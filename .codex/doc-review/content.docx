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3887F">
      <w:pPr>
        <w:spacing w:before="1400"/>
        <w:jc w:val="center"/>
      </w:pPr>
      <w:r>
        <w:rPr>
          <w:b/>
          <w:color w:val="1F4E79"/>
          <w:sz w:val="44"/>
        </w:rPr>
        <w:t>BỘ NỘI DUNG HỌC TIẾNG ANH TRÊN APP</w:t>
      </w:r>
      <w:r>
        <w:rPr>
          <w:b/>
          <w:color w:val="1F4E79"/>
          <w:sz w:val="44"/>
        </w:rPr>
        <w:br w:type="textWrapping"/>
      </w:r>
      <w:r>
        <w:rPr>
          <w:b/>
          <w:color w:val="2E74B5"/>
          <w:sz w:val="30"/>
        </w:rPr>
        <w:t>Dành cho trẻ em Việt Nam từ 3 đến 15 tuổi</w:t>
      </w:r>
    </w:p>
    <w:p w14:paraId="62AC12DE">
      <w:pPr>
        <w:spacing w:before="400"/>
        <w:jc w:val="center"/>
        <w:rPr>
          <w:color w:val="464646"/>
          <w:sz w:val="24"/>
        </w:rPr>
      </w:pPr>
      <w:r>
        <w:rPr>
          <w:color w:val="464646"/>
          <w:sz w:val="24"/>
        </w:rPr>
        <w:t>Phiên bản nội dung chi tiết – 50 chủ đề, 836 câu mẫu song ngữ</w:t>
      </w:r>
    </w:p>
    <w:p w14:paraId="31C82699">
      <w:pPr>
        <w:spacing w:before="400"/>
        <w:jc w:val="center"/>
        <w:rPr>
          <w:color w:val="464646"/>
          <w:sz w:val="24"/>
        </w:rPr>
      </w:pPr>
    </w:p>
    <w:p w14:paraId="7E5CA9C2">
      <w:pPr>
        <w:numPr>
          <w:ilvl w:val="0"/>
          <w:numId w:val="7"/>
        </w:numPr>
        <w:ind w:left="420" w:leftChars="0" w:hanging="420" w:firstLineChars="0"/>
        <w:jc w:val="left"/>
      </w:pPr>
      <w:r>
        <w:rPr>
          <w:sz w:val="21"/>
        </w:rPr>
        <w:t>Giọng đọc chuẩn: Tiếng Anh–Mỹ</w:t>
      </w:r>
    </w:p>
    <w:p w14:paraId="43E972E2">
      <w:pPr>
        <w:numPr>
          <w:ilvl w:val="0"/>
          <w:numId w:val="7"/>
        </w:numPr>
        <w:ind w:left="420" w:leftChars="0" w:hanging="420" w:firstLineChars="0"/>
        <w:jc w:val="left"/>
      </w:pPr>
      <w:r>
        <w:rPr>
          <w:sz w:val="21"/>
        </w:rPr>
        <w:t>Phương pháp: Nghe mẫu → Ghi âm → Đọc theo → Lưu bản ghi</w:t>
      </w:r>
    </w:p>
    <w:p w14:paraId="5554A728">
      <w:pPr>
        <w:numPr>
          <w:ilvl w:val="0"/>
          <w:numId w:val="7"/>
        </w:numPr>
        <w:ind w:left="420" w:leftChars="0" w:hanging="420" w:firstLineChars="0"/>
        <w:jc w:val="left"/>
        <w:rPr>
          <w:rFonts w:hint="default"/>
          <w:sz w:val="21"/>
          <w:lang w:val="vi-VN"/>
        </w:rPr>
      </w:pPr>
      <w:r>
        <w:rPr>
          <w:sz w:val="21"/>
        </w:rPr>
        <w:t>Nhân vật hướng dẫn: Cô giáo</w:t>
      </w:r>
      <w:r>
        <w:rPr>
          <w:rFonts w:hint="default"/>
          <w:sz w:val="21"/>
          <w:lang w:val="vi-VN"/>
        </w:rPr>
        <w:t xml:space="preserve"> - giọng nữ</w:t>
      </w:r>
      <w:r>
        <w:rPr>
          <w:sz w:val="21"/>
        </w:rPr>
        <w:t>, xưng hô “cô – con”</w:t>
      </w:r>
      <w:r>
        <w:rPr>
          <w:rFonts w:hint="default"/>
          <w:sz w:val="21"/>
          <w:lang w:val="vi-VN"/>
        </w:rPr>
        <w:t xml:space="preserve">. </w:t>
      </w:r>
    </w:p>
    <w:p w14:paraId="6DE9283B">
      <w:pPr>
        <w:numPr>
          <w:ilvl w:val="0"/>
          <w:numId w:val="7"/>
        </w:numPr>
        <w:ind w:left="420" w:leftChars="0" w:hanging="420" w:firstLineChars="0"/>
        <w:jc w:val="left"/>
        <w:rPr>
          <w:rFonts w:hint="default"/>
          <w:lang w:val="vi-VN"/>
        </w:rPr>
      </w:pPr>
      <w:r>
        <w:rPr>
          <w:rFonts w:hint="default"/>
          <w:sz w:val="21"/>
          <w:lang w:val="vi-VN"/>
        </w:rPr>
        <w:t>Đối thoại: 1 nữ - 1 nam</w:t>
      </w:r>
    </w:p>
    <w:p w14:paraId="24B9615C">
      <w:pPr>
        <w:numPr>
          <w:ilvl w:val="0"/>
          <w:numId w:val="7"/>
        </w:numPr>
        <w:ind w:left="420" w:leftChars="0" w:hanging="420" w:firstLineChars="0"/>
        <w:jc w:val="left"/>
      </w:pPr>
      <w:r>
        <w:rPr>
          <w:sz w:val="21"/>
        </w:rPr>
        <w:t>Lời mở đầu và lời kết được phát tự động, không phải ô học riêng</w:t>
      </w:r>
    </w:p>
    <w:p w14:paraId="76D8DF0F">
      <w:r>
        <w:br w:type="page"/>
      </w:r>
    </w:p>
    <w:p w14:paraId="78F23E14">
      <w:pPr>
        <w:pStyle w:val="2"/>
      </w:pPr>
      <w:r>
        <w:t>Hướng dẫn sử dụng tài liệu</w:t>
      </w:r>
    </w:p>
    <w:p w14:paraId="00447A62">
      <w:pPr>
        <w:pStyle w:val="23"/>
      </w:pPr>
      <w:r>
        <w:t>Mỗi nhóm tuổi có 10 chủ đề, được sắp xếp từ dễ đến khó.</w:t>
      </w:r>
    </w:p>
    <w:p w14:paraId="5E17B17B">
      <w:pPr>
        <w:pStyle w:val="23"/>
      </w:pPr>
      <w:r>
        <w:t>Mỗi chủ đề có thể gồm một hoặc nhiều bài nhỏ tùy mức độ phức tạp.</w:t>
      </w:r>
    </w:p>
    <w:p w14:paraId="4E009825">
      <w:pPr>
        <w:pStyle w:val="23"/>
      </w:pPr>
      <w:r>
        <w:t xml:space="preserve">Trong APP, lời mở đầu tự phát khi trẻ nhấn “Bắt đầu học”; lời kết tự phát </w:t>
      </w:r>
      <w:r>
        <w:rPr>
          <w:lang w:val="vi-VN"/>
        </w:rPr>
        <w:t xml:space="preserve">khi trẻ nhấn “Hoàn thành” hoặc “Học tiếp” </w:t>
      </w:r>
      <w:r>
        <w:t>sau câu cuối.</w:t>
      </w:r>
    </w:p>
    <w:p w14:paraId="07D9B137">
      <w:pPr>
        <w:pStyle w:val="23"/>
      </w:pPr>
      <w:r>
        <w:t>Mỗi câu học gồm câu tiếng Anh, giọng đọc tiếng Anh–Mỹ</w:t>
      </w:r>
      <w:r>
        <w:rPr>
          <w:lang w:val="vi-VN"/>
        </w:rPr>
        <w:t xml:space="preserve">, </w:t>
      </w:r>
      <w:r>
        <w:t>nghĩa tiếng Việt tùy chọn và nút ghi âm.</w:t>
      </w:r>
    </w:p>
    <w:p w14:paraId="4570426D">
      <w:pPr>
        <w:pStyle w:val="23"/>
      </w:pPr>
      <w:r>
        <w:t>Giai đoạn đầu chỉ lưu bản ghi, không chấm điểm phát âm.</w:t>
      </w:r>
    </w:p>
    <w:p w14:paraId="7EB13951">
      <w:pPr>
        <w:pStyle w:val="23"/>
      </w:pPr>
      <w:r>
        <w:t>Các câu có tên nhân vật vẫn được phát và ghi âm từng câu; trẻ không cần chọn vai.</w:t>
      </w:r>
    </w:p>
    <w:p w14:paraId="50DF590C">
      <w:pPr>
        <w:keepNext/>
        <w:pBdr>
          <w:top w:val="single" w:color="D6B656" w:sz="6" w:space="3"/>
          <w:left w:val="single" w:color="D6B656" w:sz="6" w:space="3"/>
          <w:bottom w:val="single" w:color="D6B656" w:sz="6" w:space="3"/>
          <w:right w:val="single" w:color="D6B656" w:sz="6" w:space="3"/>
        </w:pBdr>
        <w:shd w:val="clear" w:color="auto" w:fill="E2F0D9"/>
        <w:spacing w:before="80" w:after="120"/>
        <w:ind w:left="173" w:right="173"/>
      </w:pPr>
      <w:r>
        <w:rPr>
          <w:b/>
          <w:color w:val="385723"/>
          <w:sz w:val="19"/>
        </w:rPr>
        <w:t xml:space="preserve">GHI CHÚ BÀI HÁT/CHANT: </w:t>
      </w:r>
      <w:r>
        <w:rPr>
          <w:color w:val="333333"/>
          <w:sz w:val="19"/>
        </w:rPr>
        <w:t>Khoảng 20% chủ đề ở hai nhóm 3–5 và 6–7 tuổi được đánh dấu để bổ sung bài hát hoặc chant. Giai điệu và lời nên do công ty tự sáng tác. Vẫn giữ từng câu riêng để trẻ nghe và ghi âm; sau đó phát toàn bài ở phần ôn tập để tăng hứng thú và tránh rủi ro bản quyền.</w:t>
      </w:r>
    </w:p>
    <w:p w14:paraId="6FF0E3F1">
      <w:pPr>
        <w:pStyle w:val="3"/>
        <w:rPr>
          <w:lang w:val="vi-VN"/>
        </w:rPr>
      </w:pPr>
      <w:r>
        <w:rPr>
          <w:lang w:val="fr-FR"/>
        </w:rPr>
        <w:t>Tổng quan quy mô</w:t>
      </w:r>
      <w:r>
        <w:rPr>
          <w:lang w:val="vi-VN"/>
        </w:rPr>
        <w:t>: 5 nhóm tuổi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551"/>
        <w:gridCol w:w="2551"/>
        <w:gridCol w:w="2551"/>
      </w:tblGrid>
      <w:tr w14:paraId="41B8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1" w:type="dxa"/>
            <w:shd w:val="clear" w:color="auto" w:fill="D9EAF7"/>
          </w:tcPr>
          <w:p w14:paraId="076576C9">
            <w:r>
              <w:rPr>
                <w:b/>
                <w:sz w:val="19"/>
              </w:rPr>
              <w:t>Nhóm tuổi</w:t>
            </w:r>
          </w:p>
        </w:tc>
        <w:tc>
          <w:tcPr>
            <w:tcW w:w="2551" w:type="dxa"/>
            <w:shd w:val="clear" w:color="auto" w:fill="D9EAF7"/>
          </w:tcPr>
          <w:p w14:paraId="5A8AB597">
            <w:r>
              <w:rPr>
                <w:b/>
                <w:sz w:val="19"/>
              </w:rPr>
              <w:t>Số chủ đề</w:t>
            </w:r>
          </w:p>
        </w:tc>
        <w:tc>
          <w:tcPr>
            <w:tcW w:w="2551" w:type="dxa"/>
            <w:shd w:val="clear" w:color="auto" w:fill="D9EAF7"/>
          </w:tcPr>
          <w:p w14:paraId="16654104">
            <w:r>
              <w:rPr>
                <w:b/>
                <w:sz w:val="19"/>
              </w:rPr>
              <w:t>Số bài nhỏ</w:t>
            </w:r>
          </w:p>
        </w:tc>
        <w:tc>
          <w:tcPr>
            <w:tcW w:w="2551" w:type="dxa"/>
            <w:shd w:val="clear" w:color="auto" w:fill="D9EAF7"/>
          </w:tcPr>
          <w:p w14:paraId="457C0427">
            <w:r>
              <w:rPr>
                <w:b/>
                <w:sz w:val="19"/>
              </w:rPr>
              <w:t>Số câu mẫu</w:t>
            </w:r>
          </w:p>
        </w:tc>
      </w:tr>
      <w:tr w14:paraId="1A05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52AAB479">
            <w:r>
              <w:rPr>
                <w:sz w:val="19"/>
              </w:rPr>
              <w:t>3–5 tuổi</w:t>
            </w:r>
          </w:p>
        </w:tc>
        <w:tc>
          <w:tcPr>
            <w:tcW w:w="2551" w:type="dxa"/>
          </w:tcPr>
          <w:p w14:paraId="79DA6437">
            <w:r>
              <w:rPr>
                <w:sz w:val="19"/>
              </w:rPr>
              <w:t>10</w:t>
            </w:r>
          </w:p>
        </w:tc>
        <w:tc>
          <w:tcPr>
            <w:tcW w:w="2551" w:type="dxa"/>
          </w:tcPr>
          <w:p w14:paraId="4A437F27">
            <w:r>
              <w:rPr>
                <w:sz w:val="19"/>
              </w:rPr>
              <w:t>12</w:t>
            </w:r>
          </w:p>
        </w:tc>
        <w:tc>
          <w:tcPr>
            <w:tcW w:w="2551" w:type="dxa"/>
          </w:tcPr>
          <w:p w14:paraId="1A71C7AC">
            <w:r>
              <w:rPr>
                <w:sz w:val="19"/>
              </w:rPr>
              <w:t>114</w:t>
            </w:r>
          </w:p>
        </w:tc>
      </w:tr>
      <w:tr w14:paraId="482B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6CFFA4E7">
            <w:r>
              <w:rPr>
                <w:sz w:val="19"/>
              </w:rPr>
              <w:t>6–7 tuổi</w:t>
            </w:r>
          </w:p>
        </w:tc>
        <w:tc>
          <w:tcPr>
            <w:tcW w:w="2551" w:type="dxa"/>
          </w:tcPr>
          <w:p w14:paraId="2666308C">
            <w:r>
              <w:rPr>
                <w:sz w:val="19"/>
              </w:rPr>
              <w:t>10</w:t>
            </w:r>
          </w:p>
        </w:tc>
        <w:tc>
          <w:tcPr>
            <w:tcW w:w="2551" w:type="dxa"/>
          </w:tcPr>
          <w:p w14:paraId="396143CD">
            <w:r>
              <w:rPr>
                <w:sz w:val="19"/>
              </w:rPr>
              <w:t>17</w:t>
            </w:r>
          </w:p>
        </w:tc>
        <w:tc>
          <w:tcPr>
            <w:tcW w:w="2551" w:type="dxa"/>
          </w:tcPr>
          <w:p w14:paraId="6372DA40">
            <w:r>
              <w:rPr>
                <w:sz w:val="19"/>
              </w:rPr>
              <w:t>118</w:t>
            </w:r>
          </w:p>
        </w:tc>
      </w:tr>
      <w:tr w14:paraId="12E1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EB4A8AA">
            <w:r>
              <w:rPr>
                <w:sz w:val="19"/>
              </w:rPr>
              <w:t>8–10 tuổi</w:t>
            </w:r>
          </w:p>
        </w:tc>
        <w:tc>
          <w:tcPr>
            <w:tcW w:w="2551" w:type="dxa"/>
          </w:tcPr>
          <w:p w14:paraId="03B75169">
            <w:r>
              <w:rPr>
                <w:sz w:val="19"/>
              </w:rPr>
              <w:t>10</w:t>
            </w:r>
          </w:p>
        </w:tc>
        <w:tc>
          <w:tcPr>
            <w:tcW w:w="2551" w:type="dxa"/>
          </w:tcPr>
          <w:p w14:paraId="2ABADFD8">
            <w:r>
              <w:rPr>
                <w:sz w:val="19"/>
              </w:rPr>
              <w:t>20</w:t>
            </w:r>
          </w:p>
        </w:tc>
        <w:tc>
          <w:tcPr>
            <w:tcW w:w="2551" w:type="dxa"/>
          </w:tcPr>
          <w:p w14:paraId="5E2A2BDF">
            <w:r>
              <w:rPr>
                <w:sz w:val="19"/>
              </w:rPr>
              <w:t>145</w:t>
            </w:r>
          </w:p>
        </w:tc>
      </w:tr>
      <w:tr w14:paraId="6934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010E3B6E">
            <w:r>
              <w:rPr>
                <w:sz w:val="19"/>
              </w:rPr>
              <w:t>11–12 tuổi</w:t>
            </w:r>
          </w:p>
        </w:tc>
        <w:tc>
          <w:tcPr>
            <w:tcW w:w="2551" w:type="dxa"/>
          </w:tcPr>
          <w:p w14:paraId="1A0A9260">
            <w:r>
              <w:rPr>
                <w:sz w:val="19"/>
              </w:rPr>
              <w:t>10</w:t>
            </w:r>
          </w:p>
        </w:tc>
        <w:tc>
          <w:tcPr>
            <w:tcW w:w="2551" w:type="dxa"/>
          </w:tcPr>
          <w:p w14:paraId="229E352F">
            <w:r>
              <w:rPr>
                <w:sz w:val="19"/>
              </w:rPr>
              <w:t>29</w:t>
            </w:r>
          </w:p>
        </w:tc>
        <w:tc>
          <w:tcPr>
            <w:tcW w:w="2551" w:type="dxa"/>
          </w:tcPr>
          <w:p w14:paraId="2A6B15EB">
            <w:r>
              <w:rPr>
                <w:sz w:val="19"/>
              </w:rPr>
              <w:t>184</w:t>
            </w:r>
          </w:p>
        </w:tc>
      </w:tr>
      <w:tr w14:paraId="2235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22CFC3F2">
            <w:r>
              <w:rPr>
                <w:sz w:val="19"/>
              </w:rPr>
              <w:t>13–15 tuổi</w:t>
            </w:r>
          </w:p>
        </w:tc>
        <w:tc>
          <w:tcPr>
            <w:tcW w:w="2551" w:type="dxa"/>
          </w:tcPr>
          <w:p w14:paraId="179CE5D8">
            <w:r>
              <w:rPr>
                <w:sz w:val="19"/>
              </w:rPr>
              <w:t>10</w:t>
            </w:r>
          </w:p>
        </w:tc>
        <w:tc>
          <w:tcPr>
            <w:tcW w:w="2551" w:type="dxa"/>
          </w:tcPr>
          <w:p w14:paraId="792A5B85">
            <w:r>
              <w:rPr>
                <w:sz w:val="19"/>
              </w:rPr>
              <w:t>33</w:t>
            </w:r>
          </w:p>
        </w:tc>
        <w:tc>
          <w:tcPr>
            <w:tcW w:w="2551" w:type="dxa"/>
          </w:tcPr>
          <w:p w14:paraId="6905E52A">
            <w:r>
              <w:rPr>
                <w:sz w:val="19"/>
              </w:rPr>
              <w:t>275</w:t>
            </w:r>
          </w:p>
        </w:tc>
      </w:tr>
      <w:tr w14:paraId="3B3B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shd w:val="clear" w:color="auto" w:fill="EAF2F8"/>
          </w:tcPr>
          <w:p w14:paraId="77901C93">
            <w:r>
              <w:rPr>
                <w:b/>
                <w:sz w:val="19"/>
              </w:rPr>
              <w:t>Tổng cộng</w:t>
            </w:r>
          </w:p>
        </w:tc>
        <w:tc>
          <w:tcPr>
            <w:tcW w:w="2551" w:type="dxa"/>
            <w:shd w:val="clear" w:color="auto" w:fill="EAF2F8"/>
          </w:tcPr>
          <w:p w14:paraId="6EA51914">
            <w:r>
              <w:rPr>
                <w:b/>
                <w:sz w:val="19"/>
              </w:rPr>
              <w:t>50</w:t>
            </w:r>
          </w:p>
        </w:tc>
        <w:tc>
          <w:tcPr>
            <w:tcW w:w="2551" w:type="dxa"/>
            <w:shd w:val="clear" w:color="auto" w:fill="EAF2F8"/>
          </w:tcPr>
          <w:p w14:paraId="4EC000D6">
            <w:r>
              <w:rPr>
                <w:b/>
                <w:sz w:val="19"/>
              </w:rPr>
              <w:t>111</w:t>
            </w:r>
          </w:p>
        </w:tc>
        <w:tc>
          <w:tcPr>
            <w:tcW w:w="2551" w:type="dxa"/>
            <w:shd w:val="clear" w:color="auto" w:fill="EAF2F8"/>
          </w:tcPr>
          <w:p w14:paraId="36ECF33A">
            <w:r>
              <w:rPr>
                <w:b/>
                <w:sz w:val="19"/>
              </w:rPr>
              <w:t>836</w:t>
            </w:r>
          </w:p>
        </w:tc>
      </w:tr>
    </w:tbl>
    <w:p w14:paraId="7CFFB6B5">
      <w:r>
        <w:br w:type="page"/>
      </w:r>
    </w:p>
    <w:p w14:paraId="79113230">
      <w:pPr>
        <w:pStyle w:val="2"/>
      </w:pPr>
      <w:r>
        <w:t>PHẦN 1. NHÓM 3–5 tuổi – LÀM QUEN TIẾNG ANH</w:t>
      </w:r>
    </w:p>
    <w:p w14:paraId="23BF6622">
      <w:r>
        <w:rPr>
          <w:color w:val="464646"/>
        </w:rPr>
        <w:t>Gồm 10 chủ đề, 12 bài nhỏ và 114 câu mẫu.</w:t>
      </w:r>
    </w:p>
    <w:p w14:paraId="00BDE239">
      <w:pPr>
        <w:pStyle w:val="3"/>
      </w:pPr>
      <w:r>
        <w:t>Chủ đề 1. Xin chào và tạm biệt (Hello and Goodbye)</w:t>
      </w:r>
    </w:p>
    <w:p w14:paraId="0F9C5D35">
      <w:r>
        <w:rPr>
          <w:color w:val="555555"/>
          <w:sz w:val="19"/>
        </w:rPr>
        <w:t>Cách chia: 1 bài nhỏ. Tổng số câu: 8.</w:t>
      </w:r>
    </w:p>
    <w:p w14:paraId="7CB06C14">
      <w:pPr>
        <w:pStyle w:val="4"/>
      </w:pPr>
      <w:r>
        <w:t>Bài 1. Chào hỏi cơ bản (Basic Greetings)</w:t>
      </w:r>
    </w:p>
    <w:tbl>
      <w:tblPr>
        <w:tblStyle w:val="12"/>
        <w:tblW w:w="0" w:type="auto"/>
        <w:jc w:val="center"/>
        <w:tblLayout w:type="autofit"/>
        <w:tblCellMar>
          <w:top w:w="0" w:type="dxa"/>
          <w:left w:w="108" w:type="dxa"/>
          <w:bottom w:w="0" w:type="dxa"/>
          <w:right w:w="108" w:type="dxa"/>
        </w:tblCellMar>
      </w:tblPr>
      <w:tblGrid>
        <w:gridCol w:w="10206"/>
      </w:tblGrid>
      <w:tr w14:paraId="0A8EE64B">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72F3EF4">
            <w:pPr>
              <w:keepNext/>
              <w:spacing w:after="0"/>
            </w:pPr>
            <w:r>
              <w:rPr>
                <w:b/>
                <w:color w:val="1F4E79"/>
                <w:sz w:val="19"/>
              </w:rPr>
              <w:t xml:space="preserve">Lời mở đầu tự động: </w:t>
            </w:r>
            <w:r>
              <w:rPr>
                <w:b w:val="0"/>
                <w:sz w:val="19"/>
                <w:highlight w:val="yellow"/>
              </w:rPr>
              <w:t>Hôm nay cô và con sẽ cùng học bài “Chào hỏi cơ bản”.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135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72581F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4F6EB5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FAE6A6C">
            <w:pPr>
              <w:keepNext/>
              <w:jc w:val="center"/>
            </w:pPr>
            <w:r>
              <w:rPr>
                <w:b/>
                <w:sz w:val="18"/>
              </w:rPr>
              <w:t>Nghĩa tiếng Việt</w:t>
            </w:r>
          </w:p>
        </w:tc>
      </w:tr>
      <w:tr w14:paraId="3E8D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4915FAC">
            <w:pPr>
              <w:spacing w:after="0" w:line="240" w:lineRule="auto"/>
              <w:jc w:val="center"/>
            </w:pPr>
            <w:r>
              <w:rPr>
                <w:sz w:val="18"/>
              </w:rPr>
              <w:t>1</w:t>
            </w:r>
          </w:p>
        </w:tc>
        <w:tc>
          <w:tcPr>
            <w:tcW w:w="4592" w:type="dxa"/>
            <w:tcMar>
              <w:top w:w="55" w:type="dxa"/>
              <w:left w:w="70" w:type="dxa"/>
              <w:bottom w:w="55" w:type="dxa"/>
              <w:right w:w="70" w:type="dxa"/>
            </w:tcMar>
            <w:vAlign w:val="center"/>
          </w:tcPr>
          <w:p w14:paraId="68103F1F">
            <w:pPr>
              <w:spacing w:after="0" w:line="240" w:lineRule="auto"/>
            </w:pPr>
            <w:r>
              <w:rPr>
                <w:sz w:val="18"/>
              </w:rPr>
              <w:t>Hello!</w:t>
            </w:r>
          </w:p>
        </w:tc>
        <w:tc>
          <w:tcPr>
            <w:tcW w:w="4592" w:type="dxa"/>
            <w:tcMar>
              <w:top w:w="55" w:type="dxa"/>
              <w:left w:w="70" w:type="dxa"/>
              <w:bottom w:w="55" w:type="dxa"/>
              <w:right w:w="70" w:type="dxa"/>
            </w:tcMar>
            <w:vAlign w:val="center"/>
          </w:tcPr>
          <w:p w14:paraId="525268D8">
            <w:pPr>
              <w:spacing w:after="0" w:line="240" w:lineRule="auto"/>
            </w:pPr>
            <w:r>
              <w:rPr>
                <w:sz w:val="18"/>
              </w:rPr>
              <w:t>Xin chào!</w:t>
            </w:r>
          </w:p>
        </w:tc>
      </w:tr>
      <w:tr w14:paraId="4F4B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317FF73">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AAFA85C">
            <w:pPr>
              <w:spacing w:after="0" w:line="240" w:lineRule="auto"/>
            </w:pPr>
            <w:r>
              <w:rPr>
                <w:sz w:val="18"/>
              </w:rPr>
              <w:t>Hi!</w:t>
            </w:r>
          </w:p>
        </w:tc>
        <w:tc>
          <w:tcPr>
            <w:tcW w:w="4592" w:type="dxa"/>
            <w:shd w:val="clear" w:color="auto" w:fill="F7FAFC"/>
            <w:tcMar>
              <w:top w:w="55" w:type="dxa"/>
              <w:left w:w="70" w:type="dxa"/>
              <w:bottom w:w="55" w:type="dxa"/>
              <w:right w:w="70" w:type="dxa"/>
            </w:tcMar>
            <w:vAlign w:val="center"/>
          </w:tcPr>
          <w:p w14:paraId="0FDA9323">
            <w:pPr>
              <w:spacing w:after="0" w:line="240" w:lineRule="auto"/>
            </w:pPr>
            <w:r>
              <w:rPr>
                <w:sz w:val="18"/>
              </w:rPr>
              <w:t>Chào!</w:t>
            </w:r>
          </w:p>
        </w:tc>
      </w:tr>
      <w:tr w14:paraId="7A7B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A614AB0">
            <w:pPr>
              <w:spacing w:after="0" w:line="240" w:lineRule="auto"/>
              <w:jc w:val="center"/>
            </w:pPr>
            <w:r>
              <w:rPr>
                <w:sz w:val="18"/>
              </w:rPr>
              <w:t>3</w:t>
            </w:r>
          </w:p>
        </w:tc>
        <w:tc>
          <w:tcPr>
            <w:tcW w:w="4592" w:type="dxa"/>
            <w:tcMar>
              <w:top w:w="55" w:type="dxa"/>
              <w:left w:w="70" w:type="dxa"/>
              <w:bottom w:w="55" w:type="dxa"/>
              <w:right w:w="70" w:type="dxa"/>
            </w:tcMar>
            <w:vAlign w:val="center"/>
          </w:tcPr>
          <w:p w14:paraId="217B0A9F">
            <w:pPr>
              <w:spacing w:after="0" w:line="240" w:lineRule="auto"/>
            </w:pPr>
            <w:r>
              <w:rPr>
                <w:sz w:val="18"/>
              </w:rPr>
              <w:t>Good morning!</w:t>
            </w:r>
          </w:p>
        </w:tc>
        <w:tc>
          <w:tcPr>
            <w:tcW w:w="4592" w:type="dxa"/>
            <w:tcMar>
              <w:top w:w="55" w:type="dxa"/>
              <w:left w:w="70" w:type="dxa"/>
              <w:bottom w:w="55" w:type="dxa"/>
              <w:right w:w="70" w:type="dxa"/>
            </w:tcMar>
            <w:vAlign w:val="center"/>
          </w:tcPr>
          <w:p w14:paraId="08533096">
            <w:pPr>
              <w:spacing w:after="0" w:line="240" w:lineRule="auto"/>
            </w:pPr>
            <w:r>
              <w:rPr>
                <w:sz w:val="18"/>
              </w:rPr>
              <w:t>Chào buổi sáng!</w:t>
            </w:r>
          </w:p>
        </w:tc>
      </w:tr>
      <w:tr w14:paraId="4E86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09800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48265BE">
            <w:pPr>
              <w:spacing w:after="0" w:line="240" w:lineRule="auto"/>
            </w:pPr>
            <w:r>
              <w:rPr>
                <w:sz w:val="18"/>
              </w:rPr>
              <w:t>Good afternoon!</w:t>
            </w:r>
          </w:p>
        </w:tc>
        <w:tc>
          <w:tcPr>
            <w:tcW w:w="4592" w:type="dxa"/>
            <w:shd w:val="clear" w:color="auto" w:fill="F7FAFC"/>
            <w:tcMar>
              <w:top w:w="55" w:type="dxa"/>
              <w:left w:w="70" w:type="dxa"/>
              <w:bottom w:w="55" w:type="dxa"/>
              <w:right w:w="70" w:type="dxa"/>
            </w:tcMar>
            <w:vAlign w:val="center"/>
          </w:tcPr>
          <w:p w14:paraId="6985D69B">
            <w:pPr>
              <w:spacing w:after="0" w:line="240" w:lineRule="auto"/>
            </w:pPr>
            <w:r>
              <w:rPr>
                <w:sz w:val="18"/>
              </w:rPr>
              <w:t>Chào buổi chiều!</w:t>
            </w:r>
          </w:p>
        </w:tc>
      </w:tr>
      <w:tr w14:paraId="6533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5A8E86F">
            <w:pPr>
              <w:spacing w:after="0" w:line="240" w:lineRule="auto"/>
              <w:jc w:val="center"/>
            </w:pPr>
            <w:r>
              <w:rPr>
                <w:sz w:val="18"/>
              </w:rPr>
              <w:t>5</w:t>
            </w:r>
          </w:p>
        </w:tc>
        <w:tc>
          <w:tcPr>
            <w:tcW w:w="4592" w:type="dxa"/>
            <w:tcMar>
              <w:top w:w="55" w:type="dxa"/>
              <w:left w:w="70" w:type="dxa"/>
              <w:bottom w:w="55" w:type="dxa"/>
              <w:right w:w="70" w:type="dxa"/>
            </w:tcMar>
            <w:vAlign w:val="center"/>
          </w:tcPr>
          <w:p w14:paraId="5BE9BC72">
            <w:pPr>
              <w:spacing w:after="0" w:line="240" w:lineRule="auto"/>
            </w:pPr>
            <w:r>
              <w:rPr>
                <w:sz w:val="18"/>
              </w:rPr>
              <w:t>Good evening!</w:t>
            </w:r>
          </w:p>
        </w:tc>
        <w:tc>
          <w:tcPr>
            <w:tcW w:w="4592" w:type="dxa"/>
            <w:tcMar>
              <w:top w:w="55" w:type="dxa"/>
              <w:left w:w="70" w:type="dxa"/>
              <w:bottom w:w="55" w:type="dxa"/>
              <w:right w:w="70" w:type="dxa"/>
            </w:tcMar>
            <w:vAlign w:val="center"/>
          </w:tcPr>
          <w:p w14:paraId="30EF3E40">
            <w:pPr>
              <w:spacing w:after="0" w:line="240" w:lineRule="auto"/>
            </w:pPr>
            <w:r>
              <w:rPr>
                <w:sz w:val="18"/>
              </w:rPr>
              <w:t>Chào buổi tối!</w:t>
            </w:r>
          </w:p>
        </w:tc>
      </w:tr>
      <w:tr w14:paraId="7182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5E89B8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7A3B3FC">
            <w:pPr>
              <w:spacing w:after="0" w:line="240" w:lineRule="auto"/>
            </w:pPr>
            <w:r>
              <w:rPr>
                <w:sz w:val="18"/>
              </w:rPr>
              <w:t>Thank you!</w:t>
            </w:r>
          </w:p>
        </w:tc>
        <w:tc>
          <w:tcPr>
            <w:tcW w:w="4592" w:type="dxa"/>
            <w:shd w:val="clear" w:color="auto" w:fill="F7FAFC"/>
            <w:tcMar>
              <w:top w:w="55" w:type="dxa"/>
              <w:left w:w="70" w:type="dxa"/>
              <w:bottom w:w="55" w:type="dxa"/>
              <w:right w:w="70" w:type="dxa"/>
            </w:tcMar>
            <w:vAlign w:val="center"/>
          </w:tcPr>
          <w:p w14:paraId="7E3C7C85">
            <w:pPr>
              <w:spacing w:after="0" w:line="240" w:lineRule="auto"/>
            </w:pPr>
            <w:r>
              <w:rPr>
                <w:sz w:val="18"/>
              </w:rPr>
              <w:t>Cảm ơn!</w:t>
            </w:r>
          </w:p>
        </w:tc>
      </w:tr>
      <w:tr w14:paraId="22DE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357A7EC">
            <w:pPr>
              <w:spacing w:after="0" w:line="240" w:lineRule="auto"/>
              <w:jc w:val="center"/>
            </w:pPr>
            <w:r>
              <w:rPr>
                <w:sz w:val="18"/>
              </w:rPr>
              <w:t>7</w:t>
            </w:r>
          </w:p>
        </w:tc>
        <w:tc>
          <w:tcPr>
            <w:tcW w:w="4592" w:type="dxa"/>
            <w:tcMar>
              <w:top w:w="55" w:type="dxa"/>
              <w:left w:w="70" w:type="dxa"/>
              <w:bottom w:w="55" w:type="dxa"/>
              <w:right w:w="70" w:type="dxa"/>
            </w:tcMar>
            <w:vAlign w:val="center"/>
          </w:tcPr>
          <w:p w14:paraId="74D1DD7A">
            <w:pPr>
              <w:spacing w:after="0" w:line="240" w:lineRule="auto"/>
            </w:pPr>
            <w:r>
              <w:rPr>
                <w:sz w:val="18"/>
              </w:rPr>
              <w:t>Goodbye!</w:t>
            </w:r>
          </w:p>
        </w:tc>
        <w:tc>
          <w:tcPr>
            <w:tcW w:w="4592" w:type="dxa"/>
            <w:tcMar>
              <w:top w:w="55" w:type="dxa"/>
              <w:left w:w="70" w:type="dxa"/>
              <w:bottom w:w="55" w:type="dxa"/>
              <w:right w:w="70" w:type="dxa"/>
            </w:tcMar>
            <w:vAlign w:val="center"/>
          </w:tcPr>
          <w:p w14:paraId="322A7BDF">
            <w:pPr>
              <w:spacing w:after="0" w:line="240" w:lineRule="auto"/>
            </w:pPr>
            <w:r>
              <w:rPr>
                <w:sz w:val="18"/>
              </w:rPr>
              <w:t>Tạm biệt!</w:t>
            </w:r>
          </w:p>
        </w:tc>
      </w:tr>
      <w:tr w14:paraId="5287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A32F26C">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F8B0C66">
            <w:pPr>
              <w:spacing w:after="0" w:line="240" w:lineRule="auto"/>
            </w:pPr>
            <w:r>
              <w:rPr>
                <w:sz w:val="18"/>
              </w:rPr>
              <w:t>See you!</w:t>
            </w:r>
          </w:p>
        </w:tc>
        <w:tc>
          <w:tcPr>
            <w:tcW w:w="4592" w:type="dxa"/>
            <w:shd w:val="clear" w:color="auto" w:fill="F7FAFC"/>
            <w:tcMar>
              <w:top w:w="55" w:type="dxa"/>
              <w:left w:w="70" w:type="dxa"/>
              <w:bottom w:w="55" w:type="dxa"/>
              <w:right w:w="70" w:type="dxa"/>
            </w:tcMar>
            <w:vAlign w:val="center"/>
          </w:tcPr>
          <w:p w14:paraId="446785DD">
            <w:pPr>
              <w:spacing w:after="0" w:line="240" w:lineRule="auto"/>
            </w:pPr>
            <w:r>
              <w:rPr>
                <w:sz w:val="18"/>
              </w:rPr>
              <w:t>Hẹn gặp lại!</w:t>
            </w:r>
          </w:p>
        </w:tc>
      </w:tr>
    </w:tbl>
    <w:tbl>
      <w:tblPr>
        <w:tblStyle w:val="12"/>
        <w:tblW w:w="0" w:type="auto"/>
        <w:jc w:val="center"/>
        <w:tblLayout w:type="autofit"/>
        <w:tblCellMar>
          <w:top w:w="0" w:type="dxa"/>
          <w:left w:w="108" w:type="dxa"/>
          <w:bottom w:w="0" w:type="dxa"/>
          <w:right w:w="108" w:type="dxa"/>
        </w:tblCellMar>
      </w:tblPr>
      <w:tblGrid>
        <w:gridCol w:w="10206"/>
      </w:tblGrid>
      <w:tr w14:paraId="0CCDC0E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935B782">
            <w:pPr>
              <w:spacing w:after="0"/>
              <w:rPr>
                <w:lang w:val="vi-VN"/>
              </w:rPr>
            </w:pPr>
            <w:r>
              <w:rPr>
                <w:b/>
                <w:color w:val="1F4E79"/>
                <w:sz w:val="19"/>
              </w:rPr>
              <w:t xml:space="preserve">Lời kết tự động: </w:t>
            </w:r>
            <w:r>
              <w:rPr>
                <w:b w:val="0"/>
                <w:sz w:val="19"/>
                <w:highlight w:val="yellow"/>
              </w:rPr>
              <w:t>Con đã hoàn thành bài học rồi. Làm tốt lắm! Hẹn gặp lại con ở bài tiếp theo!</w:t>
            </w:r>
          </w:p>
        </w:tc>
      </w:tr>
    </w:tbl>
    <w:p w14:paraId="4C6F47F9">
      <w:pPr>
        <w:spacing w:after="40"/>
        <w:rPr>
          <w:lang w:val="vi-VN"/>
        </w:rPr>
      </w:pPr>
    </w:p>
    <w:p w14:paraId="6428E94E">
      <w:pPr>
        <w:pStyle w:val="3"/>
        <w:rPr>
          <w:lang w:val="vi-VN"/>
        </w:rPr>
      </w:pPr>
      <w:r>
        <w:rPr>
          <w:lang w:val="vi-VN"/>
        </w:rPr>
        <w:t>Chủ đề 2. Bảng chữ cái vui nhộn (My ABCs)</w:t>
      </w:r>
    </w:p>
    <w:p w14:paraId="108B4AFA">
      <w:r>
        <w:rPr>
          <w:color w:val="555555"/>
          <w:sz w:val="19"/>
        </w:rPr>
        <w:t>Cách chia: 3 bài nhỏ. Tổng số câu: 26.</w:t>
      </w:r>
    </w:p>
    <w:p w14:paraId="63E5A765">
      <w:pPr>
        <w:keepNext/>
        <w:pBdr>
          <w:top w:val="single" w:color="D6B656" w:sz="6" w:space="3"/>
          <w:left w:val="single" w:color="D6B656" w:sz="6" w:space="3"/>
          <w:bottom w:val="single" w:color="D6B656" w:sz="6" w:space="3"/>
          <w:right w:val="single" w:color="D6B656" w:sz="6" w:space="3"/>
        </w:pBdr>
        <w:shd w:val="clear" w:color="auto" w:fill="FFF2CC"/>
        <w:spacing w:before="80" w:after="120"/>
        <w:ind w:left="173" w:right="173"/>
      </w:pPr>
      <w:r>
        <w:rPr>
          <w:b/>
          <w:color w:val="9F5600"/>
          <w:sz w:val="19"/>
        </w:rPr>
        <w:t xml:space="preserve">GHI CHÚ BÀI HÁT/CHANT: </w:t>
      </w:r>
      <w:r>
        <w:rPr>
          <w:color w:val="333333"/>
          <w:sz w:val="19"/>
        </w:rPr>
        <w:t>Nên chuyển ba bài A–I, J–R và S–Z sang hình thức chant có nhịp do công ty tự sáng tác. Giữ nguyên 26 câu “A is for...” để trẻ ghi âm từng câu; sau câu cuối của mỗi bài, phát toàn bộ đoạn chant tương ứng như phần ôn tập.</w:t>
      </w:r>
    </w:p>
    <w:p w14:paraId="4AC8130A">
      <w:pPr>
        <w:pStyle w:val="4"/>
      </w:pPr>
      <w:r>
        <w:t>Bài 1. Chữ A đến I (Letters A to I)</w:t>
      </w:r>
    </w:p>
    <w:tbl>
      <w:tblPr>
        <w:tblStyle w:val="12"/>
        <w:tblW w:w="0" w:type="auto"/>
        <w:jc w:val="center"/>
        <w:tblLayout w:type="autofit"/>
        <w:tblCellMar>
          <w:top w:w="0" w:type="dxa"/>
          <w:left w:w="108" w:type="dxa"/>
          <w:bottom w:w="0" w:type="dxa"/>
          <w:right w:w="108" w:type="dxa"/>
        </w:tblCellMar>
      </w:tblPr>
      <w:tblGrid>
        <w:gridCol w:w="10206"/>
      </w:tblGrid>
      <w:tr w14:paraId="2B6F8AB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88F45A4">
            <w:pPr>
              <w:keepNext/>
              <w:spacing w:after="0"/>
            </w:pPr>
            <w:r>
              <w:rPr>
                <w:b/>
                <w:color w:val="1F4E79"/>
                <w:sz w:val="19"/>
              </w:rPr>
              <w:t>Lời mở đầu tự động:</w:t>
            </w:r>
            <w:r>
              <w:rPr>
                <w:b/>
                <w:color w:val="1F4E79"/>
                <w:sz w:val="19"/>
                <w:highlight w:val="yellow"/>
              </w:rPr>
              <w:t xml:space="preserve"> </w:t>
            </w:r>
            <w:r>
              <w:rPr>
                <w:b w:val="0"/>
                <w:sz w:val="19"/>
                <w:highlight w:val="yellow"/>
              </w:rPr>
              <w:t>Hôm nay cô và con sẽ cùng học bài “Chữ A đến I”.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F73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1290B6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EA783D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B7916FD">
            <w:pPr>
              <w:keepNext/>
              <w:jc w:val="center"/>
            </w:pPr>
            <w:r>
              <w:rPr>
                <w:b/>
                <w:sz w:val="18"/>
              </w:rPr>
              <w:t>Nghĩa tiếng Việt</w:t>
            </w:r>
          </w:p>
        </w:tc>
      </w:tr>
      <w:tr w14:paraId="3165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0D519DE">
            <w:pPr>
              <w:spacing w:after="0" w:line="240" w:lineRule="auto"/>
              <w:jc w:val="center"/>
            </w:pPr>
            <w:r>
              <w:rPr>
                <w:sz w:val="18"/>
              </w:rPr>
              <w:t>1</w:t>
            </w:r>
          </w:p>
        </w:tc>
        <w:tc>
          <w:tcPr>
            <w:tcW w:w="4592" w:type="dxa"/>
            <w:tcMar>
              <w:top w:w="55" w:type="dxa"/>
              <w:left w:w="70" w:type="dxa"/>
              <w:bottom w:w="55" w:type="dxa"/>
              <w:right w:w="70" w:type="dxa"/>
            </w:tcMar>
            <w:vAlign w:val="center"/>
          </w:tcPr>
          <w:p w14:paraId="1A4E4D57">
            <w:pPr>
              <w:spacing w:after="0" w:line="240" w:lineRule="auto"/>
            </w:pPr>
            <w:r>
              <w:rPr>
                <w:sz w:val="18"/>
              </w:rPr>
              <w:t>A is for apple.</w:t>
            </w:r>
          </w:p>
        </w:tc>
        <w:tc>
          <w:tcPr>
            <w:tcW w:w="4592" w:type="dxa"/>
            <w:tcMar>
              <w:top w:w="55" w:type="dxa"/>
              <w:left w:w="70" w:type="dxa"/>
              <w:bottom w:w="55" w:type="dxa"/>
              <w:right w:w="70" w:type="dxa"/>
            </w:tcMar>
            <w:vAlign w:val="center"/>
          </w:tcPr>
          <w:p w14:paraId="48F9C777">
            <w:pPr>
              <w:spacing w:after="0" w:line="240" w:lineRule="auto"/>
            </w:pPr>
            <w:r>
              <w:rPr>
                <w:sz w:val="18"/>
              </w:rPr>
              <w:t>Chữ A có trong từ apple – quả táo.</w:t>
            </w:r>
          </w:p>
        </w:tc>
      </w:tr>
      <w:tr w14:paraId="0233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FCCFAFF">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5C5E10D">
            <w:pPr>
              <w:spacing w:after="0" w:line="240" w:lineRule="auto"/>
            </w:pPr>
            <w:r>
              <w:rPr>
                <w:sz w:val="18"/>
              </w:rPr>
              <w:t>B is for ball.</w:t>
            </w:r>
          </w:p>
        </w:tc>
        <w:tc>
          <w:tcPr>
            <w:tcW w:w="4592" w:type="dxa"/>
            <w:shd w:val="clear" w:color="auto" w:fill="F7FAFC"/>
            <w:tcMar>
              <w:top w:w="55" w:type="dxa"/>
              <w:left w:w="70" w:type="dxa"/>
              <w:bottom w:w="55" w:type="dxa"/>
              <w:right w:w="70" w:type="dxa"/>
            </w:tcMar>
            <w:vAlign w:val="center"/>
          </w:tcPr>
          <w:p w14:paraId="73579672">
            <w:pPr>
              <w:spacing w:after="0" w:line="240" w:lineRule="auto"/>
            </w:pPr>
            <w:r>
              <w:rPr>
                <w:sz w:val="18"/>
              </w:rPr>
              <w:t>Chữ B có trong từ ball – quả bóng.</w:t>
            </w:r>
          </w:p>
        </w:tc>
      </w:tr>
      <w:tr w14:paraId="2D0C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FDE0449">
            <w:pPr>
              <w:spacing w:after="0" w:line="240" w:lineRule="auto"/>
              <w:jc w:val="center"/>
            </w:pPr>
            <w:r>
              <w:rPr>
                <w:sz w:val="18"/>
              </w:rPr>
              <w:t>3</w:t>
            </w:r>
          </w:p>
        </w:tc>
        <w:tc>
          <w:tcPr>
            <w:tcW w:w="4592" w:type="dxa"/>
            <w:tcMar>
              <w:top w:w="55" w:type="dxa"/>
              <w:left w:w="70" w:type="dxa"/>
              <w:bottom w:w="55" w:type="dxa"/>
              <w:right w:w="70" w:type="dxa"/>
            </w:tcMar>
            <w:vAlign w:val="center"/>
          </w:tcPr>
          <w:p w14:paraId="53570E08">
            <w:pPr>
              <w:spacing w:after="0" w:line="240" w:lineRule="auto"/>
            </w:pPr>
            <w:r>
              <w:rPr>
                <w:sz w:val="18"/>
              </w:rPr>
              <w:t>C is for cat.</w:t>
            </w:r>
          </w:p>
        </w:tc>
        <w:tc>
          <w:tcPr>
            <w:tcW w:w="4592" w:type="dxa"/>
            <w:tcMar>
              <w:top w:w="55" w:type="dxa"/>
              <w:left w:w="70" w:type="dxa"/>
              <w:bottom w:w="55" w:type="dxa"/>
              <w:right w:w="70" w:type="dxa"/>
            </w:tcMar>
            <w:vAlign w:val="center"/>
          </w:tcPr>
          <w:p w14:paraId="4DC22B83">
            <w:pPr>
              <w:spacing w:after="0" w:line="240" w:lineRule="auto"/>
            </w:pPr>
            <w:r>
              <w:rPr>
                <w:sz w:val="18"/>
              </w:rPr>
              <w:t>Chữ C có trong từ cat – con mèo.</w:t>
            </w:r>
          </w:p>
        </w:tc>
      </w:tr>
      <w:tr w14:paraId="1F28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4983D0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F6AC90E">
            <w:pPr>
              <w:spacing w:after="0" w:line="240" w:lineRule="auto"/>
            </w:pPr>
            <w:r>
              <w:rPr>
                <w:sz w:val="18"/>
              </w:rPr>
              <w:t>D is for dog.</w:t>
            </w:r>
          </w:p>
        </w:tc>
        <w:tc>
          <w:tcPr>
            <w:tcW w:w="4592" w:type="dxa"/>
            <w:shd w:val="clear" w:color="auto" w:fill="F7FAFC"/>
            <w:tcMar>
              <w:top w:w="55" w:type="dxa"/>
              <w:left w:w="70" w:type="dxa"/>
              <w:bottom w:w="55" w:type="dxa"/>
              <w:right w:w="70" w:type="dxa"/>
            </w:tcMar>
            <w:vAlign w:val="center"/>
          </w:tcPr>
          <w:p w14:paraId="5EAFF3CD">
            <w:pPr>
              <w:spacing w:after="0" w:line="240" w:lineRule="auto"/>
            </w:pPr>
            <w:r>
              <w:rPr>
                <w:sz w:val="18"/>
              </w:rPr>
              <w:t>Chữ D có trong từ dog – con chó.</w:t>
            </w:r>
          </w:p>
        </w:tc>
      </w:tr>
      <w:tr w14:paraId="6274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1BA6EF9">
            <w:pPr>
              <w:spacing w:after="0" w:line="240" w:lineRule="auto"/>
              <w:jc w:val="center"/>
            </w:pPr>
            <w:r>
              <w:rPr>
                <w:sz w:val="18"/>
              </w:rPr>
              <w:t>5</w:t>
            </w:r>
          </w:p>
        </w:tc>
        <w:tc>
          <w:tcPr>
            <w:tcW w:w="4592" w:type="dxa"/>
            <w:tcMar>
              <w:top w:w="55" w:type="dxa"/>
              <w:left w:w="70" w:type="dxa"/>
              <w:bottom w:w="55" w:type="dxa"/>
              <w:right w:w="70" w:type="dxa"/>
            </w:tcMar>
            <w:vAlign w:val="center"/>
          </w:tcPr>
          <w:p w14:paraId="68400013">
            <w:pPr>
              <w:spacing w:after="0" w:line="240" w:lineRule="auto"/>
            </w:pPr>
            <w:r>
              <w:rPr>
                <w:sz w:val="18"/>
              </w:rPr>
              <w:t>E is for egg.</w:t>
            </w:r>
          </w:p>
        </w:tc>
        <w:tc>
          <w:tcPr>
            <w:tcW w:w="4592" w:type="dxa"/>
            <w:tcMar>
              <w:top w:w="55" w:type="dxa"/>
              <w:left w:w="70" w:type="dxa"/>
              <w:bottom w:w="55" w:type="dxa"/>
              <w:right w:w="70" w:type="dxa"/>
            </w:tcMar>
            <w:vAlign w:val="center"/>
          </w:tcPr>
          <w:p w14:paraId="7A4FCCE4">
            <w:pPr>
              <w:spacing w:after="0" w:line="240" w:lineRule="auto"/>
            </w:pPr>
            <w:r>
              <w:rPr>
                <w:sz w:val="18"/>
              </w:rPr>
              <w:t>Chữ E có trong từ egg – quả trứng.</w:t>
            </w:r>
          </w:p>
        </w:tc>
      </w:tr>
      <w:tr w14:paraId="0870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090FE5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57A3C40">
            <w:pPr>
              <w:spacing w:after="0" w:line="240" w:lineRule="auto"/>
            </w:pPr>
            <w:r>
              <w:rPr>
                <w:sz w:val="18"/>
              </w:rPr>
              <w:t>F is for fish.</w:t>
            </w:r>
          </w:p>
        </w:tc>
        <w:tc>
          <w:tcPr>
            <w:tcW w:w="4592" w:type="dxa"/>
            <w:shd w:val="clear" w:color="auto" w:fill="F7FAFC"/>
            <w:tcMar>
              <w:top w:w="55" w:type="dxa"/>
              <w:left w:w="70" w:type="dxa"/>
              <w:bottom w:w="55" w:type="dxa"/>
              <w:right w:w="70" w:type="dxa"/>
            </w:tcMar>
            <w:vAlign w:val="center"/>
          </w:tcPr>
          <w:p w14:paraId="6D664B9F">
            <w:pPr>
              <w:spacing w:after="0" w:line="240" w:lineRule="auto"/>
            </w:pPr>
            <w:r>
              <w:rPr>
                <w:sz w:val="18"/>
              </w:rPr>
              <w:t>Chữ F có trong từ fish – con cá.</w:t>
            </w:r>
          </w:p>
        </w:tc>
      </w:tr>
      <w:tr w14:paraId="7DED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EBC9DAB">
            <w:pPr>
              <w:spacing w:after="0" w:line="240" w:lineRule="auto"/>
              <w:jc w:val="center"/>
            </w:pPr>
            <w:r>
              <w:rPr>
                <w:sz w:val="18"/>
              </w:rPr>
              <w:t>7</w:t>
            </w:r>
          </w:p>
        </w:tc>
        <w:tc>
          <w:tcPr>
            <w:tcW w:w="4592" w:type="dxa"/>
            <w:tcMar>
              <w:top w:w="55" w:type="dxa"/>
              <w:left w:w="70" w:type="dxa"/>
              <w:bottom w:w="55" w:type="dxa"/>
              <w:right w:w="70" w:type="dxa"/>
            </w:tcMar>
            <w:vAlign w:val="center"/>
          </w:tcPr>
          <w:p w14:paraId="34F97626">
            <w:pPr>
              <w:spacing w:after="0" w:line="240" w:lineRule="auto"/>
            </w:pPr>
            <w:r>
              <w:rPr>
                <w:sz w:val="18"/>
              </w:rPr>
              <w:t>G is for gift.</w:t>
            </w:r>
          </w:p>
        </w:tc>
        <w:tc>
          <w:tcPr>
            <w:tcW w:w="4592" w:type="dxa"/>
            <w:tcMar>
              <w:top w:w="55" w:type="dxa"/>
              <w:left w:w="70" w:type="dxa"/>
              <w:bottom w:w="55" w:type="dxa"/>
              <w:right w:w="70" w:type="dxa"/>
            </w:tcMar>
            <w:vAlign w:val="center"/>
          </w:tcPr>
          <w:p w14:paraId="61365F27">
            <w:pPr>
              <w:spacing w:after="0" w:line="240" w:lineRule="auto"/>
            </w:pPr>
            <w:r>
              <w:rPr>
                <w:sz w:val="18"/>
              </w:rPr>
              <w:t>Chữ G có trong từ gift – món quà.</w:t>
            </w:r>
          </w:p>
        </w:tc>
      </w:tr>
      <w:tr w14:paraId="5BD0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22567BC">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0095783">
            <w:pPr>
              <w:spacing w:after="0" w:line="240" w:lineRule="auto"/>
            </w:pPr>
            <w:r>
              <w:rPr>
                <w:sz w:val="18"/>
              </w:rPr>
              <w:t>H is for hat.</w:t>
            </w:r>
          </w:p>
        </w:tc>
        <w:tc>
          <w:tcPr>
            <w:tcW w:w="4592" w:type="dxa"/>
            <w:shd w:val="clear" w:color="auto" w:fill="F7FAFC"/>
            <w:tcMar>
              <w:top w:w="55" w:type="dxa"/>
              <w:left w:w="70" w:type="dxa"/>
              <w:bottom w:w="55" w:type="dxa"/>
              <w:right w:w="70" w:type="dxa"/>
            </w:tcMar>
            <w:vAlign w:val="center"/>
          </w:tcPr>
          <w:p w14:paraId="416F099E">
            <w:pPr>
              <w:spacing w:after="0" w:line="240" w:lineRule="auto"/>
            </w:pPr>
            <w:r>
              <w:rPr>
                <w:sz w:val="18"/>
              </w:rPr>
              <w:t>Chữ H có trong từ hat – chiếc mũ.</w:t>
            </w:r>
          </w:p>
        </w:tc>
      </w:tr>
      <w:tr w14:paraId="5624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A5A3EF">
            <w:pPr>
              <w:spacing w:after="0" w:line="240" w:lineRule="auto"/>
              <w:jc w:val="center"/>
            </w:pPr>
            <w:r>
              <w:rPr>
                <w:sz w:val="18"/>
              </w:rPr>
              <w:t>9</w:t>
            </w:r>
          </w:p>
        </w:tc>
        <w:tc>
          <w:tcPr>
            <w:tcW w:w="4592" w:type="dxa"/>
            <w:tcMar>
              <w:top w:w="55" w:type="dxa"/>
              <w:left w:w="70" w:type="dxa"/>
              <w:bottom w:w="55" w:type="dxa"/>
              <w:right w:w="70" w:type="dxa"/>
            </w:tcMar>
            <w:vAlign w:val="center"/>
          </w:tcPr>
          <w:p w14:paraId="578F0913">
            <w:pPr>
              <w:spacing w:after="0" w:line="240" w:lineRule="auto"/>
            </w:pPr>
            <w:r>
              <w:rPr>
                <w:sz w:val="18"/>
              </w:rPr>
              <w:t>I is for ice cream.</w:t>
            </w:r>
          </w:p>
        </w:tc>
        <w:tc>
          <w:tcPr>
            <w:tcW w:w="4592" w:type="dxa"/>
            <w:tcMar>
              <w:top w:w="55" w:type="dxa"/>
              <w:left w:w="70" w:type="dxa"/>
              <w:bottom w:w="55" w:type="dxa"/>
              <w:right w:w="70" w:type="dxa"/>
            </w:tcMar>
            <w:vAlign w:val="center"/>
          </w:tcPr>
          <w:p w14:paraId="255C047B">
            <w:pPr>
              <w:spacing w:after="0" w:line="240" w:lineRule="auto"/>
            </w:pPr>
            <w:r>
              <w:rPr>
                <w:sz w:val="18"/>
              </w:rPr>
              <w:t>Chữ I có trong từ ice cream – kem.</w:t>
            </w:r>
          </w:p>
        </w:tc>
      </w:tr>
    </w:tbl>
    <w:tbl>
      <w:tblPr>
        <w:tblStyle w:val="12"/>
        <w:tblW w:w="0" w:type="auto"/>
        <w:jc w:val="center"/>
        <w:tblLayout w:type="autofit"/>
        <w:tblCellMar>
          <w:top w:w="0" w:type="dxa"/>
          <w:left w:w="108" w:type="dxa"/>
          <w:bottom w:w="0" w:type="dxa"/>
          <w:right w:w="108" w:type="dxa"/>
        </w:tblCellMar>
      </w:tblPr>
      <w:tblGrid>
        <w:gridCol w:w="10206"/>
      </w:tblGrid>
      <w:tr w14:paraId="34CCC4C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875A877">
            <w:pPr>
              <w:spacing w:after="0"/>
            </w:pPr>
            <w:r>
              <w:rPr>
                <w:b/>
                <w:color w:val="1F4E79"/>
                <w:sz w:val="19"/>
              </w:rPr>
              <w:t xml:space="preserve">Lời kết tự động: </w:t>
            </w:r>
            <w:r>
              <w:rPr>
                <w:b w:val="0"/>
                <w:sz w:val="19"/>
                <w:highlight w:val="yellow"/>
              </w:rPr>
              <w:t>Con đã hoàn thành bài học rồi. Làm tốt lắm! Hẹn gặp lại con ở bài tiếp theo!</w:t>
            </w:r>
          </w:p>
        </w:tc>
      </w:tr>
    </w:tbl>
    <w:p w14:paraId="2EA6078C">
      <w:pPr>
        <w:spacing w:after="40"/>
      </w:pPr>
    </w:p>
    <w:p w14:paraId="327C4600">
      <w:pPr>
        <w:pStyle w:val="4"/>
      </w:pPr>
      <w:r>
        <w:t>Bài 2. Chữ J đến R (Letters J to R)</w:t>
      </w:r>
    </w:p>
    <w:tbl>
      <w:tblPr>
        <w:tblStyle w:val="12"/>
        <w:tblW w:w="0" w:type="auto"/>
        <w:jc w:val="center"/>
        <w:tblLayout w:type="autofit"/>
        <w:tblCellMar>
          <w:top w:w="0" w:type="dxa"/>
          <w:left w:w="108" w:type="dxa"/>
          <w:bottom w:w="0" w:type="dxa"/>
          <w:right w:w="108" w:type="dxa"/>
        </w:tblCellMar>
      </w:tblPr>
      <w:tblGrid>
        <w:gridCol w:w="10206"/>
      </w:tblGrid>
      <w:tr w14:paraId="7157F6EB">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496340E">
            <w:pPr>
              <w:keepNext/>
              <w:spacing w:after="0"/>
            </w:pPr>
            <w:r>
              <w:rPr>
                <w:b/>
                <w:color w:val="1F4E79"/>
                <w:sz w:val="19"/>
              </w:rPr>
              <w:t xml:space="preserve">Lời mở đầu tự động: </w:t>
            </w:r>
            <w:r>
              <w:rPr>
                <w:b w:val="0"/>
                <w:sz w:val="19"/>
                <w:highlight w:val="yellow"/>
              </w:rPr>
              <w:t>Hôm nay cô và con sẽ cùng học bài “Chữ J đến R”.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931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6A87C8C">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8BEE559">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E713CAE">
            <w:pPr>
              <w:keepNext/>
              <w:jc w:val="center"/>
            </w:pPr>
            <w:r>
              <w:rPr>
                <w:b/>
                <w:sz w:val="18"/>
              </w:rPr>
              <w:t>Nghĩa tiếng Việt</w:t>
            </w:r>
          </w:p>
        </w:tc>
      </w:tr>
      <w:tr w14:paraId="605A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577E3BE">
            <w:pPr>
              <w:spacing w:after="0" w:line="240" w:lineRule="auto"/>
              <w:jc w:val="center"/>
            </w:pPr>
            <w:r>
              <w:rPr>
                <w:sz w:val="18"/>
              </w:rPr>
              <w:t>1</w:t>
            </w:r>
          </w:p>
        </w:tc>
        <w:tc>
          <w:tcPr>
            <w:tcW w:w="4592" w:type="dxa"/>
            <w:tcMar>
              <w:top w:w="55" w:type="dxa"/>
              <w:left w:w="70" w:type="dxa"/>
              <w:bottom w:w="55" w:type="dxa"/>
              <w:right w:w="70" w:type="dxa"/>
            </w:tcMar>
            <w:vAlign w:val="center"/>
          </w:tcPr>
          <w:p w14:paraId="7368CE95">
            <w:pPr>
              <w:spacing w:after="0" w:line="240" w:lineRule="auto"/>
            </w:pPr>
            <w:r>
              <w:rPr>
                <w:sz w:val="18"/>
              </w:rPr>
              <w:t>J is for juice.</w:t>
            </w:r>
          </w:p>
        </w:tc>
        <w:tc>
          <w:tcPr>
            <w:tcW w:w="4592" w:type="dxa"/>
            <w:tcMar>
              <w:top w:w="55" w:type="dxa"/>
              <w:left w:w="70" w:type="dxa"/>
              <w:bottom w:w="55" w:type="dxa"/>
              <w:right w:w="70" w:type="dxa"/>
            </w:tcMar>
            <w:vAlign w:val="center"/>
          </w:tcPr>
          <w:p w14:paraId="16CA0CD0">
            <w:pPr>
              <w:spacing w:after="0" w:line="240" w:lineRule="auto"/>
            </w:pPr>
            <w:r>
              <w:rPr>
                <w:sz w:val="18"/>
              </w:rPr>
              <w:t>Chữ J có trong từ juice – nước ép.</w:t>
            </w:r>
          </w:p>
        </w:tc>
      </w:tr>
      <w:tr w14:paraId="619F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1DF719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4147142">
            <w:pPr>
              <w:spacing w:after="0" w:line="240" w:lineRule="auto"/>
            </w:pPr>
            <w:r>
              <w:rPr>
                <w:sz w:val="18"/>
              </w:rPr>
              <w:t>K is for kite.</w:t>
            </w:r>
          </w:p>
        </w:tc>
        <w:tc>
          <w:tcPr>
            <w:tcW w:w="4592" w:type="dxa"/>
            <w:shd w:val="clear" w:color="auto" w:fill="F7FAFC"/>
            <w:tcMar>
              <w:top w:w="55" w:type="dxa"/>
              <w:left w:w="70" w:type="dxa"/>
              <w:bottom w:w="55" w:type="dxa"/>
              <w:right w:w="70" w:type="dxa"/>
            </w:tcMar>
            <w:vAlign w:val="center"/>
          </w:tcPr>
          <w:p w14:paraId="4F49E9EA">
            <w:pPr>
              <w:spacing w:after="0" w:line="240" w:lineRule="auto"/>
            </w:pPr>
            <w:r>
              <w:rPr>
                <w:sz w:val="18"/>
              </w:rPr>
              <w:t>Chữ K có trong từ kite – chiếc diều.</w:t>
            </w:r>
          </w:p>
        </w:tc>
      </w:tr>
      <w:tr w14:paraId="37F5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00B18C4">
            <w:pPr>
              <w:spacing w:after="0" w:line="240" w:lineRule="auto"/>
              <w:jc w:val="center"/>
            </w:pPr>
            <w:r>
              <w:rPr>
                <w:sz w:val="18"/>
              </w:rPr>
              <w:t>3</w:t>
            </w:r>
          </w:p>
        </w:tc>
        <w:tc>
          <w:tcPr>
            <w:tcW w:w="4592" w:type="dxa"/>
            <w:tcMar>
              <w:top w:w="55" w:type="dxa"/>
              <w:left w:w="70" w:type="dxa"/>
              <w:bottom w:w="55" w:type="dxa"/>
              <w:right w:w="70" w:type="dxa"/>
            </w:tcMar>
            <w:vAlign w:val="center"/>
          </w:tcPr>
          <w:p w14:paraId="04C1E429">
            <w:pPr>
              <w:spacing w:after="0" w:line="240" w:lineRule="auto"/>
            </w:pPr>
            <w:r>
              <w:rPr>
                <w:sz w:val="18"/>
              </w:rPr>
              <w:t>L is for lion.</w:t>
            </w:r>
          </w:p>
        </w:tc>
        <w:tc>
          <w:tcPr>
            <w:tcW w:w="4592" w:type="dxa"/>
            <w:tcMar>
              <w:top w:w="55" w:type="dxa"/>
              <w:left w:w="70" w:type="dxa"/>
              <w:bottom w:w="55" w:type="dxa"/>
              <w:right w:w="70" w:type="dxa"/>
            </w:tcMar>
            <w:vAlign w:val="center"/>
          </w:tcPr>
          <w:p w14:paraId="1D5A9AEA">
            <w:pPr>
              <w:spacing w:after="0" w:line="240" w:lineRule="auto"/>
            </w:pPr>
            <w:r>
              <w:rPr>
                <w:sz w:val="18"/>
              </w:rPr>
              <w:t>Chữ L có trong từ lion – con sư tử.</w:t>
            </w:r>
          </w:p>
        </w:tc>
      </w:tr>
      <w:tr w14:paraId="0365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B12A5F0">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574D236">
            <w:pPr>
              <w:spacing w:after="0" w:line="240" w:lineRule="auto"/>
            </w:pPr>
            <w:r>
              <w:rPr>
                <w:sz w:val="18"/>
              </w:rPr>
              <w:t>M is for moon.</w:t>
            </w:r>
          </w:p>
        </w:tc>
        <w:tc>
          <w:tcPr>
            <w:tcW w:w="4592" w:type="dxa"/>
            <w:shd w:val="clear" w:color="auto" w:fill="F7FAFC"/>
            <w:tcMar>
              <w:top w:w="55" w:type="dxa"/>
              <w:left w:w="70" w:type="dxa"/>
              <w:bottom w:w="55" w:type="dxa"/>
              <w:right w:w="70" w:type="dxa"/>
            </w:tcMar>
            <w:vAlign w:val="center"/>
          </w:tcPr>
          <w:p w14:paraId="2DB13C5B">
            <w:pPr>
              <w:spacing w:after="0" w:line="240" w:lineRule="auto"/>
            </w:pPr>
            <w:r>
              <w:rPr>
                <w:sz w:val="18"/>
              </w:rPr>
              <w:t>Chữ M có trong từ moon – mặt trăng.</w:t>
            </w:r>
          </w:p>
        </w:tc>
      </w:tr>
      <w:tr w14:paraId="556B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79936C">
            <w:pPr>
              <w:spacing w:after="0" w:line="240" w:lineRule="auto"/>
              <w:jc w:val="center"/>
            </w:pPr>
            <w:r>
              <w:rPr>
                <w:sz w:val="18"/>
              </w:rPr>
              <w:t>5</w:t>
            </w:r>
          </w:p>
        </w:tc>
        <w:tc>
          <w:tcPr>
            <w:tcW w:w="4592" w:type="dxa"/>
            <w:tcMar>
              <w:top w:w="55" w:type="dxa"/>
              <w:left w:w="70" w:type="dxa"/>
              <w:bottom w:w="55" w:type="dxa"/>
              <w:right w:w="70" w:type="dxa"/>
            </w:tcMar>
            <w:vAlign w:val="center"/>
          </w:tcPr>
          <w:p w14:paraId="56198F51">
            <w:pPr>
              <w:spacing w:after="0" w:line="240" w:lineRule="auto"/>
            </w:pPr>
            <w:r>
              <w:rPr>
                <w:sz w:val="18"/>
              </w:rPr>
              <w:t>N is for nose.</w:t>
            </w:r>
          </w:p>
        </w:tc>
        <w:tc>
          <w:tcPr>
            <w:tcW w:w="4592" w:type="dxa"/>
            <w:tcMar>
              <w:top w:w="55" w:type="dxa"/>
              <w:left w:w="70" w:type="dxa"/>
              <w:bottom w:w="55" w:type="dxa"/>
              <w:right w:w="70" w:type="dxa"/>
            </w:tcMar>
            <w:vAlign w:val="center"/>
          </w:tcPr>
          <w:p w14:paraId="2D9C04A6">
            <w:pPr>
              <w:spacing w:after="0" w:line="240" w:lineRule="auto"/>
            </w:pPr>
            <w:r>
              <w:rPr>
                <w:sz w:val="18"/>
              </w:rPr>
              <w:t>Chữ N có trong từ nose – cái mũi.</w:t>
            </w:r>
          </w:p>
        </w:tc>
      </w:tr>
      <w:tr w14:paraId="1A0A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732E88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70F4415">
            <w:pPr>
              <w:spacing w:after="0" w:line="240" w:lineRule="auto"/>
            </w:pPr>
            <w:r>
              <w:rPr>
                <w:sz w:val="18"/>
              </w:rPr>
              <w:t>O is for orange.</w:t>
            </w:r>
          </w:p>
        </w:tc>
        <w:tc>
          <w:tcPr>
            <w:tcW w:w="4592" w:type="dxa"/>
            <w:shd w:val="clear" w:color="auto" w:fill="F7FAFC"/>
            <w:tcMar>
              <w:top w:w="55" w:type="dxa"/>
              <w:left w:w="70" w:type="dxa"/>
              <w:bottom w:w="55" w:type="dxa"/>
              <w:right w:w="70" w:type="dxa"/>
            </w:tcMar>
            <w:vAlign w:val="center"/>
          </w:tcPr>
          <w:p w14:paraId="2FB3A695">
            <w:pPr>
              <w:spacing w:after="0" w:line="240" w:lineRule="auto"/>
            </w:pPr>
            <w:r>
              <w:rPr>
                <w:sz w:val="18"/>
              </w:rPr>
              <w:t>Chữ O có trong từ orange – quả cam.</w:t>
            </w:r>
          </w:p>
        </w:tc>
      </w:tr>
      <w:tr w14:paraId="4D60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CA4E8E7">
            <w:pPr>
              <w:spacing w:after="0" w:line="240" w:lineRule="auto"/>
              <w:jc w:val="center"/>
            </w:pPr>
            <w:r>
              <w:rPr>
                <w:sz w:val="18"/>
              </w:rPr>
              <w:t>7</w:t>
            </w:r>
          </w:p>
        </w:tc>
        <w:tc>
          <w:tcPr>
            <w:tcW w:w="4592" w:type="dxa"/>
            <w:tcMar>
              <w:top w:w="55" w:type="dxa"/>
              <w:left w:w="70" w:type="dxa"/>
              <w:bottom w:w="55" w:type="dxa"/>
              <w:right w:w="70" w:type="dxa"/>
            </w:tcMar>
            <w:vAlign w:val="center"/>
          </w:tcPr>
          <w:p w14:paraId="7D879A11">
            <w:pPr>
              <w:spacing w:after="0" w:line="240" w:lineRule="auto"/>
            </w:pPr>
            <w:r>
              <w:rPr>
                <w:sz w:val="18"/>
              </w:rPr>
              <w:t>P is for pig.</w:t>
            </w:r>
          </w:p>
        </w:tc>
        <w:tc>
          <w:tcPr>
            <w:tcW w:w="4592" w:type="dxa"/>
            <w:tcMar>
              <w:top w:w="55" w:type="dxa"/>
              <w:left w:w="70" w:type="dxa"/>
              <w:bottom w:w="55" w:type="dxa"/>
              <w:right w:w="70" w:type="dxa"/>
            </w:tcMar>
            <w:vAlign w:val="center"/>
          </w:tcPr>
          <w:p w14:paraId="562E6833">
            <w:pPr>
              <w:spacing w:after="0" w:line="240" w:lineRule="auto"/>
            </w:pPr>
            <w:r>
              <w:rPr>
                <w:sz w:val="18"/>
              </w:rPr>
              <w:t>Chữ P có trong từ pig – con heo.</w:t>
            </w:r>
          </w:p>
        </w:tc>
      </w:tr>
      <w:tr w14:paraId="2287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19AD446">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BCE295E">
            <w:pPr>
              <w:spacing w:after="0" w:line="240" w:lineRule="auto"/>
            </w:pPr>
            <w:r>
              <w:rPr>
                <w:sz w:val="18"/>
              </w:rPr>
              <w:t>Q is for queen.</w:t>
            </w:r>
          </w:p>
        </w:tc>
        <w:tc>
          <w:tcPr>
            <w:tcW w:w="4592" w:type="dxa"/>
            <w:shd w:val="clear" w:color="auto" w:fill="F7FAFC"/>
            <w:tcMar>
              <w:top w:w="55" w:type="dxa"/>
              <w:left w:w="70" w:type="dxa"/>
              <w:bottom w:w="55" w:type="dxa"/>
              <w:right w:w="70" w:type="dxa"/>
            </w:tcMar>
            <w:vAlign w:val="center"/>
          </w:tcPr>
          <w:p w14:paraId="1F15CDDF">
            <w:pPr>
              <w:spacing w:after="0" w:line="240" w:lineRule="auto"/>
            </w:pPr>
            <w:r>
              <w:rPr>
                <w:sz w:val="18"/>
              </w:rPr>
              <w:t>Chữ Q có trong từ queen – nữ hoàng.</w:t>
            </w:r>
          </w:p>
        </w:tc>
      </w:tr>
      <w:tr w14:paraId="4971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B92810E">
            <w:pPr>
              <w:spacing w:after="0" w:line="240" w:lineRule="auto"/>
              <w:jc w:val="center"/>
            </w:pPr>
            <w:r>
              <w:rPr>
                <w:sz w:val="18"/>
              </w:rPr>
              <w:t>9</w:t>
            </w:r>
          </w:p>
        </w:tc>
        <w:tc>
          <w:tcPr>
            <w:tcW w:w="4592" w:type="dxa"/>
            <w:tcMar>
              <w:top w:w="55" w:type="dxa"/>
              <w:left w:w="70" w:type="dxa"/>
              <w:bottom w:w="55" w:type="dxa"/>
              <w:right w:w="70" w:type="dxa"/>
            </w:tcMar>
            <w:vAlign w:val="center"/>
          </w:tcPr>
          <w:p w14:paraId="4E6DC77F">
            <w:pPr>
              <w:spacing w:after="0" w:line="240" w:lineRule="auto"/>
            </w:pPr>
            <w:r>
              <w:rPr>
                <w:sz w:val="18"/>
              </w:rPr>
              <w:t>R is for rabbit.</w:t>
            </w:r>
          </w:p>
        </w:tc>
        <w:tc>
          <w:tcPr>
            <w:tcW w:w="4592" w:type="dxa"/>
            <w:tcMar>
              <w:top w:w="55" w:type="dxa"/>
              <w:left w:w="70" w:type="dxa"/>
              <w:bottom w:w="55" w:type="dxa"/>
              <w:right w:w="70" w:type="dxa"/>
            </w:tcMar>
            <w:vAlign w:val="center"/>
          </w:tcPr>
          <w:p w14:paraId="648B275B">
            <w:pPr>
              <w:spacing w:after="0" w:line="240" w:lineRule="auto"/>
            </w:pPr>
            <w:r>
              <w:rPr>
                <w:sz w:val="18"/>
              </w:rPr>
              <w:t>Chữ R có trong từ rabbit – con thỏ.</w:t>
            </w:r>
          </w:p>
        </w:tc>
      </w:tr>
    </w:tbl>
    <w:tbl>
      <w:tblPr>
        <w:tblStyle w:val="12"/>
        <w:tblW w:w="0" w:type="auto"/>
        <w:jc w:val="center"/>
        <w:tblLayout w:type="autofit"/>
        <w:tblCellMar>
          <w:top w:w="0" w:type="dxa"/>
          <w:left w:w="108" w:type="dxa"/>
          <w:bottom w:w="0" w:type="dxa"/>
          <w:right w:w="108" w:type="dxa"/>
        </w:tblCellMar>
      </w:tblPr>
      <w:tblGrid>
        <w:gridCol w:w="10206"/>
      </w:tblGrid>
      <w:tr w14:paraId="5ABAED4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934695D">
            <w:pPr>
              <w:spacing w:after="0"/>
            </w:pPr>
            <w:r>
              <w:rPr>
                <w:b/>
                <w:color w:val="1F4E79"/>
                <w:sz w:val="19"/>
              </w:rPr>
              <w:t xml:space="preserve">Lời kết tự động: </w:t>
            </w:r>
            <w:r>
              <w:rPr>
                <w:b w:val="0"/>
                <w:sz w:val="19"/>
                <w:highlight w:val="yellow"/>
              </w:rPr>
              <w:t>Con đã hoàn thành bài học rồi. Làm tốt lắm! Hẹn gặp lại con ở bài tiếp theo!</w:t>
            </w:r>
          </w:p>
        </w:tc>
      </w:tr>
    </w:tbl>
    <w:p w14:paraId="502D8420">
      <w:pPr>
        <w:spacing w:after="40"/>
      </w:pPr>
    </w:p>
    <w:p w14:paraId="7D329677">
      <w:pPr>
        <w:pStyle w:val="4"/>
      </w:pPr>
      <w:r>
        <w:t>Bài 3. Chữ S đến Z (Letters S to Z)</w:t>
      </w:r>
    </w:p>
    <w:tbl>
      <w:tblPr>
        <w:tblStyle w:val="12"/>
        <w:tblW w:w="0" w:type="auto"/>
        <w:jc w:val="center"/>
        <w:tblLayout w:type="autofit"/>
        <w:tblCellMar>
          <w:top w:w="0" w:type="dxa"/>
          <w:left w:w="108" w:type="dxa"/>
          <w:bottom w:w="0" w:type="dxa"/>
          <w:right w:w="108" w:type="dxa"/>
        </w:tblCellMar>
      </w:tblPr>
      <w:tblGrid>
        <w:gridCol w:w="10206"/>
      </w:tblGrid>
      <w:tr w14:paraId="15A45AD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8C34114">
            <w:pPr>
              <w:keepNext/>
              <w:spacing w:after="0"/>
            </w:pPr>
            <w:r>
              <w:rPr>
                <w:b/>
                <w:color w:val="1F4E79"/>
                <w:sz w:val="19"/>
              </w:rPr>
              <w:t xml:space="preserve">Lời mở đầu tự động: </w:t>
            </w:r>
            <w:r>
              <w:rPr>
                <w:b w:val="0"/>
                <w:sz w:val="19"/>
                <w:highlight w:val="yellow"/>
              </w:rPr>
              <w:t>Hôm nay cô và con sẽ cùng học bài “Chữ S đến Z”.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34B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D3D6A8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82DA6E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A679852">
            <w:pPr>
              <w:keepNext/>
              <w:jc w:val="center"/>
            </w:pPr>
            <w:r>
              <w:rPr>
                <w:b/>
                <w:sz w:val="18"/>
              </w:rPr>
              <w:t>Nghĩa tiếng Việt</w:t>
            </w:r>
          </w:p>
        </w:tc>
      </w:tr>
      <w:tr w14:paraId="7E6C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D4BFE0E">
            <w:pPr>
              <w:spacing w:after="0" w:line="240" w:lineRule="auto"/>
              <w:jc w:val="center"/>
            </w:pPr>
            <w:r>
              <w:rPr>
                <w:sz w:val="18"/>
              </w:rPr>
              <w:t>1</w:t>
            </w:r>
          </w:p>
        </w:tc>
        <w:tc>
          <w:tcPr>
            <w:tcW w:w="4592" w:type="dxa"/>
            <w:tcMar>
              <w:top w:w="55" w:type="dxa"/>
              <w:left w:w="70" w:type="dxa"/>
              <w:bottom w:w="55" w:type="dxa"/>
              <w:right w:w="70" w:type="dxa"/>
            </w:tcMar>
            <w:vAlign w:val="center"/>
          </w:tcPr>
          <w:p w14:paraId="475E48A9">
            <w:pPr>
              <w:spacing w:after="0" w:line="240" w:lineRule="auto"/>
            </w:pPr>
            <w:r>
              <w:rPr>
                <w:sz w:val="18"/>
              </w:rPr>
              <w:t>S is for sun.</w:t>
            </w:r>
          </w:p>
        </w:tc>
        <w:tc>
          <w:tcPr>
            <w:tcW w:w="4592" w:type="dxa"/>
            <w:tcMar>
              <w:top w:w="55" w:type="dxa"/>
              <w:left w:w="70" w:type="dxa"/>
              <w:bottom w:w="55" w:type="dxa"/>
              <w:right w:w="70" w:type="dxa"/>
            </w:tcMar>
            <w:vAlign w:val="center"/>
          </w:tcPr>
          <w:p w14:paraId="0716529D">
            <w:pPr>
              <w:spacing w:after="0" w:line="240" w:lineRule="auto"/>
            </w:pPr>
            <w:r>
              <w:rPr>
                <w:sz w:val="18"/>
              </w:rPr>
              <w:t>Chữ S có trong từ sun – mặt trời.</w:t>
            </w:r>
          </w:p>
        </w:tc>
      </w:tr>
      <w:tr w14:paraId="74FA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36E4AD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938CED4">
            <w:pPr>
              <w:spacing w:after="0" w:line="240" w:lineRule="auto"/>
            </w:pPr>
            <w:r>
              <w:rPr>
                <w:sz w:val="18"/>
              </w:rPr>
              <w:t>T is for tiger.</w:t>
            </w:r>
          </w:p>
        </w:tc>
        <w:tc>
          <w:tcPr>
            <w:tcW w:w="4592" w:type="dxa"/>
            <w:shd w:val="clear" w:color="auto" w:fill="F7FAFC"/>
            <w:tcMar>
              <w:top w:w="55" w:type="dxa"/>
              <w:left w:w="70" w:type="dxa"/>
              <w:bottom w:w="55" w:type="dxa"/>
              <w:right w:w="70" w:type="dxa"/>
            </w:tcMar>
            <w:vAlign w:val="center"/>
          </w:tcPr>
          <w:p w14:paraId="63635682">
            <w:pPr>
              <w:spacing w:after="0" w:line="240" w:lineRule="auto"/>
              <w:rPr>
                <w:lang w:val="fr-FR"/>
              </w:rPr>
            </w:pPr>
            <w:r>
              <w:rPr>
                <w:sz w:val="18"/>
                <w:lang w:val="fr-FR"/>
              </w:rPr>
              <w:t>Chữ T có trong từ tiger – con hổ.</w:t>
            </w:r>
          </w:p>
        </w:tc>
      </w:tr>
      <w:tr w14:paraId="6852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D30761B">
            <w:pPr>
              <w:spacing w:after="0" w:line="240" w:lineRule="auto"/>
              <w:jc w:val="center"/>
            </w:pPr>
            <w:r>
              <w:rPr>
                <w:sz w:val="18"/>
              </w:rPr>
              <w:t>3</w:t>
            </w:r>
          </w:p>
        </w:tc>
        <w:tc>
          <w:tcPr>
            <w:tcW w:w="4592" w:type="dxa"/>
            <w:tcMar>
              <w:top w:w="55" w:type="dxa"/>
              <w:left w:w="70" w:type="dxa"/>
              <w:bottom w:w="55" w:type="dxa"/>
              <w:right w:w="70" w:type="dxa"/>
            </w:tcMar>
            <w:vAlign w:val="center"/>
          </w:tcPr>
          <w:p w14:paraId="572FB9C2">
            <w:pPr>
              <w:spacing w:after="0" w:line="240" w:lineRule="auto"/>
            </w:pPr>
            <w:r>
              <w:rPr>
                <w:sz w:val="18"/>
              </w:rPr>
              <w:t>U is for umbrella.</w:t>
            </w:r>
          </w:p>
        </w:tc>
        <w:tc>
          <w:tcPr>
            <w:tcW w:w="4592" w:type="dxa"/>
            <w:tcMar>
              <w:top w:w="55" w:type="dxa"/>
              <w:left w:w="70" w:type="dxa"/>
              <w:bottom w:w="55" w:type="dxa"/>
              <w:right w:w="70" w:type="dxa"/>
            </w:tcMar>
            <w:vAlign w:val="center"/>
          </w:tcPr>
          <w:p w14:paraId="5CF61A0C">
            <w:pPr>
              <w:spacing w:after="0" w:line="240" w:lineRule="auto"/>
              <w:rPr>
                <w:lang w:val="fr-FR"/>
              </w:rPr>
            </w:pPr>
            <w:r>
              <w:rPr>
                <w:sz w:val="18"/>
                <w:lang w:val="fr-FR"/>
              </w:rPr>
              <w:t>Chữ U có trong từ umbrella – chiếc ô.</w:t>
            </w:r>
          </w:p>
        </w:tc>
      </w:tr>
      <w:tr w14:paraId="74FE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16E631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2DBC683">
            <w:pPr>
              <w:spacing w:after="0" w:line="240" w:lineRule="auto"/>
            </w:pPr>
            <w:r>
              <w:rPr>
                <w:sz w:val="18"/>
              </w:rPr>
              <w:t>V is for van.</w:t>
            </w:r>
          </w:p>
        </w:tc>
        <w:tc>
          <w:tcPr>
            <w:tcW w:w="4592" w:type="dxa"/>
            <w:shd w:val="clear" w:color="auto" w:fill="F7FAFC"/>
            <w:tcMar>
              <w:top w:w="55" w:type="dxa"/>
              <w:left w:w="70" w:type="dxa"/>
              <w:bottom w:w="55" w:type="dxa"/>
              <w:right w:w="70" w:type="dxa"/>
            </w:tcMar>
            <w:vAlign w:val="center"/>
          </w:tcPr>
          <w:p w14:paraId="745B7E08">
            <w:pPr>
              <w:spacing w:after="0" w:line="240" w:lineRule="auto"/>
            </w:pPr>
            <w:r>
              <w:rPr>
                <w:sz w:val="18"/>
              </w:rPr>
              <w:t>Chữ V có trong từ van – xe tải nhỏ.</w:t>
            </w:r>
          </w:p>
        </w:tc>
      </w:tr>
      <w:tr w14:paraId="12DE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32C09FD">
            <w:pPr>
              <w:spacing w:after="0" w:line="240" w:lineRule="auto"/>
              <w:jc w:val="center"/>
            </w:pPr>
            <w:r>
              <w:rPr>
                <w:sz w:val="18"/>
              </w:rPr>
              <w:t>5</w:t>
            </w:r>
          </w:p>
        </w:tc>
        <w:tc>
          <w:tcPr>
            <w:tcW w:w="4592" w:type="dxa"/>
            <w:tcMar>
              <w:top w:w="55" w:type="dxa"/>
              <w:left w:w="70" w:type="dxa"/>
              <w:bottom w:w="55" w:type="dxa"/>
              <w:right w:w="70" w:type="dxa"/>
            </w:tcMar>
            <w:vAlign w:val="center"/>
          </w:tcPr>
          <w:p w14:paraId="7B88163C">
            <w:pPr>
              <w:spacing w:after="0" w:line="240" w:lineRule="auto"/>
            </w:pPr>
            <w:r>
              <w:rPr>
                <w:sz w:val="18"/>
              </w:rPr>
              <w:t>W is for water.</w:t>
            </w:r>
          </w:p>
        </w:tc>
        <w:tc>
          <w:tcPr>
            <w:tcW w:w="4592" w:type="dxa"/>
            <w:tcMar>
              <w:top w:w="55" w:type="dxa"/>
              <w:left w:w="70" w:type="dxa"/>
              <w:bottom w:w="55" w:type="dxa"/>
              <w:right w:w="70" w:type="dxa"/>
            </w:tcMar>
            <w:vAlign w:val="center"/>
          </w:tcPr>
          <w:p w14:paraId="2EC9E838">
            <w:pPr>
              <w:spacing w:after="0" w:line="240" w:lineRule="auto"/>
            </w:pPr>
            <w:r>
              <w:rPr>
                <w:sz w:val="18"/>
              </w:rPr>
              <w:t>Chữ W có trong từ water – nước.</w:t>
            </w:r>
          </w:p>
        </w:tc>
      </w:tr>
      <w:tr w14:paraId="2898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CDD159B">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892DBF6">
            <w:pPr>
              <w:spacing w:after="0" w:line="240" w:lineRule="auto"/>
            </w:pPr>
            <w:r>
              <w:rPr>
                <w:sz w:val="18"/>
              </w:rPr>
              <w:t>X is for xylophone.</w:t>
            </w:r>
          </w:p>
        </w:tc>
        <w:tc>
          <w:tcPr>
            <w:tcW w:w="4592" w:type="dxa"/>
            <w:shd w:val="clear" w:color="auto" w:fill="F7FAFC"/>
            <w:tcMar>
              <w:top w:w="55" w:type="dxa"/>
              <w:left w:w="70" w:type="dxa"/>
              <w:bottom w:w="55" w:type="dxa"/>
              <w:right w:w="70" w:type="dxa"/>
            </w:tcMar>
            <w:vAlign w:val="center"/>
          </w:tcPr>
          <w:p w14:paraId="450D4190">
            <w:pPr>
              <w:spacing w:after="0" w:line="240" w:lineRule="auto"/>
            </w:pPr>
            <w:r>
              <w:rPr>
                <w:sz w:val="18"/>
              </w:rPr>
              <w:t>Chữ X có trong từ xylophone – đàn phiến gỗ.</w:t>
            </w:r>
          </w:p>
        </w:tc>
      </w:tr>
      <w:tr w14:paraId="2E76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F932845">
            <w:pPr>
              <w:spacing w:after="0" w:line="240" w:lineRule="auto"/>
              <w:jc w:val="center"/>
            </w:pPr>
            <w:r>
              <w:rPr>
                <w:sz w:val="18"/>
              </w:rPr>
              <w:t>7</w:t>
            </w:r>
          </w:p>
        </w:tc>
        <w:tc>
          <w:tcPr>
            <w:tcW w:w="4592" w:type="dxa"/>
            <w:tcMar>
              <w:top w:w="55" w:type="dxa"/>
              <w:left w:w="70" w:type="dxa"/>
              <w:bottom w:w="55" w:type="dxa"/>
              <w:right w:w="70" w:type="dxa"/>
            </w:tcMar>
            <w:vAlign w:val="center"/>
          </w:tcPr>
          <w:p w14:paraId="1B7C9611">
            <w:pPr>
              <w:spacing w:after="0" w:line="240" w:lineRule="auto"/>
            </w:pPr>
            <w:r>
              <w:rPr>
                <w:sz w:val="18"/>
              </w:rPr>
              <w:t>Y is for yo-yo.</w:t>
            </w:r>
          </w:p>
        </w:tc>
        <w:tc>
          <w:tcPr>
            <w:tcW w:w="4592" w:type="dxa"/>
            <w:tcMar>
              <w:top w:w="55" w:type="dxa"/>
              <w:left w:w="70" w:type="dxa"/>
              <w:bottom w:w="55" w:type="dxa"/>
              <w:right w:w="70" w:type="dxa"/>
            </w:tcMar>
            <w:vAlign w:val="center"/>
          </w:tcPr>
          <w:p w14:paraId="1595CA18">
            <w:pPr>
              <w:spacing w:after="0" w:line="240" w:lineRule="auto"/>
            </w:pPr>
            <w:r>
              <w:rPr>
                <w:sz w:val="18"/>
              </w:rPr>
              <w:t>Chữ Y có trong từ yo-yo – đồ chơi yo-yo.</w:t>
            </w:r>
          </w:p>
        </w:tc>
      </w:tr>
      <w:tr w14:paraId="1114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19AC69D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6656986">
            <w:pPr>
              <w:spacing w:after="0" w:line="240" w:lineRule="auto"/>
            </w:pPr>
            <w:r>
              <w:rPr>
                <w:sz w:val="18"/>
              </w:rPr>
              <w:t>Z is for zebra.</w:t>
            </w:r>
          </w:p>
        </w:tc>
        <w:tc>
          <w:tcPr>
            <w:tcW w:w="4592" w:type="dxa"/>
            <w:shd w:val="clear" w:color="auto" w:fill="F7FAFC"/>
            <w:tcMar>
              <w:top w:w="55" w:type="dxa"/>
              <w:left w:w="70" w:type="dxa"/>
              <w:bottom w:w="55" w:type="dxa"/>
              <w:right w:w="70" w:type="dxa"/>
            </w:tcMar>
            <w:vAlign w:val="center"/>
          </w:tcPr>
          <w:p w14:paraId="7B8DFC4A">
            <w:pPr>
              <w:spacing w:after="0" w:line="240" w:lineRule="auto"/>
            </w:pPr>
            <w:r>
              <w:rPr>
                <w:sz w:val="18"/>
              </w:rPr>
              <w:t>Chữ Z có trong từ zebra – ngựa vằn.</w:t>
            </w:r>
          </w:p>
        </w:tc>
      </w:tr>
    </w:tbl>
    <w:tbl>
      <w:tblPr>
        <w:tblStyle w:val="12"/>
        <w:tblW w:w="0" w:type="auto"/>
        <w:jc w:val="center"/>
        <w:tblLayout w:type="autofit"/>
        <w:tblCellMar>
          <w:top w:w="0" w:type="dxa"/>
          <w:left w:w="108" w:type="dxa"/>
          <w:bottom w:w="0" w:type="dxa"/>
          <w:right w:w="108" w:type="dxa"/>
        </w:tblCellMar>
      </w:tblPr>
      <w:tblGrid>
        <w:gridCol w:w="10206"/>
      </w:tblGrid>
      <w:tr w14:paraId="1369665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CC1D731">
            <w:pPr>
              <w:spacing w:after="0"/>
            </w:pPr>
            <w:r>
              <w:rPr>
                <w:b/>
                <w:color w:val="1F4E79"/>
                <w:sz w:val="19"/>
              </w:rPr>
              <w:t xml:space="preserve">Lời kết tự động: </w:t>
            </w:r>
            <w:r>
              <w:rPr>
                <w:b w:val="0"/>
                <w:sz w:val="19"/>
                <w:highlight w:val="yellow"/>
              </w:rPr>
              <w:t>Con đã hoàn thành bài học rồi. Làm tốt lắm! Hẹn gặp lại con ở bài tiếp theo!</w:t>
            </w:r>
          </w:p>
        </w:tc>
      </w:tr>
    </w:tbl>
    <w:p w14:paraId="4D87F4E4">
      <w:pPr>
        <w:spacing w:after="40"/>
      </w:pPr>
    </w:p>
    <w:p w14:paraId="73CAAE22">
      <w:pPr>
        <w:pStyle w:val="3"/>
      </w:pPr>
      <w:r>
        <w:t>Chủ đề 3. Số đếm từ 1 đến 10 (Numbers 1 to 10)</w:t>
      </w:r>
    </w:p>
    <w:p w14:paraId="4187505A">
      <w:r>
        <w:rPr>
          <w:color w:val="555555"/>
          <w:sz w:val="19"/>
        </w:rPr>
        <w:t>Cách chia: 1 bài nhỏ. Tổng số câu: 10.</w:t>
      </w:r>
    </w:p>
    <w:p w14:paraId="7F226C3A">
      <w:pPr>
        <w:pStyle w:val="4"/>
      </w:pPr>
      <w:r>
        <w:t>Bài 1. Cùng đếm nào (Let's Count)</w:t>
      </w:r>
    </w:p>
    <w:tbl>
      <w:tblPr>
        <w:tblStyle w:val="12"/>
        <w:tblW w:w="0" w:type="auto"/>
        <w:jc w:val="center"/>
        <w:tblLayout w:type="autofit"/>
        <w:tblCellMar>
          <w:top w:w="0" w:type="dxa"/>
          <w:left w:w="108" w:type="dxa"/>
          <w:bottom w:w="0" w:type="dxa"/>
          <w:right w:w="108" w:type="dxa"/>
        </w:tblCellMar>
      </w:tblPr>
      <w:tblGrid>
        <w:gridCol w:w="10206"/>
      </w:tblGrid>
      <w:tr w14:paraId="77A8A34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69EDD9C">
            <w:pPr>
              <w:keepNext/>
              <w:spacing w:after="0"/>
            </w:pPr>
            <w:r>
              <w:rPr>
                <w:b/>
                <w:color w:val="1F4E79"/>
                <w:sz w:val="19"/>
              </w:rPr>
              <w:t xml:space="preserve">Lời mở đầu tự động: </w:t>
            </w:r>
            <w:r>
              <w:rPr>
                <w:b w:val="0"/>
                <w:sz w:val="19"/>
                <w:highlight w:val="none"/>
              </w:rPr>
              <w:t>Hôm nay cô và con sẽ cùng học bài “Cùng đếm nào”.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EA2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B8CD36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497E78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299BADF">
            <w:pPr>
              <w:keepNext/>
              <w:jc w:val="center"/>
            </w:pPr>
            <w:r>
              <w:rPr>
                <w:b/>
                <w:sz w:val="18"/>
              </w:rPr>
              <w:t>Nghĩa tiếng Việt</w:t>
            </w:r>
          </w:p>
        </w:tc>
      </w:tr>
      <w:tr w14:paraId="438F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AF35A04">
            <w:pPr>
              <w:spacing w:after="0" w:line="240" w:lineRule="auto"/>
              <w:jc w:val="center"/>
            </w:pPr>
            <w:r>
              <w:rPr>
                <w:sz w:val="18"/>
              </w:rPr>
              <w:t>1</w:t>
            </w:r>
          </w:p>
        </w:tc>
        <w:tc>
          <w:tcPr>
            <w:tcW w:w="4592" w:type="dxa"/>
            <w:tcMar>
              <w:top w:w="55" w:type="dxa"/>
              <w:left w:w="70" w:type="dxa"/>
              <w:bottom w:w="55" w:type="dxa"/>
              <w:right w:w="70" w:type="dxa"/>
            </w:tcMar>
            <w:vAlign w:val="center"/>
          </w:tcPr>
          <w:p w14:paraId="64D14044">
            <w:pPr>
              <w:spacing w:after="0" w:line="240" w:lineRule="auto"/>
            </w:pPr>
            <w:r>
              <w:rPr>
                <w:sz w:val="18"/>
              </w:rPr>
              <w:t>I see one sun.</w:t>
            </w:r>
          </w:p>
        </w:tc>
        <w:tc>
          <w:tcPr>
            <w:tcW w:w="4592" w:type="dxa"/>
            <w:tcMar>
              <w:top w:w="55" w:type="dxa"/>
              <w:left w:w="70" w:type="dxa"/>
              <w:bottom w:w="55" w:type="dxa"/>
              <w:right w:w="70" w:type="dxa"/>
            </w:tcMar>
            <w:vAlign w:val="center"/>
          </w:tcPr>
          <w:p w14:paraId="4A9B516F">
            <w:pPr>
              <w:spacing w:after="0" w:line="240" w:lineRule="auto"/>
            </w:pPr>
            <w:r>
              <w:rPr>
                <w:sz w:val="18"/>
              </w:rPr>
              <w:t>Con nhìn thấy một mặt trời.</w:t>
            </w:r>
          </w:p>
        </w:tc>
      </w:tr>
      <w:tr w14:paraId="7418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05CDC0F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1701AF8">
            <w:pPr>
              <w:spacing w:after="0" w:line="240" w:lineRule="auto"/>
            </w:pPr>
            <w:r>
              <w:rPr>
                <w:sz w:val="18"/>
              </w:rPr>
              <w:t>I have two eyes.</w:t>
            </w:r>
          </w:p>
        </w:tc>
        <w:tc>
          <w:tcPr>
            <w:tcW w:w="4592" w:type="dxa"/>
            <w:shd w:val="clear" w:color="auto" w:fill="F7FAFC"/>
            <w:tcMar>
              <w:top w:w="55" w:type="dxa"/>
              <w:left w:w="70" w:type="dxa"/>
              <w:bottom w:w="55" w:type="dxa"/>
              <w:right w:w="70" w:type="dxa"/>
            </w:tcMar>
            <w:vAlign w:val="center"/>
          </w:tcPr>
          <w:p w14:paraId="04C77D21">
            <w:pPr>
              <w:spacing w:after="0" w:line="240" w:lineRule="auto"/>
            </w:pPr>
            <w:r>
              <w:rPr>
                <w:sz w:val="18"/>
              </w:rPr>
              <w:t>Con có hai mắt.</w:t>
            </w:r>
          </w:p>
        </w:tc>
      </w:tr>
      <w:tr w14:paraId="30B1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B3A4E07">
            <w:pPr>
              <w:spacing w:after="0" w:line="240" w:lineRule="auto"/>
              <w:jc w:val="center"/>
            </w:pPr>
            <w:r>
              <w:rPr>
                <w:sz w:val="18"/>
              </w:rPr>
              <w:t>3</w:t>
            </w:r>
          </w:p>
        </w:tc>
        <w:tc>
          <w:tcPr>
            <w:tcW w:w="4592" w:type="dxa"/>
            <w:tcMar>
              <w:top w:w="55" w:type="dxa"/>
              <w:left w:w="70" w:type="dxa"/>
              <w:bottom w:w="55" w:type="dxa"/>
              <w:right w:w="70" w:type="dxa"/>
            </w:tcMar>
            <w:vAlign w:val="center"/>
          </w:tcPr>
          <w:p w14:paraId="66D054CE">
            <w:pPr>
              <w:spacing w:after="0" w:line="240" w:lineRule="auto"/>
            </w:pPr>
            <w:r>
              <w:rPr>
                <w:sz w:val="18"/>
              </w:rPr>
              <w:t>I see three balls.</w:t>
            </w:r>
          </w:p>
        </w:tc>
        <w:tc>
          <w:tcPr>
            <w:tcW w:w="4592" w:type="dxa"/>
            <w:tcMar>
              <w:top w:w="55" w:type="dxa"/>
              <w:left w:w="70" w:type="dxa"/>
              <w:bottom w:w="55" w:type="dxa"/>
              <w:right w:w="70" w:type="dxa"/>
            </w:tcMar>
            <w:vAlign w:val="center"/>
          </w:tcPr>
          <w:p w14:paraId="6152631D">
            <w:pPr>
              <w:spacing w:after="0" w:line="240" w:lineRule="auto"/>
            </w:pPr>
            <w:r>
              <w:rPr>
                <w:sz w:val="18"/>
              </w:rPr>
              <w:t>Con nhìn thấy ba quả bóng.</w:t>
            </w:r>
          </w:p>
        </w:tc>
      </w:tr>
      <w:tr w14:paraId="1A8F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5F1B9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6B34B00">
            <w:pPr>
              <w:spacing w:after="0" w:line="240" w:lineRule="auto"/>
            </w:pPr>
            <w:r>
              <w:rPr>
                <w:sz w:val="18"/>
              </w:rPr>
              <w:t>I have four books.</w:t>
            </w:r>
          </w:p>
        </w:tc>
        <w:tc>
          <w:tcPr>
            <w:tcW w:w="4592" w:type="dxa"/>
            <w:shd w:val="clear" w:color="auto" w:fill="F7FAFC"/>
            <w:tcMar>
              <w:top w:w="55" w:type="dxa"/>
              <w:left w:w="70" w:type="dxa"/>
              <w:bottom w:w="55" w:type="dxa"/>
              <w:right w:w="70" w:type="dxa"/>
            </w:tcMar>
            <w:vAlign w:val="center"/>
          </w:tcPr>
          <w:p w14:paraId="1751073C">
            <w:pPr>
              <w:spacing w:after="0" w:line="240" w:lineRule="auto"/>
            </w:pPr>
            <w:r>
              <w:rPr>
                <w:sz w:val="18"/>
              </w:rPr>
              <w:t>Con có bốn quyển sách.</w:t>
            </w:r>
          </w:p>
        </w:tc>
      </w:tr>
      <w:tr w14:paraId="04F0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9D9461">
            <w:pPr>
              <w:spacing w:after="0" w:line="240" w:lineRule="auto"/>
              <w:jc w:val="center"/>
            </w:pPr>
            <w:r>
              <w:rPr>
                <w:sz w:val="18"/>
              </w:rPr>
              <w:t>5</w:t>
            </w:r>
          </w:p>
        </w:tc>
        <w:tc>
          <w:tcPr>
            <w:tcW w:w="4592" w:type="dxa"/>
            <w:tcMar>
              <w:top w:w="55" w:type="dxa"/>
              <w:left w:w="70" w:type="dxa"/>
              <w:bottom w:w="55" w:type="dxa"/>
              <w:right w:w="70" w:type="dxa"/>
            </w:tcMar>
            <w:vAlign w:val="center"/>
          </w:tcPr>
          <w:p w14:paraId="2C521027">
            <w:pPr>
              <w:spacing w:after="0" w:line="240" w:lineRule="auto"/>
            </w:pPr>
            <w:r>
              <w:rPr>
                <w:sz w:val="18"/>
              </w:rPr>
              <w:t>I see five stars.</w:t>
            </w:r>
          </w:p>
        </w:tc>
        <w:tc>
          <w:tcPr>
            <w:tcW w:w="4592" w:type="dxa"/>
            <w:tcMar>
              <w:top w:w="55" w:type="dxa"/>
              <w:left w:w="70" w:type="dxa"/>
              <w:bottom w:w="55" w:type="dxa"/>
              <w:right w:w="70" w:type="dxa"/>
            </w:tcMar>
            <w:vAlign w:val="center"/>
          </w:tcPr>
          <w:p w14:paraId="63426382">
            <w:pPr>
              <w:spacing w:after="0" w:line="240" w:lineRule="auto"/>
            </w:pPr>
            <w:r>
              <w:rPr>
                <w:sz w:val="18"/>
              </w:rPr>
              <w:t>Con nhìn thấy năm ngôi sao.</w:t>
            </w:r>
          </w:p>
        </w:tc>
      </w:tr>
      <w:tr w14:paraId="5E2F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93C0F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D5DD31D">
            <w:pPr>
              <w:spacing w:after="0" w:line="240" w:lineRule="auto"/>
            </w:pPr>
            <w:r>
              <w:rPr>
                <w:sz w:val="18"/>
              </w:rPr>
              <w:t>I have six crayons.</w:t>
            </w:r>
          </w:p>
        </w:tc>
        <w:tc>
          <w:tcPr>
            <w:tcW w:w="4592" w:type="dxa"/>
            <w:shd w:val="clear" w:color="auto" w:fill="F7FAFC"/>
            <w:tcMar>
              <w:top w:w="55" w:type="dxa"/>
              <w:left w:w="70" w:type="dxa"/>
              <w:bottom w:w="55" w:type="dxa"/>
              <w:right w:w="70" w:type="dxa"/>
            </w:tcMar>
            <w:vAlign w:val="center"/>
          </w:tcPr>
          <w:p w14:paraId="5378D926">
            <w:pPr>
              <w:spacing w:after="0" w:line="240" w:lineRule="auto"/>
            </w:pPr>
            <w:r>
              <w:rPr>
                <w:sz w:val="18"/>
              </w:rPr>
              <w:t>Con có sáu cây bút sáp.</w:t>
            </w:r>
          </w:p>
        </w:tc>
      </w:tr>
      <w:tr w14:paraId="29EC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BFFDB93">
            <w:pPr>
              <w:spacing w:after="0" w:line="240" w:lineRule="auto"/>
              <w:jc w:val="center"/>
            </w:pPr>
            <w:r>
              <w:rPr>
                <w:sz w:val="18"/>
              </w:rPr>
              <w:t>7</w:t>
            </w:r>
          </w:p>
        </w:tc>
        <w:tc>
          <w:tcPr>
            <w:tcW w:w="4592" w:type="dxa"/>
            <w:tcMar>
              <w:top w:w="55" w:type="dxa"/>
              <w:left w:w="70" w:type="dxa"/>
              <w:bottom w:w="55" w:type="dxa"/>
              <w:right w:w="70" w:type="dxa"/>
            </w:tcMar>
            <w:vAlign w:val="center"/>
          </w:tcPr>
          <w:p w14:paraId="019789DF">
            <w:pPr>
              <w:spacing w:after="0" w:line="240" w:lineRule="auto"/>
            </w:pPr>
            <w:r>
              <w:rPr>
                <w:sz w:val="18"/>
              </w:rPr>
              <w:t>I see seven fish.</w:t>
            </w:r>
          </w:p>
        </w:tc>
        <w:tc>
          <w:tcPr>
            <w:tcW w:w="4592" w:type="dxa"/>
            <w:tcMar>
              <w:top w:w="55" w:type="dxa"/>
              <w:left w:w="70" w:type="dxa"/>
              <w:bottom w:w="55" w:type="dxa"/>
              <w:right w:w="70" w:type="dxa"/>
            </w:tcMar>
            <w:vAlign w:val="center"/>
          </w:tcPr>
          <w:p w14:paraId="2D90DFF8">
            <w:pPr>
              <w:spacing w:after="0" w:line="240" w:lineRule="auto"/>
            </w:pPr>
            <w:r>
              <w:rPr>
                <w:sz w:val="18"/>
              </w:rPr>
              <w:t>Con nhìn thấy bảy con cá.</w:t>
            </w:r>
          </w:p>
        </w:tc>
      </w:tr>
      <w:tr w14:paraId="3F00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E00DAA">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E78D7A9">
            <w:pPr>
              <w:spacing w:after="0" w:line="240" w:lineRule="auto"/>
            </w:pPr>
            <w:r>
              <w:rPr>
                <w:sz w:val="18"/>
              </w:rPr>
              <w:t>I have eight blocks.</w:t>
            </w:r>
          </w:p>
        </w:tc>
        <w:tc>
          <w:tcPr>
            <w:tcW w:w="4592" w:type="dxa"/>
            <w:shd w:val="clear" w:color="auto" w:fill="F7FAFC"/>
            <w:tcMar>
              <w:top w:w="55" w:type="dxa"/>
              <w:left w:w="70" w:type="dxa"/>
              <w:bottom w:w="55" w:type="dxa"/>
              <w:right w:w="70" w:type="dxa"/>
            </w:tcMar>
            <w:vAlign w:val="center"/>
          </w:tcPr>
          <w:p w14:paraId="6CF6469F">
            <w:pPr>
              <w:spacing w:after="0" w:line="240" w:lineRule="auto"/>
            </w:pPr>
            <w:r>
              <w:rPr>
                <w:sz w:val="18"/>
              </w:rPr>
              <w:t>Con có tám khối xếp hình.</w:t>
            </w:r>
          </w:p>
        </w:tc>
      </w:tr>
      <w:tr w14:paraId="540B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1AE77C">
            <w:pPr>
              <w:spacing w:after="0" w:line="240" w:lineRule="auto"/>
              <w:jc w:val="center"/>
            </w:pPr>
            <w:r>
              <w:rPr>
                <w:sz w:val="18"/>
              </w:rPr>
              <w:t>9</w:t>
            </w:r>
          </w:p>
        </w:tc>
        <w:tc>
          <w:tcPr>
            <w:tcW w:w="4592" w:type="dxa"/>
            <w:tcMar>
              <w:top w:w="55" w:type="dxa"/>
              <w:left w:w="70" w:type="dxa"/>
              <w:bottom w:w="55" w:type="dxa"/>
              <w:right w:w="70" w:type="dxa"/>
            </w:tcMar>
            <w:vAlign w:val="center"/>
          </w:tcPr>
          <w:p w14:paraId="512F46A1">
            <w:pPr>
              <w:spacing w:after="0" w:line="240" w:lineRule="auto"/>
            </w:pPr>
            <w:r>
              <w:rPr>
                <w:sz w:val="18"/>
              </w:rPr>
              <w:t>I see nine flowers.</w:t>
            </w:r>
          </w:p>
        </w:tc>
        <w:tc>
          <w:tcPr>
            <w:tcW w:w="4592" w:type="dxa"/>
            <w:tcMar>
              <w:top w:w="55" w:type="dxa"/>
              <w:left w:w="70" w:type="dxa"/>
              <w:bottom w:w="55" w:type="dxa"/>
              <w:right w:w="70" w:type="dxa"/>
            </w:tcMar>
            <w:vAlign w:val="center"/>
          </w:tcPr>
          <w:p w14:paraId="1DB56C60">
            <w:pPr>
              <w:spacing w:after="0" w:line="240" w:lineRule="auto"/>
            </w:pPr>
            <w:r>
              <w:rPr>
                <w:sz w:val="18"/>
              </w:rPr>
              <w:t>Con nhìn thấy chín bông hoa.</w:t>
            </w:r>
          </w:p>
        </w:tc>
      </w:tr>
      <w:tr w14:paraId="1995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4CFD0EC">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438ED031">
            <w:pPr>
              <w:spacing w:after="0" w:line="240" w:lineRule="auto"/>
            </w:pPr>
            <w:r>
              <w:rPr>
                <w:sz w:val="18"/>
              </w:rPr>
              <w:t>I can count to ten.</w:t>
            </w:r>
          </w:p>
        </w:tc>
        <w:tc>
          <w:tcPr>
            <w:tcW w:w="4592" w:type="dxa"/>
            <w:shd w:val="clear" w:color="auto" w:fill="F7FAFC"/>
            <w:tcMar>
              <w:top w:w="55" w:type="dxa"/>
              <w:left w:w="70" w:type="dxa"/>
              <w:bottom w:w="55" w:type="dxa"/>
              <w:right w:w="70" w:type="dxa"/>
            </w:tcMar>
            <w:vAlign w:val="center"/>
          </w:tcPr>
          <w:p w14:paraId="58D5B533">
            <w:pPr>
              <w:spacing w:after="0" w:line="240" w:lineRule="auto"/>
            </w:pPr>
            <w:r>
              <w:rPr>
                <w:sz w:val="18"/>
              </w:rPr>
              <w:t>Con có thể đếm đến mười.</w:t>
            </w:r>
          </w:p>
        </w:tc>
      </w:tr>
    </w:tbl>
    <w:tbl>
      <w:tblPr>
        <w:tblStyle w:val="12"/>
        <w:tblW w:w="0" w:type="auto"/>
        <w:jc w:val="center"/>
        <w:tblLayout w:type="autofit"/>
        <w:tblCellMar>
          <w:top w:w="0" w:type="dxa"/>
          <w:left w:w="108" w:type="dxa"/>
          <w:bottom w:w="0" w:type="dxa"/>
          <w:right w:w="108" w:type="dxa"/>
        </w:tblCellMar>
      </w:tblPr>
      <w:tblGrid>
        <w:gridCol w:w="10206"/>
      </w:tblGrid>
      <w:tr w14:paraId="3852222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15300CB">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41F4BA56">
      <w:pPr>
        <w:spacing w:after="40"/>
      </w:pPr>
    </w:p>
    <w:p w14:paraId="649D475D">
      <w:pPr>
        <w:pStyle w:val="3"/>
      </w:pPr>
      <w:r>
        <w:t>Chủ đề 4. Màu sắc và hình dạng (Colors and Shapes)</w:t>
      </w:r>
    </w:p>
    <w:p w14:paraId="00C797A0">
      <w:r>
        <w:rPr>
          <w:color w:val="555555"/>
          <w:sz w:val="19"/>
        </w:rPr>
        <w:t>Cách chia: 1 bài nhỏ. Tổng số câu: 10.</w:t>
      </w:r>
    </w:p>
    <w:p w14:paraId="04108AA1">
      <w:pPr>
        <w:pStyle w:val="4"/>
      </w:pPr>
      <w:r>
        <w:t>Bài 1. Màu sắc và hình dạng cơ bản (Basic Colors and Shapes)</w:t>
      </w:r>
    </w:p>
    <w:tbl>
      <w:tblPr>
        <w:tblStyle w:val="12"/>
        <w:tblW w:w="0" w:type="auto"/>
        <w:jc w:val="center"/>
        <w:tblLayout w:type="autofit"/>
        <w:tblCellMar>
          <w:top w:w="0" w:type="dxa"/>
          <w:left w:w="108" w:type="dxa"/>
          <w:bottom w:w="0" w:type="dxa"/>
          <w:right w:w="108" w:type="dxa"/>
        </w:tblCellMar>
      </w:tblPr>
      <w:tblGrid>
        <w:gridCol w:w="10206"/>
      </w:tblGrid>
      <w:tr w14:paraId="49FCB65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9A2EA21">
            <w:pPr>
              <w:keepNext/>
              <w:spacing w:after="0"/>
            </w:pPr>
            <w:r>
              <w:rPr>
                <w:b/>
                <w:color w:val="1F4E79"/>
                <w:sz w:val="19"/>
              </w:rPr>
              <w:t xml:space="preserve">Lời mở đầu tự động: </w:t>
            </w:r>
            <w:r>
              <w:rPr>
                <w:b w:val="0"/>
                <w:sz w:val="19"/>
                <w:highlight w:val="none"/>
              </w:rPr>
              <w:t>Hôm nay cô và con sẽ cùng học bài “Màu sắc và hình dạng cơ bản”.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870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EEBBA3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454C6FF">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36302D3">
            <w:pPr>
              <w:keepNext/>
              <w:jc w:val="center"/>
            </w:pPr>
            <w:r>
              <w:rPr>
                <w:b/>
                <w:sz w:val="18"/>
              </w:rPr>
              <w:t>Nghĩa tiếng Việt</w:t>
            </w:r>
          </w:p>
        </w:tc>
      </w:tr>
      <w:tr w14:paraId="6943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F686A51">
            <w:pPr>
              <w:spacing w:after="0" w:line="240" w:lineRule="auto"/>
              <w:jc w:val="center"/>
            </w:pPr>
            <w:r>
              <w:rPr>
                <w:sz w:val="18"/>
              </w:rPr>
              <w:t>1</w:t>
            </w:r>
          </w:p>
        </w:tc>
        <w:tc>
          <w:tcPr>
            <w:tcW w:w="4592" w:type="dxa"/>
            <w:tcMar>
              <w:top w:w="55" w:type="dxa"/>
              <w:left w:w="70" w:type="dxa"/>
              <w:bottom w:w="55" w:type="dxa"/>
              <w:right w:w="70" w:type="dxa"/>
            </w:tcMar>
            <w:vAlign w:val="center"/>
          </w:tcPr>
          <w:p w14:paraId="63C3AFD1">
            <w:pPr>
              <w:spacing w:after="0" w:line="240" w:lineRule="auto"/>
            </w:pPr>
            <w:r>
              <w:rPr>
                <w:sz w:val="18"/>
              </w:rPr>
              <w:t>It is red.</w:t>
            </w:r>
          </w:p>
        </w:tc>
        <w:tc>
          <w:tcPr>
            <w:tcW w:w="4592" w:type="dxa"/>
            <w:tcMar>
              <w:top w:w="55" w:type="dxa"/>
              <w:left w:w="70" w:type="dxa"/>
              <w:bottom w:w="55" w:type="dxa"/>
              <w:right w:w="70" w:type="dxa"/>
            </w:tcMar>
            <w:vAlign w:val="center"/>
          </w:tcPr>
          <w:p w14:paraId="653CD1A5">
            <w:pPr>
              <w:spacing w:after="0" w:line="240" w:lineRule="auto"/>
            </w:pPr>
            <w:r>
              <w:rPr>
                <w:sz w:val="18"/>
              </w:rPr>
              <w:t>Nó có màu đỏ.</w:t>
            </w:r>
          </w:p>
        </w:tc>
      </w:tr>
      <w:tr w14:paraId="6492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0E9453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0110886">
            <w:pPr>
              <w:spacing w:after="0" w:line="240" w:lineRule="auto"/>
            </w:pPr>
            <w:r>
              <w:rPr>
                <w:sz w:val="18"/>
              </w:rPr>
              <w:t>It is blue.</w:t>
            </w:r>
          </w:p>
        </w:tc>
        <w:tc>
          <w:tcPr>
            <w:tcW w:w="4592" w:type="dxa"/>
            <w:shd w:val="clear" w:color="auto" w:fill="F7FAFC"/>
            <w:tcMar>
              <w:top w:w="55" w:type="dxa"/>
              <w:left w:w="70" w:type="dxa"/>
              <w:bottom w:w="55" w:type="dxa"/>
              <w:right w:w="70" w:type="dxa"/>
            </w:tcMar>
            <w:vAlign w:val="center"/>
          </w:tcPr>
          <w:p w14:paraId="5880E9B3">
            <w:pPr>
              <w:spacing w:after="0" w:line="240" w:lineRule="auto"/>
            </w:pPr>
            <w:r>
              <w:rPr>
                <w:sz w:val="18"/>
              </w:rPr>
              <w:t>Nó có màu xanh dương.</w:t>
            </w:r>
          </w:p>
        </w:tc>
      </w:tr>
      <w:tr w14:paraId="6A75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E04F02E">
            <w:pPr>
              <w:spacing w:after="0" w:line="240" w:lineRule="auto"/>
              <w:jc w:val="center"/>
            </w:pPr>
            <w:r>
              <w:rPr>
                <w:sz w:val="18"/>
              </w:rPr>
              <w:t>3</w:t>
            </w:r>
          </w:p>
        </w:tc>
        <w:tc>
          <w:tcPr>
            <w:tcW w:w="4592" w:type="dxa"/>
            <w:tcMar>
              <w:top w:w="55" w:type="dxa"/>
              <w:left w:w="70" w:type="dxa"/>
              <w:bottom w:w="55" w:type="dxa"/>
              <w:right w:w="70" w:type="dxa"/>
            </w:tcMar>
            <w:vAlign w:val="center"/>
          </w:tcPr>
          <w:p w14:paraId="7E7EF1FE">
            <w:pPr>
              <w:spacing w:after="0" w:line="240" w:lineRule="auto"/>
            </w:pPr>
            <w:r>
              <w:rPr>
                <w:sz w:val="18"/>
              </w:rPr>
              <w:t>It is yellow.</w:t>
            </w:r>
          </w:p>
        </w:tc>
        <w:tc>
          <w:tcPr>
            <w:tcW w:w="4592" w:type="dxa"/>
            <w:tcMar>
              <w:top w:w="55" w:type="dxa"/>
              <w:left w:w="70" w:type="dxa"/>
              <w:bottom w:w="55" w:type="dxa"/>
              <w:right w:w="70" w:type="dxa"/>
            </w:tcMar>
            <w:vAlign w:val="center"/>
          </w:tcPr>
          <w:p w14:paraId="6716A2F2">
            <w:pPr>
              <w:spacing w:after="0" w:line="240" w:lineRule="auto"/>
            </w:pPr>
            <w:r>
              <w:rPr>
                <w:sz w:val="18"/>
              </w:rPr>
              <w:t>Nó có màu vàng.</w:t>
            </w:r>
          </w:p>
        </w:tc>
      </w:tr>
      <w:tr w14:paraId="1106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F375A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8F67DC8">
            <w:pPr>
              <w:spacing w:after="0" w:line="240" w:lineRule="auto"/>
            </w:pPr>
            <w:r>
              <w:rPr>
                <w:sz w:val="18"/>
              </w:rPr>
              <w:t>It is green.</w:t>
            </w:r>
          </w:p>
        </w:tc>
        <w:tc>
          <w:tcPr>
            <w:tcW w:w="4592" w:type="dxa"/>
            <w:shd w:val="clear" w:color="auto" w:fill="F7FAFC"/>
            <w:tcMar>
              <w:top w:w="55" w:type="dxa"/>
              <w:left w:w="70" w:type="dxa"/>
              <w:bottom w:w="55" w:type="dxa"/>
              <w:right w:w="70" w:type="dxa"/>
            </w:tcMar>
            <w:vAlign w:val="center"/>
          </w:tcPr>
          <w:p w14:paraId="23445F3D">
            <w:pPr>
              <w:spacing w:after="0" w:line="240" w:lineRule="auto"/>
            </w:pPr>
            <w:r>
              <w:rPr>
                <w:sz w:val="18"/>
              </w:rPr>
              <w:t>Nó có màu xanh lá.</w:t>
            </w:r>
          </w:p>
        </w:tc>
      </w:tr>
      <w:tr w14:paraId="3514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48546F">
            <w:pPr>
              <w:spacing w:after="0" w:line="240" w:lineRule="auto"/>
              <w:jc w:val="center"/>
            </w:pPr>
            <w:r>
              <w:rPr>
                <w:sz w:val="18"/>
              </w:rPr>
              <w:t>5</w:t>
            </w:r>
          </w:p>
        </w:tc>
        <w:tc>
          <w:tcPr>
            <w:tcW w:w="4592" w:type="dxa"/>
            <w:tcMar>
              <w:top w:w="55" w:type="dxa"/>
              <w:left w:w="70" w:type="dxa"/>
              <w:bottom w:w="55" w:type="dxa"/>
              <w:right w:w="70" w:type="dxa"/>
            </w:tcMar>
            <w:vAlign w:val="center"/>
          </w:tcPr>
          <w:p w14:paraId="77DC0DCC">
            <w:pPr>
              <w:spacing w:after="0" w:line="240" w:lineRule="auto"/>
            </w:pPr>
            <w:r>
              <w:rPr>
                <w:sz w:val="18"/>
              </w:rPr>
              <w:t>I like pink.</w:t>
            </w:r>
          </w:p>
        </w:tc>
        <w:tc>
          <w:tcPr>
            <w:tcW w:w="4592" w:type="dxa"/>
            <w:tcMar>
              <w:top w:w="55" w:type="dxa"/>
              <w:left w:w="70" w:type="dxa"/>
              <w:bottom w:w="55" w:type="dxa"/>
              <w:right w:w="70" w:type="dxa"/>
            </w:tcMar>
            <w:vAlign w:val="center"/>
          </w:tcPr>
          <w:p w14:paraId="500A4564">
            <w:pPr>
              <w:spacing w:after="0" w:line="240" w:lineRule="auto"/>
            </w:pPr>
            <w:r>
              <w:rPr>
                <w:sz w:val="18"/>
              </w:rPr>
              <w:t>Con thích màu hồng.</w:t>
            </w:r>
          </w:p>
        </w:tc>
      </w:tr>
      <w:tr w14:paraId="2F03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791154">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F9A7425">
            <w:pPr>
              <w:spacing w:after="0" w:line="240" w:lineRule="auto"/>
            </w:pPr>
            <w:r>
              <w:rPr>
                <w:sz w:val="18"/>
              </w:rPr>
              <w:t>This is a circle.</w:t>
            </w:r>
          </w:p>
        </w:tc>
        <w:tc>
          <w:tcPr>
            <w:tcW w:w="4592" w:type="dxa"/>
            <w:shd w:val="clear" w:color="auto" w:fill="F7FAFC"/>
            <w:tcMar>
              <w:top w:w="55" w:type="dxa"/>
              <w:left w:w="70" w:type="dxa"/>
              <w:bottom w:w="55" w:type="dxa"/>
              <w:right w:w="70" w:type="dxa"/>
            </w:tcMar>
            <w:vAlign w:val="center"/>
          </w:tcPr>
          <w:p w14:paraId="236684DD">
            <w:pPr>
              <w:spacing w:after="0" w:line="240" w:lineRule="auto"/>
            </w:pPr>
            <w:r>
              <w:rPr>
                <w:sz w:val="18"/>
              </w:rPr>
              <w:t>Đây là hình tròn.</w:t>
            </w:r>
          </w:p>
        </w:tc>
      </w:tr>
      <w:tr w14:paraId="4D99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0E5E312">
            <w:pPr>
              <w:spacing w:after="0" w:line="240" w:lineRule="auto"/>
              <w:jc w:val="center"/>
            </w:pPr>
            <w:r>
              <w:rPr>
                <w:sz w:val="18"/>
              </w:rPr>
              <w:t>7</w:t>
            </w:r>
          </w:p>
        </w:tc>
        <w:tc>
          <w:tcPr>
            <w:tcW w:w="4592" w:type="dxa"/>
            <w:tcMar>
              <w:top w:w="55" w:type="dxa"/>
              <w:left w:w="70" w:type="dxa"/>
              <w:bottom w:w="55" w:type="dxa"/>
              <w:right w:w="70" w:type="dxa"/>
            </w:tcMar>
            <w:vAlign w:val="center"/>
          </w:tcPr>
          <w:p w14:paraId="4E44F750">
            <w:pPr>
              <w:spacing w:after="0" w:line="240" w:lineRule="auto"/>
            </w:pPr>
            <w:r>
              <w:rPr>
                <w:sz w:val="18"/>
              </w:rPr>
              <w:t>This is a square.</w:t>
            </w:r>
          </w:p>
        </w:tc>
        <w:tc>
          <w:tcPr>
            <w:tcW w:w="4592" w:type="dxa"/>
            <w:tcMar>
              <w:top w:w="55" w:type="dxa"/>
              <w:left w:w="70" w:type="dxa"/>
              <w:bottom w:w="55" w:type="dxa"/>
              <w:right w:w="70" w:type="dxa"/>
            </w:tcMar>
            <w:vAlign w:val="center"/>
          </w:tcPr>
          <w:p w14:paraId="46D0A6BB">
            <w:pPr>
              <w:spacing w:after="0" w:line="240" w:lineRule="auto"/>
            </w:pPr>
            <w:r>
              <w:rPr>
                <w:sz w:val="18"/>
              </w:rPr>
              <w:t>Đây là hình vuông.</w:t>
            </w:r>
          </w:p>
        </w:tc>
      </w:tr>
      <w:tr w14:paraId="08A7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A1EA3DA">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5480A57B">
            <w:pPr>
              <w:spacing w:after="0" w:line="240" w:lineRule="auto"/>
            </w:pPr>
            <w:r>
              <w:rPr>
                <w:sz w:val="18"/>
              </w:rPr>
              <w:t>This is a triangle.</w:t>
            </w:r>
          </w:p>
        </w:tc>
        <w:tc>
          <w:tcPr>
            <w:tcW w:w="4592" w:type="dxa"/>
            <w:shd w:val="clear" w:color="auto" w:fill="F7FAFC"/>
            <w:tcMar>
              <w:top w:w="55" w:type="dxa"/>
              <w:left w:w="70" w:type="dxa"/>
              <w:bottom w:w="55" w:type="dxa"/>
              <w:right w:w="70" w:type="dxa"/>
            </w:tcMar>
            <w:vAlign w:val="center"/>
          </w:tcPr>
          <w:p w14:paraId="66593DDE">
            <w:pPr>
              <w:spacing w:after="0" w:line="240" w:lineRule="auto"/>
              <w:rPr>
                <w:lang w:val="fr-FR"/>
              </w:rPr>
            </w:pPr>
            <w:r>
              <w:rPr>
                <w:sz w:val="18"/>
                <w:lang w:val="fr-FR"/>
              </w:rPr>
              <w:t>Đây là hình tam giác.</w:t>
            </w:r>
          </w:p>
        </w:tc>
      </w:tr>
      <w:tr w14:paraId="2A73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648A2BF">
            <w:pPr>
              <w:spacing w:after="0" w:line="240" w:lineRule="auto"/>
              <w:jc w:val="center"/>
            </w:pPr>
            <w:r>
              <w:rPr>
                <w:sz w:val="18"/>
              </w:rPr>
              <w:t>9</w:t>
            </w:r>
          </w:p>
        </w:tc>
        <w:tc>
          <w:tcPr>
            <w:tcW w:w="4592" w:type="dxa"/>
            <w:tcMar>
              <w:top w:w="55" w:type="dxa"/>
              <w:left w:w="70" w:type="dxa"/>
              <w:bottom w:w="55" w:type="dxa"/>
              <w:right w:w="70" w:type="dxa"/>
            </w:tcMar>
            <w:vAlign w:val="center"/>
          </w:tcPr>
          <w:p w14:paraId="7B9836F9">
            <w:pPr>
              <w:spacing w:after="0" w:line="240" w:lineRule="auto"/>
            </w:pPr>
            <w:r>
              <w:rPr>
                <w:sz w:val="18"/>
              </w:rPr>
              <w:t>The ball is round.</w:t>
            </w:r>
          </w:p>
        </w:tc>
        <w:tc>
          <w:tcPr>
            <w:tcW w:w="4592" w:type="dxa"/>
            <w:tcMar>
              <w:top w:w="55" w:type="dxa"/>
              <w:left w:w="70" w:type="dxa"/>
              <w:bottom w:w="55" w:type="dxa"/>
              <w:right w:w="70" w:type="dxa"/>
            </w:tcMar>
            <w:vAlign w:val="center"/>
          </w:tcPr>
          <w:p w14:paraId="1981FA80">
            <w:pPr>
              <w:spacing w:after="0" w:line="240" w:lineRule="auto"/>
            </w:pPr>
            <w:r>
              <w:rPr>
                <w:sz w:val="18"/>
              </w:rPr>
              <w:t>Quả bóng có hình tròn.</w:t>
            </w:r>
          </w:p>
        </w:tc>
      </w:tr>
      <w:tr w14:paraId="3B86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69AEF29">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70D5D6D3">
            <w:pPr>
              <w:spacing w:after="0" w:line="240" w:lineRule="auto"/>
            </w:pPr>
            <w:r>
              <w:rPr>
                <w:sz w:val="18"/>
              </w:rPr>
              <w:t>The box is square.</w:t>
            </w:r>
          </w:p>
        </w:tc>
        <w:tc>
          <w:tcPr>
            <w:tcW w:w="4592" w:type="dxa"/>
            <w:shd w:val="clear" w:color="auto" w:fill="F7FAFC"/>
            <w:tcMar>
              <w:top w:w="55" w:type="dxa"/>
              <w:left w:w="70" w:type="dxa"/>
              <w:bottom w:w="55" w:type="dxa"/>
              <w:right w:w="70" w:type="dxa"/>
            </w:tcMar>
            <w:vAlign w:val="center"/>
          </w:tcPr>
          <w:p w14:paraId="569F622C">
            <w:pPr>
              <w:spacing w:after="0" w:line="240" w:lineRule="auto"/>
            </w:pPr>
            <w:r>
              <w:rPr>
                <w:sz w:val="18"/>
              </w:rPr>
              <w:t>Chiếc hộp có hình vuông.</w:t>
            </w:r>
          </w:p>
        </w:tc>
      </w:tr>
    </w:tbl>
    <w:tbl>
      <w:tblPr>
        <w:tblStyle w:val="12"/>
        <w:tblW w:w="0" w:type="auto"/>
        <w:jc w:val="center"/>
        <w:tblLayout w:type="autofit"/>
        <w:tblCellMar>
          <w:top w:w="0" w:type="dxa"/>
          <w:left w:w="108" w:type="dxa"/>
          <w:bottom w:w="0" w:type="dxa"/>
          <w:right w:w="108" w:type="dxa"/>
        </w:tblCellMar>
      </w:tblPr>
      <w:tblGrid>
        <w:gridCol w:w="10206"/>
      </w:tblGrid>
      <w:tr w14:paraId="1B0D360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47441CE">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64DF9618">
      <w:pPr>
        <w:spacing w:after="40"/>
      </w:pPr>
    </w:p>
    <w:p w14:paraId="708DFCD8">
      <w:pPr>
        <w:pStyle w:val="3"/>
      </w:pPr>
      <w:r>
        <w:t>Chủ đề 5. Gia đình của con (My Family)</w:t>
      </w:r>
    </w:p>
    <w:p w14:paraId="1229DA6A">
      <w:r>
        <w:rPr>
          <w:color w:val="555555"/>
          <w:sz w:val="19"/>
        </w:rPr>
        <w:t>Cách chia: 1 bài nhỏ. Tổng số câu: 10.</w:t>
      </w:r>
    </w:p>
    <w:p w14:paraId="6AACD65E">
      <w:pPr>
        <w:pStyle w:val="4"/>
      </w:pPr>
      <w:r>
        <w:t>Bài 1. Những người con yêu thương (The People I Love)</w:t>
      </w:r>
    </w:p>
    <w:tbl>
      <w:tblPr>
        <w:tblStyle w:val="12"/>
        <w:tblW w:w="0" w:type="auto"/>
        <w:jc w:val="center"/>
        <w:tblLayout w:type="autofit"/>
        <w:tblCellMar>
          <w:top w:w="0" w:type="dxa"/>
          <w:left w:w="108" w:type="dxa"/>
          <w:bottom w:w="0" w:type="dxa"/>
          <w:right w:w="108" w:type="dxa"/>
        </w:tblCellMar>
      </w:tblPr>
      <w:tblGrid>
        <w:gridCol w:w="10206"/>
      </w:tblGrid>
      <w:tr w14:paraId="7CF608B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3A8C764">
            <w:pPr>
              <w:keepNext/>
              <w:spacing w:after="0"/>
            </w:pPr>
            <w:r>
              <w:rPr>
                <w:b/>
                <w:color w:val="1F4E79"/>
                <w:sz w:val="19"/>
              </w:rPr>
              <w:t>Lời mở đầu tự động:</w:t>
            </w:r>
            <w:r>
              <w:rPr>
                <w:b/>
                <w:color w:val="1F4E79"/>
                <w:sz w:val="19"/>
                <w:highlight w:val="none"/>
              </w:rPr>
              <w:t xml:space="preserve"> </w:t>
            </w:r>
            <w:r>
              <w:rPr>
                <w:b w:val="0"/>
                <w:sz w:val="19"/>
                <w:highlight w:val="none"/>
              </w:rPr>
              <w:t>Hôm nay cô và con sẽ cùng học bài “Những người con yêu thương”.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EAB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5BA2A75">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1FB7E4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8285757">
            <w:pPr>
              <w:keepNext/>
              <w:jc w:val="center"/>
            </w:pPr>
            <w:r>
              <w:rPr>
                <w:b/>
                <w:sz w:val="18"/>
              </w:rPr>
              <w:t>Nghĩa tiếng Việt</w:t>
            </w:r>
          </w:p>
        </w:tc>
      </w:tr>
      <w:tr w14:paraId="6778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1950A51">
            <w:pPr>
              <w:spacing w:after="0" w:line="240" w:lineRule="auto"/>
              <w:jc w:val="center"/>
            </w:pPr>
            <w:r>
              <w:rPr>
                <w:sz w:val="18"/>
              </w:rPr>
              <w:t>1</w:t>
            </w:r>
          </w:p>
        </w:tc>
        <w:tc>
          <w:tcPr>
            <w:tcW w:w="4592" w:type="dxa"/>
            <w:tcMar>
              <w:top w:w="55" w:type="dxa"/>
              <w:left w:w="70" w:type="dxa"/>
              <w:bottom w:w="55" w:type="dxa"/>
              <w:right w:w="70" w:type="dxa"/>
            </w:tcMar>
            <w:vAlign w:val="center"/>
          </w:tcPr>
          <w:p w14:paraId="1DB98318">
            <w:pPr>
              <w:spacing w:after="0" w:line="240" w:lineRule="auto"/>
            </w:pPr>
            <w:r>
              <w:rPr>
                <w:sz w:val="18"/>
              </w:rPr>
              <w:t>This is my mom.</w:t>
            </w:r>
          </w:p>
        </w:tc>
        <w:tc>
          <w:tcPr>
            <w:tcW w:w="4592" w:type="dxa"/>
            <w:tcMar>
              <w:top w:w="55" w:type="dxa"/>
              <w:left w:w="70" w:type="dxa"/>
              <w:bottom w:w="55" w:type="dxa"/>
              <w:right w:w="70" w:type="dxa"/>
            </w:tcMar>
            <w:vAlign w:val="center"/>
          </w:tcPr>
          <w:p w14:paraId="70E6F600">
            <w:pPr>
              <w:spacing w:after="0" w:line="240" w:lineRule="auto"/>
              <w:rPr>
                <w:lang w:val="fr-FR"/>
              </w:rPr>
            </w:pPr>
            <w:r>
              <w:rPr>
                <w:sz w:val="18"/>
                <w:lang w:val="fr-FR"/>
              </w:rPr>
              <w:t>Đây là mẹ của con.</w:t>
            </w:r>
          </w:p>
        </w:tc>
      </w:tr>
      <w:tr w14:paraId="0F80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C30ABC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23A3E58">
            <w:pPr>
              <w:spacing w:after="0" w:line="240" w:lineRule="auto"/>
            </w:pPr>
            <w:r>
              <w:rPr>
                <w:sz w:val="18"/>
              </w:rPr>
              <w:t>This is my dad.</w:t>
            </w:r>
          </w:p>
        </w:tc>
        <w:tc>
          <w:tcPr>
            <w:tcW w:w="4592" w:type="dxa"/>
            <w:shd w:val="clear" w:color="auto" w:fill="F7FAFC"/>
            <w:tcMar>
              <w:top w:w="55" w:type="dxa"/>
              <w:left w:w="70" w:type="dxa"/>
              <w:bottom w:w="55" w:type="dxa"/>
              <w:right w:w="70" w:type="dxa"/>
            </w:tcMar>
            <w:vAlign w:val="center"/>
          </w:tcPr>
          <w:p w14:paraId="4F767C07">
            <w:pPr>
              <w:spacing w:after="0" w:line="240" w:lineRule="auto"/>
              <w:rPr>
                <w:lang w:val="fr-FR"/>
              </w:rPr>
            </w:pPr>
            <w:r>
              <w:rPr>
                <w:sz w:val="18"/>
                <w:lang w:val="fr-FR"/>
              </w:rPr>
              <w:t>Đây là bố của con.</w:t>
            </w:r>
          </w:p>
        </w:tc>
      </w:tr>
      <w:tr w14:paraId="23F8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EB1644">
            <w:pPr>
              <w:spacing w:after="0" w:line="240" w:lineRule="auto"/>
              <w:jc w:val="center"/>
            </w:pPr>
            <w:r>
              <w:rPr>
                <w:sz w:val="18"/>
              </w:rPr>
              <w:t>3</w:t>
            </w:r>
          </w:p>
        </w:tc>
        <w:tc>
          <w:tcPr>
            <w:tcW w:w="4592" w:type="dxa"/>
            <w:tcMar>
              <w:top w:w="55" w:type="dxa"/>
              <w:left w:w="70" w:type="dxa"/>
              <w:bottom w:w="55" w:type="dxa"/>
              <w:right w:w="70" w:type="dxa"/>
            </w:tcMar>
            <w:vAlign w:val="center"/>
          </w:tcPr>
          <w:p w14:paraId="58C20D1D">
            <w:pPr>
              <w:spacing w:after="0" w:line="240" w:lineRule="auto"/>
            </w:pPr>
            <w:r>
              <w:rPr>
                <w:sz w:val="18"/>
                <w:lang w:val="vi-VN"/>
              </w:rPr>
              <w:t xml:space="preserve">That </w:t>
            </w:r>
            <w:r>
              <w:rPr>
                <w:sz w:val="18"/>
              </w:rPr>
              <w:t>is my brother.</w:t>
            </w:r>
          </w:p>
        </w:tc>
        <w:tc>
          <w:tcPr>
            <w:tcW w:w="4592" w:type="dxa"/>
            <w:tcMar>
              <w:top w:w="55" w:type="dxa"/>
              <w:left w:w="70" w:type="dxa"/>
              <w:bottom w:w="55" w:type="dxa"/>
              <w:right w:w="70" w:type="dxa"/>
            </w:tcMar>
            <w:vAlign w:val="center"/>
          </w:tcPr>
          <w:p w14:paraId="277DE648">
            <w:pPr>
              <w:spacing w:after="0" w:line="240" w:lineRule="auto"/>
              <w:rPr>
                <w:lang w:val="fr-FR"/>
              </w:rPr>
            </w:pPr>
            <w:r>
              <w:rPr>
                <w:sz w:val="18"/>
                <w:lang w:val="fr-FR"/>
              </w:rPr>
              <w:t>Đ</w:t>
            </w:r>
            <w:r>
              <w:rPr>
                <w:sz w:val="18"/>
                <w:lang w:val="vi-VN"/>
              </w:rPr>
              <w:t>ó</w:t>
            </w:r>
            <w:r>
              <w:rPr>
                <w:sz w:val="18"/>
                <w:lang w:val="fr-FR"/>
              </w:rPr>
              <w:t xml:space="preserve"> là anh hoặc em trai của con.</w:t>
            </w:r>
          </w:p>
        </w:tc>
      </w:tr>
      <w:tr w14:paraId="05DF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641AB0">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B6086B1">
            <w:pPr>
              <w:spacing w:after="0" w:line="240" w:lineRule="auto"/>
            </w:pPr>
            <w:r>
              <w:rPr>
                <w:sz w:val="18"/>
                <w:lang w:val="vi-VN"/>
              </w:rPr>
              <w:t>That</w:t>
            </w:r>
            <w:r>
              <w:rPr>
                <w:sz w:val="18"/>
              </w:rPr>
              <w:t xml:space="preserve"> is my sister.</w:t>
            </w:r>
          </w:p>
        </w:tc>
        <w:tc>
          <w:tcPr>
            <w:tcW w:w="4592" w:type="dxa"/>
            <w:shd w:val="clear" w:color="auto" w:fill="F7FAFC"/>
            <w:tcMar>
              <w:top w:w="55" w:type="dxa"/>
              <w:left w:w="70" w:type="dxa"/>
              <w:bottom w:w="55" w:type="dxa"/>
              <w:right w:w="70" w:type="dxa"/>
            </w:tcMar>
            <w:vAlign w:val="center"/>
          </w:tcPr>
          <w:p w14:paraId="611BE2FB">
            <w:pPr>
              <w:spacing w:after="0" w:line="240" w:lineRule="auto"/>
            </w:pPr>
            <w:r>
              <w:rPr>
                <w:sz w:val="18"/>
              </w:rPr>
              <w:t>Đ</w:t>
            </w:r>
            <w:r>
              <w:rPr>
                <w:sz w:val="18"/>
                <w:lang w:val="vi-VN"/>
              </w:rPr>
              <w:t>ó</w:t>
            </w:r>
            <w:r>
              <w:rPr>
                <w:sz w:val="18"/>
              </w:rPr>
              <w:t xml:space="preserve"> là chị hoặc em gái của con.</w:t>
            </w:r>
          </w:p>
        </w:tc>
      </w:tr>
      <w:tr w14:paraId="31BA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FE1E149">
            <w:pPr>
              <w:spacing w:after="0" w:line="240" w:lineRule="auto"/>
              <w:jc w:val="center"/>
            </w:pPr>
            <w:r>
              <w:rPr>
                <w:sz w:val="18"/>
              </w:rPr>
              <w:t>5</w:t>
            </w:r>
          </w:p>
        </w:tc>
        <w:tc>
          <w:tcPr>
            <w:tcW w:w="4592" w:type="dxa"/>
            <w:tcMar>
              <w:top w:w="55" w:type="dxa"/>
              <w:left w:w="70" w:type="dxa"/>
              <w:bottom w:w="55" w:type="dxa"/>
              <w:right w:w="70" w:type="dxa"/>
            </w:tcMar>
            <w:vAlign w:val="center"/>
          </w:tcPr>
          <w:p w14:paraId="478C9884">
            <w:pPr>
              <w:spacing w:after="0" w:line="240" w:lineRule="auto"/>
            </w:pPr>
            <w:r>
              <w:rPr>
                <w:sz w:val="18"/>
              </w:rPr>
              <w:t>This is my grandma.</w:t>
            </w:r>
          </w:p>
        </w:tc>
        <w:tc>
          <w:tcPr>
            <w:tcW w:w="4592" w:type="dxa"/>
            <w:tcMar>
              <w:top w:w="55" w:type="dxa"/>
              <w:left w:w="70" w:type="dxa"/>
              <w:bottom w:w="55" w:type="dxa"/>
              <w:right w:w="70" w:type="dxa"/>
            </w:tcMar>
            <w:vAlign w:val="center"/>
          </w:tcPr>
          <w:p w14:paraId="77C3E87A">
            <w:pPr>
              <w:spacing w:after="0" w:line="240" w:lineRule="auto"/>
              <w:rPr>
                <w:lang w:val="fr-FR"/>
              </w:rPr>
            </w:pPr>
            <w:r>
              <w:rPr>
                <w:sz w:val="18"/>
                <w:lang w:val="fr-FR"/>
              </w:rPr>
              <w:t>Đây là bà của con.</w:t>
            </w:r>
          </w:p>
        </w:tc>
      </w:tr>
      <w:tr w14:paraId="197B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9C37EFB">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BEB3C0D">
            <w:pPr>
              <w:spacing w:after="0" w:line="240" w:lineRule="auto"/>
            </w:pPr>
            <w:r>
              <w:rPr>
                <w:sz w:val="18"/>
              </w:rPr>
              <w:t>Th</w:t>
            </w:r>
            <w:r>
              <w:rPr>
                <w:sz w:val="18"/>
                <w:lang w:val="vi-VN"/>
              </w:rPr>
              <w:t>at</w:t>
            </w:r>
            <w:r>
              <w:rPr>
                <w:sz w:val="18"/>
              </w:rPr>
              <w:t xml:space="preserve"> is my grandpa.</w:t>
            </w:r>
          </w:p>
        </w:tc>
        <w:tc>
          <w:tcPr>
            <w:tcW w:w="4592" w:type="dxa"/>
            <w:shd w:val="clear" w:color="auto" w:fill="F7FAFC"/>
            <w:tcMar>
              <w:top w:w="55" w:type="dxa"/>
              <w:left w:w="70" w:type="dxa"/>
              <w:bottom w:w="55" w:type="dxa"/>
              <w:right w:w="70" w:type="dxa"/>
            </w:tcMar>
            <w:vAlign w:val="center"/>
          </w:tcPr>
          <w:p w14:paraId="4A6B8288">
            <w:pPr>
              <w:spacing w:after="0" w:line="240" w:lineRule="auto"/>
              <w:rPr>
                <w:lang w:val="fr-FR"/>
              </w:rPr>
            </w:pPr>
            <w:r>
              <w:rPr>
                <w:sz w:val="18"/>
                <w:lang w:val="fr-FR"/>
              </w:rPr>
              <w:t>Đây là ông của con.</w:t>
            </w:r>
          </w:p>
        </w:tc>
      </w:tr>
      <w:tr w14:paraId="6371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2840A15">
            <w:pPr>
              <w:spacing w:after="0" w:line="240" w:lineRule="auto"/>
              <w:jc w:val="center"/>
            </w:pPr>
            <w:r>
              <w:rPr>
                <w:sz w:val="18"/>
              </w:rPr>
              <w:t>7</w:t>
            </w:r>
          </w:p>
        </w:tc>
        <w:tc>
          <w:tcPr>
            <w:tcW w:w="4592" w:type="dxa"/>
            <w:tcMar>
              <w:top w:w="55" w:type="dxa"/>
              <w:left w:w="70" w:type="dxa"/>
              <w:bottom w:w="55" w:type="dxa"/>
              <w:right w:w="70" w:type="dxa"/>
            </w:tcMar>
            <w:vAlign w:val="center"/>
          </w:tcPr>
          <w:p w14:paraId="0E839ACD">
            <w:pPr>
              <w:spacing w:after="0" w:line="240" w:lineRule="auto"/>
            </w:pPr>
            <w:r>
              <w:rPr>
                <w:sz w:val="18"/>
              </w:rPr>
              <w:t>My mom is kind.</w:t>
            </w:r>
          </w:p>
        </w:tc>
        <w:tc>
          <w:tcPr>
            <w:tcW w:w="4592" w:type="dxa"/>
            <w:tcMar>
              <w:top w:w="55" w:type="dxa"/>
              <w:left w:w="70" w:type="dxa"/>
              <w:bottom w:w="55" w:type="dxa"/>
              <w:right w:w="70" w:type="dxa"/>
            </w:tcMar>
            <w:vAlign w:val="center"/>
          </w:tcPr>
          <w:p w14:paraId="69D675C6">
            <w:pPr>
              <w:spacing w:after="0" w:line="240" w:lineRule="auto"/>
            </w:pPr>
            <w:r>
              <w:rPr>
                <w:sz w:val="18"/>
              </w:rPr>
              <w:t>Mẹ của con rất tốt bụng.</w:t>
            </w:r>
          </w:p>
        </w:tc>
      </w:tr>
      <w:tr w14:paraId="4300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54540E7">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CD789D3">
            <w:pPr>
              <w:spacing w:after="0" w:line="240" w:lineRule="auto"/>
            </w:pPr>
            <w:r>
              <w:rPr>
                <w:sz w:val="18"/>
              </w:rPr>
              <w:t>My dad is funny.</w:t>
            </w:r>
          </w:p>
        </w:tc>
        <w:tc>
          <w:tcPr>
            <w:tcW w:w="4592" w:type="dxa"/>
            <w:shd w:val="clear" w:color="auto" w:fill="F7FAFC"/>
            <w:tcMar>
              <w:top w:w="55" w:type="dxa"/>
              <w:left w:w="70" w:type="dxa"/>
              <w:bottom w:w="55" w:type="dxa"/>
              <w:right w:w="70" w:type="dxa"/>
            </w:tcMar>
            <w:vAlign w:val="center"/>
          </w:tcPr>
          <w:p w14:paraId="03CF4E6E">
            <w:pPr>
              <w:spacing w:after="0" w:line="240" w:lineRule="auto"/>
            </w:pPr>
            <w:r>
              <w:rPr>
                <w:sz w:val="18"/>
              </w:rPr>
              <w:t>Bố của con rất vui tính.</w:t>
            </w:r>
          </w:p>
        </w:tc>
      </w:tr>
      <w:tr w14:paraId="494B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1D5619">
            <w:pPr>
              <w:spacing w:after="0" w:line="240" w:lineRule="auto"/>
              <w:jc w:val="center"/>
            </w:pPr>
            <w:r>
              <w:rPr>
                <w:sz w:val="18"/>
              </w:rPr>
              <w:t>9</w:t>
            </w:r>
          </w:p>
        </w:tc>
        <w:tc>
          <w:tcPr>
            <w:tcW w:w="4592" w:type="dxa"/>
            <w:tcMar>
              <w:top w:w="55" w:type="dxa"/>
              <w:left w:w="70" w:type="dxa"/>
              <w:bottom w:w="55" w:type="dxa"/>
              <w:right w:w="70" w:type="dxa"/>
            </w:tcMar>
            <w:vAlign w:val="center"/>
          </w:tcPr>
          <w:p w14:paraId="517CACE3">
            <w:pPr>
              <w:spacing w:after="0" w:line="240" w:lineRule="auto"/>
            </w:pPr>
            <w:r>
              <w:rPr>
                <w:sz w:val="18"/>
              </w:rPr>
              <w:t>We are a family.</w:t>
            </w:r>
          </w:p>
        </w:tc>
        <w:tc>
          <w:tcPr>
            <w:tcW w:w="4592" w:type="dxa"/>
            <w:tcMar>
              <w:top w:w="55" w:type="dxa"/>
              <w:left w:w="70" w:type="dxa"/>
              <w:bottom w:w="55" w:type="dxa"/>
              <w:right w:w="70" w:type="dxa"/>
            </w:tcMar>
            <w:vAlign w:val="center"/>
          </w:tcPr>
          <w:p w14:paraId="370155F5">
            <w:pPr>
              <w:spacing w:after="0" w:line="240" w:lineRule="auto"/>
            </w:pPr>
            <w:r>
              <w:rPr>
                <w:sz w:val="18"/>
              </w:rPr>
              <w:t>Chúng con là một gia đình.</w:t>
            </w:r>
          </w:p>
        </w:tc>
      </w:tr>
      <w:tr w14:paraId="0FCC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FCE0C74">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4EC0C35D">
            <w:pPr>
              <w:spacing w:after="0" w:line="240" w:lineRule="auto"/>
            </w:pPr>
            <w:r>
              <w:rPr>
                <w:sz w:val="18"/>
              </w:rPr>
              <w:t>I love my family.</w:t>
            </w:r>
          </w:p>
        </w:tc>
        <w:tc>
          <w:tcPr>
            <w:tcW w:w="4592" w:type="dxa"/>
            <w:shd w:val="clear" w:color="auto" w:fill="F7FAFC"/>
            <w:tcMar>
              <w:top w:w="55" w:type="dxa"/>
              <w:left w:w="70" w:type="dxa"/>
              <w:bottom w:w="55" w:type="dxa"/>
              <w:right w:w="70" w:type="dxa"/>
            </w:tcMar>
            <w:vAlign w:val="center"/>
          </w:tcPr>
          <w:p w14:paraId="54139F20">
            <w:pPr>
              <w:spacing w:after="0" w:line="240" w:lineRule="auto"/>
            </w:pPr>
            <w:r>
              <w:rPr>
                <w:sz w:val="18"/>
              </w:rPr>
              <w:t>Con yêu gia đình của con.</w:t>
            </w:r>
          </w:p>
        </w:tc>
      </w:tr>
    </w:tbl>
    <w:tbl>
      <w:tblPr>
        <w:tblStyle w:val="12"/>
        <w:tblW w:w="0" w:type="auto"/>
        <w:jc w:val="center"/>
        <w:tblLayout w:type="autofit"/>
        <w:tblCellMar>
          <w:top w:w="0" w:type="dxa"/>
          <w:left w:w="108" w:type="dxa"/>
          <w:bottom w:w="0" w:type="dxa"/>
          <w:right w:w="108" w:type="dxa"/>
        </w:tblCellMar>
      </w:tblPr>
      <w:tblGrid>
        <w:gridCol w:w="10206"/>
      </w:tblGrid>
      <w:tr w14:paraId="71F61AAB">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0B384B0">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0969FDF2">
      <w:pPr>
        <w:spacing w:after="40"/>
      </w:pPr>
    </w:p>
    <w:p w14:paraId="423FEF13">
      <w:pPr>
        <w:pStyle w:val="3"/>
      </w:pPr>
      <w:r>
        <w:t>Chủ đề 6. Cơ thể của con (My Body)</w:t>
      </w:r>
    </w:p>
    <w:p w14:paraId="29C394A7">
      <w:r>
        <w:rPr>
          <w:color w:val="555555"/>
          <w:sz w:val="19"/>
        </w:rPr>
        <w:t>Cách chia: 1 bài nhỏ. Tổng số câu: 10.</w:t>
      </w:r>
    </w:p>
    <w:p w14:paraId="51C03A3D">
      <w:pPr>
        <w:keepNext/>
        <w:pBdr>
          <w:top w:val="single" w:color="D6B656" w:sz="6" w:space="3"/>
          <w:left w:val="single" w:color="D6B656" w:sz="6" w:space="3"/>
          <w:bottom w:val="single" w:color="D6B656" w:sz="6" w:space="3"/>
          <w:right w:val="single" w:color="D6B656" w:sz="6" w:space="3"/>
        </w:pBdr>
        <w:shd w:val="clear" w:color="auto" w:fill="FFF2CC"/>
        <w:spacing w:before="80" w:after="120"/>
        <w:ind w:left="173" w:right="173"/>
      </w:pPr>
      <w:r>
        <w:rPr>
          <w:b/>
          <w:color w:val="9F5600"/>
          <w:sz w:val="19"/>
        </w:rPr>
        <w:t xml:space="preserve">GHI CHÚ BÀI HÁT/CHANT: </w:t>
      </w:r>
      <w:r>
        <w:rPr>
          <w:color w:val="333333"/>
          <w:sz w:val="19"/>
        </w:rPr>
        <w:t>Nên bổ sung một bài hát hành động ngắn khoảng 30–45 giây do công ty tự sáng tác, dùng lại các câu trong bài. Trẻ vẫn ghi âm từng câu; bài hát được phát sau câu cuối như phần ôn tập.</w:t>
      </w:r>
    </w:p>
    <w:p w14:paraId="4F2AA1F5">
      <w:pPr>
        <w:pStyle w:val="4"/>
      </w:pPr>
      <w:r>
        <w:t>Bài 1. Các bộ phận cơ thể (Parts of My Body)</w:t>
      </w:r>
    </w:p>
    <w:tbl>
      <w:tblPr>
        <w:tblStyle w:val="12"/>
        <w:tblW w:w="0" w:type="auto"/>
        <w:jc w:val="center"/>
        <w:tblLayout w:type="autofit"/>
        <w:tblCellMar>
          <w:top w:w="0" w:type="dxa"/>
          <w:left w:w="108" w:type="dxa"/>
          <w:bottom w:w="0" w:type="dxa"/>
          <w:right w:w="108" w:type="dxa"/>
        </w:tblCellMar>
      </w:tblPr>
      <w:tblGrid>
        <w:gridCol w:w="10206"/>
      </w:tblGrid>
      <w:tr w14:paraId="1B67A0AA">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194254C">
            <w:pPr>
              <w:keepNext/>
              <w:spacing w:after="0"/>
            </w:pPr>
            <w:r>
              <w:rPr>
                <w:b/>
                <w:color w:val="1F4E79"/>
                <w:sz w:val="19"/>
              </w:rPr>
              <w:t>Lời mở đầu tự động:</w:t>
            </w:r>
            <w:r>
              <w:rPr>
                <w:b/>
                <w:color w:val="1F4E79"/>
                <w:sz w:val="19"/>
                <w:highlight w:val="none"/>
              </w:rPr>
              <w:t xml:space="preserve"> </w:t>
            </w:r>
            <w:r>
              <w:rPr>
                <w:b w:val="0"/>
                <w:sz w:val="19"/>
                <w:highlight w:val="none"/>
              </w:rPr>
              <w:t>Hôm nay cô và con sẽ cùng học bài “Các bộ phận cơ thể”.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372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18B5B3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A38504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D6CD69D">
            <w:pPr>
              <w:keepNext/>
              <w:jc w:val="center"/>
            </w:pPr>
            <w:r>
              <w:rPr>
                <w:b/>
                <w:sz w:val="18"/>
              </w:rPr>
              <w:t>Nghĩa tiếng Việt</w:t>
            </w:r>
          </w:p>
        </w:tc>
      </w:tr>
      <w:tr w14:paraId="7E0C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653C94">
            <w:pPr>
              <w:spacing w:after="0" w:line="240" w:lineRule="auto"/>
              <w:jc w:val="center"/>
            </w:pPr>
            <w:r>
              <w:rPr>
                <w:sz w:val="18"/>
              </w:rPr>
              <w:t>1</w:t>
            </w:r>
          </w:p>
        </w:tc>
        <w:tc>
          <w:tcPr>
            <w:tcW w:w="4592" w:type="dxa"/>
            <w:tcMar>
              <w:top w:w="55" w:type="dxa"/>
              <w:left w:w="70" w:type="dxa"/>
              <w:bottom w:w="55" w:type="dxa"/>
              <w:right w:w="70" w:type="dxa"/>
            </w:tcMar>
            <w:vAlign w:val="center"/>
          </w:tcPr>
          <w:p w14:paraId="68D1B542">
            <w:pPr>
              <w:spacing w:after="0" w:line="240" w:lineRule="auto"/>
            </w:pPr>
            <w:r>
              <w:rPr>
                <w:sz w:val="18"/>
              </w:rPr>
              <w:t>This is my head.</w:t>
            </w:r>
          </w:p>
        </w:tc>
        <w:tc>
          <w:tcPr>
            <w:tcW w:w="4592" w:type="dxa"/>
            <w:tcMar>
              <w:top w:w="55" w:type="dxa"/>
              <w:left w:w="70" w:type="dxa"/>
              <w:bottom w:w="55" w:type="dxa"/>
              <w:right w:w="70" w:type="dxa"/>
            </w:tcMar>
            <w:vAlign w:val="center"/>
          </w:tcPr>
          <w:p w14:paraId="5023875B">
            <w:pPr>
              <w:spacing w:after="0" w:line="240" w:lineRule="auto"/>
              <w:rPr>
                <w:lang w:val="fr-FR"/>
              </w:rPr>
            </w:pPr>
            <w:r>
              <w:rPr>
                <w:sz w:val="18"/>
                <w:lang w:val="fr-FR"/>
              </w:rPr>
              <w:t>Đây là đầu của con.</w:t>
            </w:r>
          </w:p>
        </w:tc>
      </w:tr>
      <w:tr w14:paraId="0E38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49D938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C30B4DF">
            <w:pPr>
              <w:spacing w:after="0" w:line="240" w:lineRule="auto"/>
            </w:pPr>
            <w:r>
              <w:rPr>
                <w:sz w:val="18"/>
              </w:rPr>
              <w:t>These are my eyes.</w:t>
            </w:r>
          </w:p>
        </w:tc>
        <w:tc>
          <w:tcPr>
            <w:tcW w:w="4592" w:type="dxa"/>
            <w:shd w:val="clear" w:color="auto" w:fill="F7FAFC"/>
            <w:tcMar>
              <w:top w:w="55" w:type="dxa"/>
              <w:left w:w="70" w:type="dxa"/>
              <w:bottom w:w="55" w:type="dxa"/>
              <w:right w:w="70" w:type="dxa"/>
            </w:tcMar>
            <w:vAlign w:val="center"/>
          </w:tcPr>
          <w:p w14:paraId="2397B644">
            <w:pPr>
              <w:spacing w:after="0" w:line="240" w:lineRule="auto"/>
              <w:rPr>
                <w:lang w:val="fr-FR"/>
              </w:rPr>
            </w:pPr>
            <w:r>
              <w:rPr>
                <w:sz w:val="18"/>
                <w:lang w:val="fr-FR"/>
              </w:rPr>
              <w:t>Đây là đôi mắt của con.</w:t>
            </w:r>
          </w:p>
        </w:tc>
      </w:tr>
      <w:tr w14:paraId="7BB1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778DC36">
            <w:pPr>
              <w:spacing w:after="0" w:line="240" w:lineRule="auto"/>
              <w:jc w:val="center"/>
            </w:pPr>
            <w:r>
              <w:rPr>
                <w:sz w:val="18"/>
              </w:rPr>
              <w:t>3</w:t>
            </w:r>
          </w:p>
        </w:tc>
        <w:tc>
          <w:tcPr>
            <w:tcW w:w="4592" w:type="dxa"/>
            <w:tcMar>
              <w:top w:w="55" w:type="dxa"/>
              <w:left w:w="70" w:type="dxa"/>
              <w:bottom w:w="55" w:type="dxa"/>
              <w:right w:w="70" w:type="dxa"/>
            </w:tcMar>
            <w:vAlign w:val="center"/>
          </w:tcPr>
          <w:p w14:paraId="12A4BFF0">
            <w:pPr>
              <w:spacing w:after="0" w:line="240" w:lineRule="auto"/>
            </w:pPr>
            <w:r>
              <w:rPr>
                <w:sz w:val="18"/>
              </w:rPr>
              <w:t>This is my nose.</w:t>
            </w:r>
          </w:p>
        </w:tc>
        <w:tc>
          <w:tcPr>
            <w:tcW w:w="4592" w:type="dxa"/>
            <w:tcMar>
              <w:top w:w="55" w:type="dxa"/>
              <w:left w:w="70" w:type="dxa"/>
              <w:bottom w:w="55" w:type="dxa"/>
              <w:right w:w="70" w:type="dxa"/>
            </w:tcMar>
            <w:vAlign w:val="center"/>
          </w:tcPr>
          <w:p w14:paraId="55641621">
            <w:pPr>
              <w:spacing w:after="0" w:line="240" w:lineRule="auto"/>
              <w:rPr>
                <w:lang w:val="fr-FR"/>
              </w:rPr>
            </w:pPr>
            <w:r>
              <w:rPr>
                <w:sz w:val="18"/>
                <w:lang w:val="fr-FR"/>
              </w:rPr>
              <w:t>Đây là mũi của con.</w:t>
            </w:r>
          </w:p>
        </w:tc>
      </w:tr>
      <w:tr w14:paraId="2A44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06486F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B9BB6FB">
            <w:pPr>
              <w:spacing w:after="0" w:line="240" w:lineRule="auto"/>
            </w:pPr>
            <w:r>
              <w:rPr>
                <w:sz w:val="18"/>
              </w:rPr>
              <w:t>This is my mouth.</w:t>
            </w:r>
          </w:p>
        </w:tc>
        <w:tc>
          <w:tcPr>
            <w:tcW w:w="4592" w:type="dxa"/>
            <w:shd w:val="clear" w:color="auto" w:fill="F7FAFC"/>
            <w:tcMar>
              <w:top w:w="55" w:type="dxa"/>
              <w:left w:w="70" w:type="dxa"/>
              <w:bottom w:w="55" w:type="dxa"/>
              <w:right w:w="70" w:type="dxa"/>
            </w:tcMar>
            <w:vAlign w:val="center"/>
          </w:tcPr>
          <w:p w14:paraId="7FC7ACFF">
            <w:pPr>
              <w:spacing w:after="0" w:line="240" w:lineRule="auto"/>
              <w:rPr>
                <w:lang w:val="fr-FR"/>
              </w:rPr>
            </w:pPr>
            <w:r>
              <w:rPr>
                <w:sz w:val="18"/>
                <w:lang w:val="fr-FR"/>
              </w:rPr>
              <w:t>Đây là miệng của con.</w:t>
            </w:r>
          </w:p>
        </w:tc>
      </w:tr>
      <w:tr w14:paraId="1111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80C59C0">
            <w:pPr>
              <w:spacing w:after="0" w:line="240" w:lineRule="auto"/>
              <w:jc w:val="center"/>
            </w:pPr>
            <w:r>
              <w:rPr>
                <w:sz w:val="18"/>
              </w:rPr>
              <w:t>5</w:t>
            </w:r>
          </w:p>
        </w:tc>
        <w:tc>
          <w:tcPr>
            <w:tcW w:w="4592" w:type="dxa"/>
            <w:tcMar>
              <w:top w:w="55" w:type="dxa"/>
              <w:left w:w="70" w:type="dxa"/>
              <w:bottom w:w="55" w:type="dxa"/>
              <w:right w:w="70" w:type="dxa"/>
            </w:tcMar>
            <w:vAlign w:val="center"/>
          </w:tcPr>
          <w:p w14:paraId="7CDBD557">
            <w:pPr>
              <w:spacing w:after="0" w:line="240" w:lineRule="auto"/>
            </w:pPr>
            <w:r>
              <w:rPr>
                <w:sz w:val="18"/>
              </w:rPr>
              <w:t>These are my ears.</w:t>
            </w:r>
          </w:p>
        </w:tc>
        <w:tc>
          <w:tcPr>
            <w:tcW w:w="4592" w:type="dxa"/>
            <w:tcMar>
              <w:top w:w="55" w:type="dxa"/>
              <w:left w:w="70" w:type="dxa"/>
              <w:bottom w:w="55" w:type="dxa"/>
              <w:right w:w="70" w:type="dxa"/>
            </w:tcMar>
            <w:vAlign w:val="center"/>
          </w:tcPr>
          <w:p w14:paraId="18946C75">
            <w:pPr>
              <w:spacing w:after="0" w:line="240" w:lineRule="auto"/>
              <w:rPr>
                <w:lang w:val="fr-FR"/>
              </w:rPr>
            </w:pPr>
            <w:r>
              <w:rPr>
                <w:sz w:val="18"/>
                <w:lang w:val="fr-FR"/>
              </w:rPr>
              <w:t>Đây là đôi tai của con.</w:t>
            </w:r>
          </w:p>
        </w:tc>
      </w:tr>
      <w:tr w14:paraId="044F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AB835D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7F757FF">
            <w:pPr>
              <w:spacing w:after="0" w:line="240" w:lineRule="auto"/>
            </w:pPr>
            <w:r>
              <w:rPr>
                <w:sz w:val="18"/>
              </w:rPr>
              <w:t>These are my hands.</w:t>
            </w:r>
          </w:p>
        </w:tc>
        <w:tc>
          <w:tcPr>
            <w:tcW w:w="4592" w:type="dxa"/>
            <w:shd w:val="clear" w:color="auto" w:fill="F7FAFC"/>
            <w:tcMar>
              <w:top w:w="55" w:type="dxa"/>
              <w:left w:w="70" w:type="dxa"/>
              <w:bottom w:w="55" w:type="dxa"/>
              <w:right w:w="70" w:type="dxa"/>
            </w:tcMar>
            <w:vAlign w:val="center"/>
          </w:tcPr>
          <w:p w14:paraId="26F79D04">
            <w:pPr>
              <w:spacing w:after="0" w:line="240" w:lineRule="auto"/>
              <w:rPr>
                <w:lang w:val="fr-FR"/>
              </w:rPr>
            </w:pPr>
            <w:r>
              <w:rPr>
                <w:sz w:val="18"/>
                <w:lang w:val="fr-FR"/>
              </w:rPr>
              <w:t>Đây là đôi tay của con.</w:t>
            </w:r>
          </w:p>
        </w:tc>
      </w:tr>
      <w:tr w14:paraId="4469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6D36CC3">
            <w:pPr>
              <w:spacing w:after="0" w:line="240" w:lineRule="auto"/>
              <w:jc w:val="center"/>
            </w:pPr>
            <w:r>
              <w:rPr>
                <w:sz w:val="18"/>
              </w:rPr>
              <w:t>7</w:t>
            </w:r>
          </w:p>
        </w:tc>
        <w:tc>
          <w:tcPr>
            <w:tcW w:w="4592" w:type="dxa"/>
            <w:tcMar>
              <w:top w:w="55" w:type="dxa"/>
              <w:left w:w="70" w:type="dxa"/>
              <w:bottom w:w="55" w:type="dxa"/>
              <w:right w:w="70" w:type="dxa"/>
            </w:tcMar>
            <w:vAlign w:val="center"/>
          </w:tcPr>
          <w:p w14:paraId="28006DDA">
            <w:pPr>
              <w:spacing w:after="0" w:line="240" w:lineRule="auto"/>
            </w:pPr>
            <w:r>
              <w:rPr>
                <w:sz w:val="18"/>
              </w:rPr>
              <w:t>These are my feet.</w:t>
            </w:r>
          </w:p>
        </w:tc>
        <w:tc>
          <w:tcPr>
            <w:tcW w:w="4592" w:type="dxa"/>
            <w:tcMar>
              <w:top w:w="55" w:type="dxa"/>
              <w:left w:w="70" w:type="dxa"/>
              <w:bottom w:w="55" w:type="dxa"/>
              <w:right w:w="70" w:type="dxa"/>
            </w:tcMar>
            <w:vAlign w:val="center"/>
          </w:tcPr>
          <w:p w14:paraId="33830529">
            <w:pPr>
              <w:spacing w:after="0" w:line="240" w:lineRule="auto"/>
              <w:rPr>
                <w:lang w:val="fr-FR"/>
              </w:rPr>
            </w:pPr>
            <w:r>
              <w:rPr>
                <w:sz w:val="18"/>
                <w:lang w:val="fr-FR"/>
              </w:rPr>
              <w:t>Đây là đôi chân của con.</w:t>
            </w:r>
          </w:p>
        </w:tc>
      </w:tr>
      <w:tr w14:paraId="264C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759733E">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DA6D675">
            <w:pPr>
              <w:spacing w:after="0" w:line="240" w:lineRule="auto"/>
            </w:pPr>
            <w:r>
              <w:rPr>
                <w:sz w:val="18"/>
              </w:rPr>
              <w:t>I clap my hands.</w:t>
            </w:r>
          </w:p>
        </w:tc>
        <w:tc>
          <w:tcPr>
            <w:tcW w:w="4592" w:type="dxa"/>
            <w:shd w:val="clear" w:color="auto" w:fill="F7FAFC"/>
            <w:tcMar>
              <w:top w:w="55" w:type="dxa"/>
              <w:left w:w="70" w:type="dxa"/>
              <w:bottom w:w="55" w:type="dxa"/>
              <w:right w:w="70" w:type="dxa"/>
            </w:tcMar>
            <w:vAlign w:val="center"/>
          </w:tcPr>
          <w:p w14:paraId="747E2489">
            <w:pPr>
              <w:spacing w:after="0" w:line="240" w:lineRule="auto"/>
            </w:pPr>
            <w:r>
              <w:rPr>
                <w:sz w:val="18"/>
              </w:rPr>
              <w:t>Con vỗ tay.</w:t>
            </w:r>
          </w:p>
        </w:tc>
      </w:tr>
      <w:tr w14:paraId="06A7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3CC13FE">
            <w:pPr>
              <w:spacing w:after="0" w:line="240" w:lineRule="auto"/>
              <w:jc w:val="center"/>
            </w:pPr>
            <w:r>
              <w:rPr>
                <w:sz w:val="18"/>
              </w:rPr>
              <w:t>9</w:t>
            </w:r>
          </w:p>
        </w:tc>
        <w:tc>
          <w:tcPr>
            <w:tcW w:w="4592" w:type="dxa"/>
            <w:tcMar>
              <w:top w:w="55" w:type="dxa"/>
              <w:left w:w="70" w:type="dxa"/>
              <w:bottom w:w="55" w:type="dxa"/>
              <w:right w:w="70" w:type="dxa"/>
            </w:tcMar>
            <w:vAlign w:val="center"/>
          </w:tcPr>
          <w:p w14:paraId="2727E86B">
            <w:pPr>
              <w:spacing w:after="0" w:line="240" w:lineRule="auto"/>
            </w:pPr>
            <w:r>
              <w:rPr>
                <w:sz w:val="18"/>
              </w:rPr>
              <w:t>I stamp my feet.</w:t>
            </w:r>
          </w:p>
        </w:tc>
        <w:tc>
          <w:tcPr>
            <w:tcW w:w="4592" w:type="dxa"/>
            <w:tcMar>
              <w:top w:w="55" w:type="dxa"/>
              <w:left w:w="70" w:type="dxa"/>
              <w:bottom w:w="55" w:type="dxa"/>
              <w:right w:w="70" w:type="dxa"/>
            </w:tcMar>
            <w:vAlign w:val="center"/>
          </w:tcPr>
          <w:p w14:paraId="410C0EFD">
            <w:pPr>
              <w:spacing w:after="0" w:line="240" w:lineRule="auto"/>
            </w:pPr>
            <w:r>
              <w:rPr>
                <w:sz w:val="18"/>
              </w:rPr>
              <w:t>Con giậm chân.</w:t>
            </w:r>
          </w:p>
        </w:tc>
      </w:tr>
      <w:tr w14:paraId="1EEA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DEF6839">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147E5622">
            <w:pPr>
              <w:spacing w:after="0" w:line="240" w:lineRule="auto"/>
            </w:pPr>
            <w:r>
              <w:rPr>
                <w:sz w:val="18"/>
              </w:rPr>
              <w:t>I can move my body.</w:t>
            </w:r>
          </w:p>
        </w:tc>
        <w:tc>
          <w:tcPr>
            <w:tcW w:w="4592" w:type="dxa"/>
            <w:shd w:val="clear" w:color="auto" w:fill="F7FAFC"/>
            <w:tcMar>
              <w:top w:w="55" w:type="dxa"/>
              <w:left w:w="70" w:type="dxa"/>
              <w:bottom w:w="55" w:type="dxa"/>
              <w:right w:w="70" w:type="dxa"/>
            </w:tcMar>
            <w:vAlign w:val="center"/>
          </w:tcPr>
          <w:p w14:paraId="4DBB20E8">
            <w:pPr>
              <w:spacing w:after="0" w:line="240" w:lineRule="auto"/>
            </w:pPr>
            <w:r>
              <w:rPr>
                <w:sz w:val="18"/>
              </w:rPr>
              <w:t>Con có thể cử động cơ thể.</w:t>
            </w:r>
          </w:p>
        </w:tc>
      </w:tr>
    </w:tbl>
    <w:tbl>
      <w:tblPr>
        <w:tblStyle w:val="12"/>
        <w:tblW w:w="0" w:type="auto"/>
        <w:jc w:val="center"/>
        <w:tblLayout w:type="autofit"/>
        <w:tblCellMar>
          <w:top w:w="0" w:type="dxa"/>
          <w:left w:w="108" w:type="dxa"/>
          <w:bottom w:w="0" w:type="dxa"/>
          <w:right w:w="108" w:type="dxa"/>
        </w:tblCellMar>
      </w:tblPr>
      <w:tblGrid>
        <w:gridCol w:w="10206"/>
      </w:tblGrid>
      <w:tr w14:paraId="7C0E8B31">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9D42EA7">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54FEBE6D">
      <w:pPr>
        <w:spacing w:after="40"/>
      </w:pPr>
    </w:p>
    <w:p w14:paraId="4BDC3D87">
      <w:pPr>
        <w:pStyle w:val="3"/>
      </w:pPr>
      <w:r>
        <w:t>Chủ đề 7. Những con vật đáng yêu (Cute Animals)</w:t>
      </w:r>
    </w:p>
    <w:p w14:paraId="5B314D64">
      <w:r>
        <w:rPr>
          <w:color w:val="555555"/>
          <w:sz w:val="19"/>
        </w:rPr>
        <w:t>Cách chia: 1 bài nhỏ. Tổng số câu: 10.</w:t>
      </w:r>
    </w:p>
    <w:p w14:paraId="0D72DE02">
      <w:pPr>
        <w:pStyle w:val="4"/>
      </w:pPr>
      <w:r>
        <w:t>Bài 1. Con vật quanh con (Animals Around Me)</w:t>
      </w:r>
    </w:p>
    <w:tbl>
      <w:tblPr>
        <w:tblStyle w:val="12"/>
        <w:tblW w:w="0" w:type="auto"/>
        <w:jc w:val="center"/>
        <w:tblLayout w:type="autofit"/>
        <w:tblCellMar>
          <w:top w:w="0" w:type="dxa"/>
          <w:left w:w="108" w:type="dxa"/>
          <w:bottom w:w="0" w:type="dxa"/>
          <w:right w:w="108" w:type="dxa"/>
        </w:tblCellMar>
      </w:tblPr>
      <w:tblGrid>
        <w:gridCol w:w="10206"/>
      </w:tblGrid>
      <w:tr w14:paraId="5A76DAFC">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ABB9CB1">
            <w:pPr>
              <w:keepNext/>
              <w:spacing w:after="0"/>
            </w:pPr>
            <w:r>
              <w:rPr>
                <w:b/>
                <w:color w:val="1F4E79"/>
                <w:sz w:val="19"/>
              </w:rPr>
              <w:t xml:space="preserve">Lời mở đầu tự động: </w:t>
            </w:r>
            <w:r>
              <w:rPr>
                <w:b w:val="0"/>
                <w:sz w:val="19"/>
                <w:highlight w:val="none"/>
              </w:rPr>
              <w:t>Hôm nay cô và con sẽ cùng học bài “Con vật quanh con”.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BBF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CBBE79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FB050D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A1B134A">
            <w:pPr>
              <w:keepNext/>
              <w:jc w:val="center"/>
            </w:pPr>
            <w:r>
              <w:rPr>
                <w:b/>
                <w:sz w:val="18"/>
              </w:rPr>
              <w:t>Nghĩa tiếng Việt</w:t>
            </w:r>
          </w:p>
        </w:tc>
      </w:tr>
      <w:tr w14:paraId="6B9E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8E92FB5">
            <w:pPr>
              <w:spacing w:after="0" w:line="240" w:lineRule="auto"/>
              <w:jc w:val="center"/>
            </w:pPr>
            <w:r>
              <w:rPr>
                <w:sz w:val="18"/>
              </w:rPr>
              <w:t>1</w:t>
            </w:r>
          </w:p>
        </w:tc>
        <w:tc>
          <w:tcPr>
            <w:tcW w:w="4592" w:type="dxa"/>
            <w:tcMar>
              <w:top w:w="55" w:type="dxa"/>
              <w:left w:w="70" w:type="dxa"/>
              <w:bottom w:w="55" w:type="dxa"/>
              <w:right w:w="70" w:type="dxa"/>
            </w:tcMar>
            <w:vAlign w:val="center"/>
          </w:tcPr>
          <w:p w14:paraId="54D81270">
            <w:pPr>
              <w:spacing w:after="0" w:line="240" w:lineRule="auto"/>
            </w:pPr>
            <w:r>
              <w:rPr>
                <w:sz w:val="18"/>
              </w:rPr>
              <w:t>This is a cat.</w:t>
            </w:r>
          </w:p>
        </w:tc>
        <w:tc>
          <w:tcPr>
            <w:tcW w:w="4592" w:type="dxa"/>
            <w:tcMar>
              <w:top w:w="55" w:type="dxa"/>
              <w:left w:w="70" w:type="dxa"/>
              <w:bottom w:w="55" w:type="dxa"/>
              <w:right w:w="70" w:type="dxa"/>
            </w:tcMar>
            <w:vAlign w:val="center"/>
          </w:tcPr>
          <w:p w14:paraId="00482ACF">
            <w:pPr>
              <w:spacing w:after="0" w:line="240" w:lineRule="auto"/>
              <w:rPr>
                <w:lang w:val="fr-FR"/>
              </w:rPr>
            </w:pPr>
            <w:r>
              <w:rPr>
                <w:sz w:val="18"/>
                <w:lang w:val="fr-FR"/>
              </w:rPr>
              <w:t>Đây là một con mèo.</w:t>
            </w:r>
          </w:p>
        </w:tc>
      </w:tr>
      <w:tr w14:paraId="5F41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4AC4AA63">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5C96BF5">
            <w:pPr>
              <w:spacing w:after="0" w:line="240" w:lineRule="auto"/>
            </w:pPr>
            <w:r>
              <w:rPr>
                <w:sz w:val="18"/>
              </w:rPr>
              <w:t>This is a dog.</w:t>
            </w:r>
          </w:p>
        </w:tc>
        <w:tc>
          <w:tcPr>
            <w:tcW w:w="4592" w:type="dxa"/>
            <w:shd w:val="clear" w:color="auto" w:fill="F7FAFC"/>
            <w:tcMar>
              <w:top w:w="55" w:type="dxa"/>
              <w:left w:w="70" w:type="dxa"/>
              <w:bottom w:w="55" w:type="dxa"/>
              <w:right w:w="70" w:type="dxa"/>
            </w:tcMar>
            <w:vAlign w:val="center"/>
          </w:tcPr>
          <w:p w14:paraId="4B3F8798">
            <w:pPr>
              <w:spacing w:after="0" w:line="240" w:lineRule="auto"/>
              <w:rPr>
                <w:lang w:val="fr-FR"/>
              </w:rPr>
            </w:pPr>
            <w:r>
              <w:rPr>
                <w:sz w:val="18"/>
                <w:lang w:val="fr-FR"/>
              </w:rPr>
              <w:t>Đây là một con chó.</w:t>
            </w:r>
          </w:p>
        </w:tc>
      </w:tr>
      <w:tr w14:paraId="20AC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78EF4CE">
            <w:pPr>
              <w:spacing w:after="0" w:line="240" w:lineRule="auto"/>
              <w:jc w:val="center"/>
            </w:pPr>
            <w:r>
              <w:rPr>
                <w:sz w:val="18"/>
              </w:rPr>
              <w:t>3</w:t>
            </w:r>
          </w:p>
        </w:tc>
        <w:tc>
          <w:tcPr>
            <w:tcW w:w="4592" w:type="dxa"/>
            <w:tcMar>
              <w:top w:w="55" w:type="dxa"/>
              <w:left w:w="70" w:type="dxa"/>
              <w:bottom w:w="55" w:type="dxa"/>
              <w:right w:w="70" w:type="dxa"/>
            </w:tcMar>
            <w:vAlign w:val="center"/>
          </w:tcPr>
          <w:p w14:paraId="42527B19">
            <w:pPr>
              <w:spacing w:after="0" w:line="240" w:lineRule="auto"/>
            </w:pPr>
            <w:r>
              <w:rPr>
                <w:sz w:val="18"/>
              </w:rPr>
              <w:t>The bird can fly.</w:t>
            </w:r>
          </w:p>
        </w:tc>
        <w:tc>
          <w:tcPr>
            <w:tcW w:w="4592" w:type="dxa"/>
            <w:tcMar>
              <w:top w:w="55" w:type="dxa"/>
              <w:left w:w="70" w:type="dxa"/>
              <w:bottom w:w="55" w:type="dxa"/>
              <w:right w:w="70" w:type="dxa"/>
            </w:tcMar>
            <w:vAlign w:val="center"/>
          </w:tcPr>
          <w:p w14:paraId="71493616">
            <w:pPr>
              <w:spacing w:after="0" w:line="240" w:lineRule="auto"/>
            </w:pPr>
            <w:r>
              <w:rPr>
                <w:sz w:val="18"/>
              </w:rPr>
              <w:t>Con chim có thể bay.</w:t>
            </w:r>
          </w:p>
        </w:tc>
      </w:tr>
      <w:tr w14:paraId="0E5A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214CF3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35D72F4">
            <w:pPr>
              <w:spacing w:after="0" w:line="240" w:lineRule="auto"/>
            </w:pPr>
            <w:r>
              <w:rPr>
                <w:sz w:val="18"/>
              </w:rPr>
              <w:t>The fish can swim.</w:t>
            </w:r>
          </w:p>
        </w:tc>
        <w:tc>
          <w:tcPr>
            <w:tcW w:w="4592" w:type="dxa"/>
            <w:shd w:val="clear" w:color="auto" w:fill="F7FAFC"/>
            <w:tcMar>
              <w:top w:w="55" w:type="dxa"/>
              <w:left w:w="70" w:type="dxa"/>
              <w:bottom w:w="55" w:type="dxa"/>
              <w:right w:w="70" w:type="dxa"/>
            </w:tcMar>
            <w:vAlign w:val="center"/>
          </w:tcPr>
          <w:p w14:paraId="030FC08E">
            <w:pPr>
              <w:spacing w:after="0" w:line="240" w:lineRule="auto"/>
            </w:pPr>
            <w:r>
              <w:rPr>
                <w:sz w:val="18"/>
              </w:rPr>
              <w:t>Con cá có thể bơi.</w:t>
            </w:r>
          </w:p>
        </w:tc>
      </w:tr>
      <w:tr w14:paraId="7DD7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6BC2989">
            <w:pPr>
              <w:spacing w:after="0" w:line="240" w:lineRule="auto"/>
              <w:jc w:val="center"/>
            </w:pPr>
            <w:r>
              <w:rPr>
                <w:sz w:val="18"/>
              </w:rPr>
              <w:t>5</w:t>
            </w:r>
          </w:p>
        </w:tc>
        <w:tc>
          <w:tcPr>
            <w:tcW w:w="4592" w:type="dxa"/>
            <w:tcMar>
              <w:top w:w="55" w:type="dxa"/>
              <w:left w:w="70" w:type="dxa"/>
              <w:bottom w:w="55" w:type="dxa"/>
              <w:right w:w="70" w:type="dxa"/>
            </w:tcMar>
            <w:vAlign w:val="center"/>
          </w:tcPr>
          <w:p w14:paraId="3B923B12">
            <w:pPr>
              <w:spacing w:after="0" w:line="240" w:lineRule="auto"/>
            </w:pPr>
            <w:r>
              <w:rPr>
                <w:sz w:val="18"/>
              </w:rPr>
              <w:t>The rabbit is small.</w:t>
            </w:r>
          </w:p>
        </w:tc>
        <w:tc>
          <w:tcPr>
            <w:tcW w:w="4592" w:type="dxa"/>
            <w:tcMar>
              <w:top w:w="55" w:type="dxa"/>
              <w:left w:w="70" w:type="dxa"/>
              <w:bottom w:w="55" w:type="dxa"/>
              <w:right w:w="70" w:type="dxa"/>
            </w:tcMar>
            <w:vAlign w:val="center"/>
          </w:tcPr>
          <w:p w14:paraId="73F0F442">
            <w:pPr>
              <w:spacing w:after="0" w:line="240" w:lineRule="auto"/>
            </w:pPr>
            <w:r>
              <w:rPr>
                <w:sz w:val="18"/>
              </w:rPr>
              <w:t>Con thỏ nhỏ.</w:t>
            </w:r>
          </w:p>
        </w:tc>
      </w:tr>
      <w:tr w14:paraId="3C9D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DDE3D7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1EA092D">
            <w:pPr>
              <w:spacing w:after="0" w:line="240" w:lineRule="auto"/>
            </w:pPr>
            <w:r>
              <w:rPr>
                <w:sz w:val="18"/>
              </w:rPr>
              <w:t>The elephant is big.</w:t>
            </w:r>
          </w:p>
        </w:tc>
        <w:tc>
          <w:tcPr>
            <w:tcW w:w="4592" w:type="dxa"/>
            <w:shd w:val="clear" w:color="auto" w:fill="F7FAFC"/>
            <w:tcMar>
              <w:top w:w="55" w:type="dxa"/>
              <w:left w:w="70" w:type="dxa"/>
              <w:bottom w:w="55" w:type="dxa"/>
              <w:right w:w="70" w:type="dxa"/>
            </w:tcMar>
            <w:vAlign w:val="center"/>
          </w:tcPr>
          <w:p w14:paraId="6A6EED98">
            <w:pPr>
              <w:spacing w:after="0" w:line="240" w:lineRule="auto"/>
            </w:pPr>
            <w:r>
              <w:rPr>
                <w:sz w:val="18"/>
              </w:rPr>
              <w:t>Con voi lớn.</w:t>
            </w:r>
          </w:p>
        </w:tc>
      </w:tr>
      <w:tr w14:paraId="4689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D393D9F">
            <w:pPr>
              <w:spacing w:after="0" w:line="240" w:lineRule="auto"/>
              <w:jc w:val="center"/>
            </w:pPr>
            <w:r>
              <w:rPr>
                <w:sz w:val="18"/>
              </w:rPr>
              <w:t>7</w:t>
            </w:r>
          </w:p>
        </w:tc>
        <w:tc>
          <w:tcPr>
            <w:tcW w:w="4592" w:type="dxa"/>
            <w:tcMar>
              <w:top w:w="55" w:type="dxa"/>
              <w:left w:w="70" w:type="dxa"/>
              <w:bottom w:w="55" w:type="dxa"/>
              <w:right w:w="70" w:type="dxa"/>
            </w:tcMar>
            <w:vAlign w:val="center"/>
          </w:tcPr>
          <w:p w14:paraId="67FDA9F1">
            <w:pPr>
              <w:spacing w:after="0" w:line="240" w:lineRule="auto"/>
            </w:pPr>
            <w:r>
              <w:rPr>
                <w:sz w:val="18"/>
              </w:rPr>
              <w:t>The monkey is funny.</w:t>
            </w:r>
          </w:p>
        </w:tc>
        <w:tc>
          <w:tcPr>
            <w:tcW w:w="4592" w:type="dxa"/>
            <w:tcMar>
              <w:top w:w="55" w:type="dxa"/>
              <w:left w:w="70" w:type="dxa"/>
              <w:bottom w:w="55" w:type="dxa"/>
              <w:right w:w="70" w:type="dxa"/>
            </w:tcMar>
            <w:vAlign w:val="center"/>
          </w:tcPr>
          <w:p w14:paraId="096D70B3">
            <w:pPr>
              <w:spacing w:after="0" w:line="240" w:lineRule="auto"/>
            </w:pPr>
            <w:r>
              <w:rPr>
                <w:sz w:val="18"/>
              </w:rPr>
              <w:t>Con khỉ rất vui nhộn.</w:t>
            </w:r>
          </w:p>
        </w:tc>
      </w:tr>
      <w:tr w14:paraId="3BAC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90E03C3">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9B31081">
            <w:pPr>
              <w:spacing w:after="0" w:line="240" w:lineRule="auto"/>
            </w:pPr>
            <w:r>
              <w:rPr>
                <w:sz w:val="18"/>
              </w:rPr>
              <w:t>The duck is yellow.</w:t>
            </w:r>
          </w:p>
        </w:tc>
        <w:tc>
          <w:tcPr>
            <w:tcW w:w="4592" w:type="dxa"/>
            <w:shd w:val="clear" w:color="auto" w:fill="F7FAFC"/>
            <w:tcMar>
              <w:top w:w="55" w:type="dxa"/>
              <w:left w:w="70" w:type="dxa"/>
              <w:bottom w:w="55" w:type="dxa"/>
              <w:right w:w="70" w:type="dxa"/>
            </w:tcMar>
            <w:vAlign w:val="center"/>
          </w:tcPr>
          <w:p w14:paraId="758CF555">
            <w:pPr>
              <w:spacing w:after="0" w:line="240" w:lineRule="auto"/>
            </w:pPr>
            <w:r>
              <w:rPr>
                <w:sz w:val="18"/>
              </w:rPr>
              <w:t>Con vịt có màu vàng.</w:t>
            </w:r>
          </w:p>
        </w:tc>
      </w:tr>
      <w:tr w14:paraId="37A5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D7DB7F1">
            <w:pPr>
              <w:spacing w:after="0" w:line="240" w:lineRule="auto"/>
              <w:jc w:val="center"/>
            </w:pPr>
            <w:r>
              <w:rPr>
                <w:sz w:val="18"/>
              </w:rPr>
              <w:t>9</w:t>
            </w:r>
          </w:p>
        </w:tc>
        <w:tc>
          <w:tcPr>
            <w:tcW w:w="4592" w:type="dxa"/>
            <w:tcMar>
              <w:top w:w="55" w:type="dxa"/>
              <w:left w:w="70" w:type="dxa"/>
              <w:bottom w:w="55" w:type="dxa"/>
              <w:right w:w="70" w:type="dxa"/>
            </w:tcMar>
            <w:vAlign w:val="center"/>
          </w:tcPr>
          <w:p w14:paraId="0B068BA5">
            <w:pPr>
              <w:spacing w:after="0" w:line="240" w:lineRule="auto"/>
            </w:pPr>
            <w:r>
              <w:rPr>
                <w:sz w:val="18"/>
              </w:rPr>
              <w:t>I like puppies.</w:t>
            </w:r>
          </w:p>
        </w:tc>
        <w:tc>
          <w:tcPr>
            <w:tcW w:w="4592" w:type="dxa"/>
            <w:tcMar>
              <w:top w:w="55" w:type="dxa"/>
              <w:left w:w="70" w:type="dxa"/>
              <w:bottom w:w="55" w:type="dxa"/>
              <w:right w:w="70" w:type="dxa"/>
            </w:tcMar>
            <w:vAlign w:val="center"/>
          </w:tcPr>
          <w:p w14:paraId="1527EC6C">
            <w:pPr>
              <w:spacing w:after="0" w:line="240" w:lineRule="auto"/>
            </w:pPr>
            <w:r>
              <w:rPr>
                <w:sz w:val="18"/>
              </w:rPr>
              <w:t>Con thích chó con.</w:t>
            </w:r>
          </w:p>
        </w:tc>
      </w:tr>
      <w:tr w14:paraId="20AA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8D2BE2">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50D971B0">
            <w:pPr>
              <w:spacing w:after="0" w:line="240" w:lineRule="auto"/>
            </w:pPr>
            <w:r>
              <w:rPr>
                <w:sz w:val="18"/>
              </w:rPr>
              <w:t>I love animals.</w:t>
            </w:r>
          </w:p>
        </w:tc>
        <w:tc>
          <w:tcPr>
            <w:tcW w:w="4592" w:type="dxa"/>
            <w:shd w:val="clear" w:color="auto" w:fill="F7FAFC"/>
            <w:tcMar>
              <w:top w:w="55" w:type="dxa"/>
              <w:left w:w="70" w:type="dxa"/>
              <w:bottom w:w="55" w:type="dxa"/>
              <w:right w:w="70" w:type="dxa"/>
            </w:tcMar>
            <w:vAlign w:val="center"/>
          </w:tcPr>
          <w:p w14:paraId="40EB5F0E">
            <w:pPr>
              <w:spacing w:after="0" w:line="240" w:lineRule="auto"/>
              <w:rPr>
                <w:lang w:val="fr-FR"/>
              </w:rPr>
            </w:pPr>
            <w:r>
              <w:rPr>
                <w:sz w:val="18"/>
                <w:lang w:val="fr-FR"/>
              </w:rPr>
              <w:t>Con yêu các con vật.</w:t>
            </w:r>
          </w:p>
        </w:tc>
      </w:tr>
    </w:tbl>
    <w:tbl>
      <w:tblPr>
        <w:tblStyle w:val="12"/>
        <w:tblW w:w="0" w:type="auto"/>
        <w:jc w:val="center"/>
        <w:tblLayout w:type="autofit"/>
        <w:tblCellMar>
          <w:top w:w="0" w:type="dxa"/>
          <w:left w:w="108" w:type="dxa"/>
          <w:bottom w:w="0" w:type="dxa"/>
          <w:right w:w="108" w:type="dxa"/>
        </w:tblCellMar>
      </w:tblPr>
      <w:tblGrid>
        <w:gridCol w:w="10206"/>
      </w:tblGrid>
      <w:tr w14:paraId="40AB972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4670EB2">
            <w:pPr>
              <w:spacing w:after="0"/>
              <w:rPr>
                <w:lang w:val="fr-FR"/>
              </w:rPr>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11D3BBB8">
      <w:pPr>
        <w:spacing w:after="40"/>
        <w:rPr>
          <w:lang w:val="fr-FR"/>
        </w:rPr>
      </w:pPr>
    </w:p>
    <w:p w14:paraId="02D54CED">
      <w:pPr>
        <w:pStyle w:val="3"/>
      </w:pPr>
      <w:r>
        <w:t>Chủ đề 8. Đồ ăn và thức uống (Food and Drinks)</w:t>
      </w:r>
    </w:p>
    <w:p w14:paraId="4BF4D3B9">
      <w:r>
        <w:rPr>
          <w:color w:val="555555"/>
          <w:sz w:val="19"/>
        </w:rPr>
        <w:t>Cách chia: 1 bài nhỏ. Tổng số câu: 10.</w:t>
      </w:r>
    </w:p>
    <w:p w14:paraId="0A6B3FD2">
      <w:pPr>
        <w:pStyle w:val="4"/>
      </w:pPr>
      <w:r>
        <w:t>Bài 1. Món con thích (Food I Like)</w:t>
      </w:r>
    </w:p>
    <w:tbl>
      <w:tblPr>
        <w:tblStyle w:val="12"/>
        <w:tblW w:w="0" w:type="auto"/>
        <w:jc w:val="center"/>
        <w:tblLayout w:type="autofit"/>
        <w:tblCellMar>
          <w:top w:w="0" w:type="dxa"/>
          <w:left w:w="108" w:type="dxa"/>
          <w:bottom w:w="0" w:type="dxa"/>
          <w:right w:w="108" w:type="dxa"/>
        </w:tblCellMar>
      </w:tblPr>
      <w:tblGrid>
        <w:gridCol w:w="10206"/>
      </w:tblGrid>
      <w:tr w14:paraId="67744E2C">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F7C1D13">
            <w:pPr>
              <w:keepNext/>
              <w:spacing w:after="0"/>
            </w:pPr>
            <w:r>
              <w:rPr>
                <w:b/>
                <w:color w:val="1F4E79"/>
                <w:sz w:val="19"/>
              </w:rPr>
              <w:t xml:space="preserve">Lời mở đầu tự động: </w:t>
            </w:r>
            <w:r>
              <w:rPr>
                <w:b w:val="0"/>
                <w:sz w:val="19"/>
                <w:highlight w:val="none"/>
              </w:rPr>
              <w:t>Hôm nay cô và con sẽ cùng học bài “Món con thích”.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F94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3E7D9E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09E7C29">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B0DE843">
            <w:pPr>
              <w:keepNext/>
              <w:jc w:val="center"/>
            </w:pPr>
            <w:r>
              <w:rPr>
                <w:b/>
                <w:sz w:val="18"/>
              </w:rPr>
              <w:t>Nghĩa tiếng Việt</w:t>
            </w:r>
          </w:p>
        </w:tc>
      </w:tr>
      <w:tr w14:paraId="0FDE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98580ED">
            <w:pPr>
              <w:spacing w:after="0" w:line="240" w:lineRule="auto"/>
              <w:jc w:val="center"/>
            </w:pPr>
            <w:r>
              <w:rPr>
                <w:sz w:val="18"/>
              </w:rPr>
              <w:t>1</w:t>
            </w:r>
          </w:p>
        </w:tc>
        <w:tc>
          <w:tcPr>
            <w:tcW w:w="4592" w:type="dxa"/>
            <w:tcMar>
              <w:top w:w="55" w:type="dxa"/>
              <w:left w:w="70" w:type="dxa"/>
              <w:bottom w:w="55" w:type="dxa"/>
              <w:right w:w="70" w:type="dxa"/>
            </w:tcMar>
            <w:vAlign w:val="center"/>
          </w:tcPr>
          <w:p w14:paraId="71AFF3BD">
            <w:pPr>
              <w:spacing w:after="0" w:line="240" w:lineRule="auto"/>
            </w:pPr>
            <w:r>
              <w:rPr>
                <w:sz w:val="18"/>
              </w:rPr>
              <w:t>I drink milk.</w:t>
            </w:r>
          </w:p>
        </w:tc>
        <w:tc>
          <w:tcPr>
            <w:tcW w:w="4592" w:type="dxa"/>
            <w:tcMar>
              <w:top w:w="55" w:type="dxa"/>
              <w:left w:w="70" w:type="dxa"/>
              <w:bottom w:w="55" w:type="dxa"/>
              <w:right w:w="70" w:type="dxa"/>
            </w:tcMar>
            <w:vAlign w:val="center"/>
          </w:tcPr>
          <w:p w14:paraId="06268C3B">
            <w:pPr>
              <w:spacing w:after="0" w:line="240" w:lineRule="auto"/>
            </w:pPr>
            <w:r>
              <w:rPr>
                <w:sz w:val="18"/>
              </w:rPr>
              <w:t>Con uống sữa.</w:t>
            </w:r>
          </w:p>
        </w:tc>
      </w:tr>
      <w:tr w14:paraId="2739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0921C2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04F49E7">
            <w:pPr>
              <w:spacing w:after="0" w:line="240" w:lineRule="auto"/>
            </w:pPr>
            <w:r>
              <w:rPr>
                <w:sz w:val="18"/>
              </w:rPr>
              <w:t>I drink water.</w:t>
            </w:r>
          </w:p>
        </w:tc>
        <w:tc>
          <w:tcPr>
            <w:tcW w:w="4592" w:type="dxa"/>
            <w:shd w:val="clear" w:color="auto" w:fill="F7FAFC"/>
            <w:tcMar>
              <w:top w:w="55" w:type="dxa"/>
              <w:left w:w="70" w:type="dxa"/>
              <w:bottom w:w="55" w:type="dxa"/>
              <w:right w:w="70" w:type="dxa"/>
            </w:tcMar>
            <w:vAlign w:val="center"/>
          </w:tcPr>
          <w:p w14:paraId="5CD30A2B">
            <w:pPr>
              <w:spacing w:after="0" w:line="240" w:lineRule="auto"/>
            </w:pPr>
            <w:r>
              <w:rPr>
                <w:sz w:val="18"/>
              </w:rPr>
              <w:t>Con uống nước.</w:t>
            </w:r>
          </w:p>
        </w:tc>
      </w:tr>
      <w:tr w14:paraId="6BAE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612459F">
            <w:pPr>
              <w:spacing w:after="0" w:line="240" w:lineRule="auto"/>
              <w:jc w:val="center"/>
            </w:pPr>
            <w:r>
              <w:rPr>
                <w:sz w:val="18"/>
              </w:rPr>
              <w:t>3</w:t>
            </w:r>
          </w:p>
        </w:tc>
        <w:tc>
          <w:tcPr>
            <w:tcW w:w="4592" w:type="dxa"/>
            <w:tcMar>
              <w:top w:w="55" w:type="dxa"/>
              <w:left w:w="70" w:type="dxa"/>
              <w:bottom w:w="55" w:type="dxa"/>
              <w:right w:w="70" w:type="dxa"/>
            </w:tcMar>
            <w:vAlign w:val="center"/>
          </w:tcPr>
          <w:p w14:paraId="3605CFAF">
            <w:pPr>
              <w:spacing w:after="0" w:line="240" w:lineRule="auto"/>
            </w:pPr>
            <w:r>
              <w:rPr>
                <w:sz w:val="18"/>
              </w:rPr>
              <w:t>I eat rice.</w:t>
            </w:r>
          </w:p>
        </w:tc>
        <w:tc>
          <w:tcPr>
            <w:tcW w:w="4592" w:type="dxa"/>
            <w:tcMar>
              <w:top w:w="55" w:type="dxa"/>
              <w:left w:w="70" w:type="dxa"/>
              <w:bottom w:w="55" w:type="dxa"/>
              <w:right w:w="70" w:type="dxa"/>
            </w:tcMar>
            <w:vAlign w:val="center"/>
          </w:tcPr>
          <w:p w14:paraId="17FD4E35">
            <w:pPr>
              <w:spacing w:after="0" w:line="240" w:lineRule="auto"/>
            </w:pPr>
            <w:r>
              <w:rPr>
                <w:sz w:val="18"/>
              </w:rPr>
              <w:t>Con ăn cơm.</w:t>
            </w:r>
          </w:p>
        </w:tc>
      </w:tr>
      <w:tr w14:paraId="3069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05E1CB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58100D6">
            <w:pPr>
              <w:spacing w:after="0" w:line="240" w:lineRule="auto"/>
            </w:pPr>
            <w:r>
              <w:rPr>
                <w:sz w:val="18"/>
              </w:rPr>
              <w:t>I eat bread.</w:t>
            </w:r>
          </w:p>
        </w:tc>
        <w:tc>
          <w:tcPr>
            <w:tcW w:w="4592" w:type="dxa"/>
            <w:shd w:val="clear" w:color="auto" w:fill="F7FAFC"/>
            <w:tcMar>
              <w:top w:w="55" w:type="dxa"/>
              <w:left w:w="70" w:type="dxa"/>
              <w:bottom w:w="55" w:type="dxa"/>
              <w:right w:w="70" w:type="dxa"/>
            </w:tcMar>
            <w:vAlign w:val="center"/>
          </w:tcPr>
          <w:p w14:paraId="4109CF7C">
            <w:pPr>
              <w:spacing w:after="0" w:line="240" w:lineRule="auto"/>
            </w:pPr>
            <w:r>
              <w:rPr>
                <w:sz w:val="18"/>
              </w:rPr>
              <w:t>Con ăn bánh mì.</w:t>
            </w:r>
          </w:p>
        </w:tc>
      </w:tr>
      <w:tr w14:paraId="4306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D9168DD">
            <w:pPr>
              <w:spacing w:after="0" w:line="240" w:lineRule="auto"/>
              <w:jc w:val="center"/>
            </w:pPr>
            <w:r>
              <w:rPr>
                <w:sz w:val="18"/>
              </w:rPr>
              <w:t>5</w:t>
            </w:r>
          </w:p>
        </w:tc>
        <w:tc>
          <w:tcPr>
            <w:tcW w:w="4592" w:type="dxa"/>
            <w:tcMar>
              <w:top w:w="55" w:type="dxa"/>
              <w:left w:w="70" w:type="dxa"/>
              <w:bottom w:w="55" w:type="dxa"/>
              <w:right w:w="70" w:type="dxa"/>
            </w:tcMar>
            <w:vAlign w:val="center"/>
          </w:tcPr>
          <w:p w14:paraId="2E70C179">
            <w:pPr>
              <w:spacing w:after="0" w:line="240" w:lineRule="auto"/>
            </w:pPr>
            <w:r>
              <w:rPr>
                <w:sz w:val="18"/>
              </w:rPr>
              <w:t>I like apples.</w:t>
            </w:r>
          </w:p>
        </w:tc>
        <w:tc>
          <w:tcPr>
            <w:tcW w:w="4592" w:type="dxa"/>
            <w:tcMar>
              <w:top w:w="55" w:type="dxa"/>
              <w:left w:w="70" w:type="dxa"/>
              <w:bottom w:w="55" w:type="dxa"/>
              <w:right w:w="70" w:type="dxa"/>
            </w:tcMar>
            <w:vAlign w:val="center"/>
          </w:tcPr>
          <w:p w14:paraId="36BB1AF8">
            <w:pPr>
              <w:spacing w:after="0" w:line="240" w:lineRule="auto"/>
            </w:pPr>
            <w:r>
              <w:rPr>
                <w:sz w:val="18"/>
              </w:rPr>
              <w:t>Con thích táo.</w:t>
            </w:r>
          </w:p>
        </w:tc>
      </w:tr>
      <w:tr w14:paraId="4905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A379FD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2FD2D76">
            <w:pPr>
              <w:spacing w:after="0" w:line="240" w:lineRule="auto"/>
            </w:pPr>
            <w:r>
              <w:rPr>
                <w:sz w:val="18"/>
              </w:rPr>
              <w:t>I like bananas.</w:t>
            </w:r>
          </w:p>
        </w:tc>
        <w:tc>
          <w:tcPr>
            <w:tcW w:w="4592" w:type="dxa"/>
            <w:shd w:val="clear" w:color="auto" w:fill="F7FAFC"/>
            <w:tcMar>
              <w:top w:w="55" w:type="dxa"/>
              <w:left w:w="70" w:type="dxa"/>
              <w:bottom w:w="55" w:type="dxa"/>
              <w:right w:w="70" w:type="dxa"/>
            </w:tcMar>
            <w:vAlign w:val="center"/>
          </w:tcPr>
          <w:p w14:paraId="75C606F1">
            <w:pPr>
              <w:spacing w:after="0" w:line="240" w:lineRule="auto"/>
            </w:pPr>
            <w:r>
              <w:rPr>
                <w:sz w:val="18"/>
              </w:rPr>
              <w:t>Con thích chuối.</w:t>
            </w:r>
          </w:p>
        </w:tc>
      </w:tr>
      <w:tr w14:paraId="272E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B93F8B8">
            <w:pPr>
              <w:spacing w:after="0" w:line="240" w:lineRule="auto"/>
              <w:jc w:val="center"/>
            </w:pPr>
            <w:r>
              <w:rPr>
                <w:sz w:val="18"/>
              </w:rPr>
              <w:t>7</w:t>
            </w:r>
          </w:p>
        </w:tc>
        <w:tc>
          <w:tcPr>
            <w:tcW w:w="4592" w:type="dxa"/>
            <w:tcMar>
              <w:top w:w="55" w:type="dxa"/>
              <w:left w:w="70" w:type="dxa"/>
              <w:bottom w:w="55" w:type="dxa"/>
              <w:right w:w="70" w:type="dxa"/>
            </w:tcMar>
            <w:vAlign w:val="center"/>
          </w:tcPr>
          <w:p w14:paraId="26B9A0C8">
            <w:pPr>
              <w:spacing w:after="0" w:line="240" w:lineRule="auto"/>
            </w:pPr>
            <w:r>
              <w:rPr>
                <w:sz w:val="18"/>
              </w:rPr>
              <w:t>The orange is sweet.</w:t>
            </w:r>
          </w:p>
        </w:tc>
        <w:tc>
          <w:tcPr>
            <w:tcW w:w="4592" w:type="dxa"/>
            <w:tcMar>
              <w:top w:w="55" w:type="dxa"/>
              <w:left w:w="70" w:type="dxa"/>
              <w:bottom w:w="55" w:type="dxa"/>
              <w:right w:w="70" w:type="dxa"/>
            </w:tcMar>
            <w:vAlign w:val="center"/>
          </w:tcPr>
          <w:p w14:paraId="3A59EEE6">
            <w:pPr>
              <w:spacing w:after="0" w:line="240" w:lineRule="auto"/>
            </w:pPr>
            <w:r>
              <w:rPr>
                <w:sz w:val="18"/>
              </w:rPr>
              <w:t>Quả cam ngọt.</w:t>
            </w:r>
          </w:p>
        </w:tc>
      </w:tr>
      <w:tr w14:paraId="6EDC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908DAD6">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3C02658">
            <w:pPr>
              <w:spacing w:after="0" w:line="240" w:lineRule="auto"/>
            </w:pPr>
            <w:r>
              <w:rPr>
                <w:sz w:val="18"/>
              </w:rPr>
              <w:t>The soup is warm.</w:t>
            </w:r>
          </w:p>
        </w:tc>
        <w:tc>
          <w:tcPr>
            <w:tcW w:w="4592" w:type="dxa"/>
            <w:shd w:val="clear" w:color="auto" w:fill="F7FAFC"/>
            <w:tcMar>
              <w:top w:w="55" w:type="dxa"/>
              <w:left w:w="70" w:type="dxa"/>
              <w:bottom w:w="55" w:type="dxa"/>
              <w:right w:w="70" w:type="dxa"/>
            </w:tcMar>
            <w:vAlign w:val="center"/>
          </w:tcPr>
          <w:p w14:paraId="2D8BFFAC">
            <w:pPr>
              <w:spacing w:after="0" w:line="240" w:lineRule="auto"/>
            </w:pPr>
            <w:r>
              <w:rPr>
                <w:sz w:val="18"/>
              </w:rPr>
              <w:t>Món súp ấm.</w:t>
            </w:r>
          </w:p>
        </w:tc>
      </w:tr>
      <w:tr w14:paraId="4FB1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FBCBF1C">
            <w:pPr>
              <w:spacing w:after="0" w:line="240" w:lineRule="auto"/>
              <w:jc w:val="center"/>
            </w:pPr>
            <w:r>
              <w:rPr>
                <w:sz w:val="18"/>
              </w:rPr>
              <w:t>9</w:t>
            </w:r>
          </w:p>
        </w:tc>
        <w:tc>
          <w:tcPr>
            <w:tcW w:w="4592" w:type="dxa"/>
            <w:tcMar>
              <w:top w:w="55" w:type="dxa"/>
              <w:left w:w="70" w:type="dxa"/>
              <w:bottom w:w="55" w:type="dxa"/>
              <w:right w:w="70" w:type="dxa"/>
            </w:tcMar>
            <w:vAlign w:val="center"/>
          </w:tcPr>
          <w:p w14:paraId="56FC408E">
            <w:pPr>
              <w:spacing w:after="0" w:line="240" w:lineRule="auto"/>
            </w:pPr>
            <w:r>
              <w:rPr>
                <w:sz w:val="18"/>
              </w:rPr>
              <w:t>I am hungry.</w:t>
            </w:r>
          </w:p>
        </w:tc>
        <w:tc>
          <w:tcPr>
            <w:tcW w:w="4592" w:type="dxa"/>
            <w:tcMar>
              <w:top w:w="55" w:type="dxa"/>
              <w:left w:w="70" w:type="dxa"/>
              <w:bottom w:w="55" w:type="dxa"/>
              <w:right w:w="70" w:type="dxa"/>
            </w:tcMar>
            <w:vAlign w:val="center"/>
          </w:tcPr>
          <w:p w14:paraId="264567F2">
            <w:pPr>
              <w:spacing w:after="0" w:line="240" w:lineRule="auto"/>
            </w:pPr>
            <w:r>
              <w:rPr>
                <w:sz w:val="18"/>
              </w:rPr>
              <w:t>Con đói.</w:t>
            </w:r>
          </w:p>
        </w:tc>
      </w:tr>
      <w:tr w14:paraId="3EF9E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7C80F1">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516B8C5E">
            <w:pPr>
              <w:spacing w:after="0" w:line="240" w:lineRule="auto"/>
            </w:pPr>
            <w:r>
              <w:rPr>
                <w:sz w:val="18"/>
              </w:rPr>
              <w:t>I am thirsty.</w:t>
            </w:r>
          </w:p>
        </w:tc>
        <w:tc>
          <w:tcPr>
            <w:tcW w:w="4592" w:type="dxa"/>
            <w:shd w:val="clear" w:color="auto" w:fill="F7FAFC"/>
            <w:tcMar>
              <w:top w:w="55" w:type="dxa"/>
              <w:left w:w="70" w:type="dxa"/>
              <w:bottom w:w="55" w:type="dxa"/>
              <w:right w:w="70" w:type="dxa"/>
            </w:tcMar>
            <w:vAlign w:val="center"/>
          </w:tcPr>
          <w:p w14:paraId="25F4E4CA">
            <w:pPr>
              <w:spacing w:after="0" w:line="240" w:lineRule="auto"/>
            </w:pPr>
            <w:r>
              <w:rPr>
                <w:sz w:val="18"/>
              </w:rPr>
              <w:t>Con khát.</w:t>
            </w:r>
          </w:p>
        </w:tc>
      </w:tr>
    </w:tbl>
    <w:tbl>
      <w:tblPr>
        <w:tblStyle w:val="12"/>
        <w:tblW w:w="0" w:type="auto"/>
        <w:jc w:val="center"/>
        <w:tblLayout w:type="autofit"/>
        <w:tblCellMar>
          <w:top w:w="0" w:type="dxa"/>
          <w:left w:w="108" w:type="dxa"/>
          <w:bottom w:w="0" w:type="dxa"/>
          <w:right w:w="108" w:type="dxa"/>
        </w:tblCellMar>
      </w:tblPr>
      <w:tblGrid>
        <w:gridCol w:w="10206"/>
      </w:tblGrid>
      <w:tr w14:paraId="148592A9">
        <w:trPr>
          <w:cantSplit/>
          <w:jc w:val="center"/>
        </w:trPr>
        <w:tc>
          <w:tcPr>
            <w:tcW w:w="10206" w:type="dxa"/>
            <w:shd w:val="clear" w:color="auto" w:fill="F1F8E9"/>
            <w:tcMar>
              <w:top w:w="90" w:type="dxa"/>
              <w:left w:w="120" w:type="dxa"/>
              <w:bottom w:w="90" w:type="dxa"/>
              <w:right w:w="120" w:type="dxa"/>
            </w:tcMar>
          </w:tcPr>
          <w:p w14:paraId="15706955">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63581A62">
      <w:pPr>
        <w:spacing w:after="40"/>
      </w:pPr>
    </w:p>
    <w:p w14:paraId="45F91C42">
      <w:pPr>
        <w:pStyle w:val="3"/>
      </w:pPr>
      <w:r>
        <w:t>Chủ đề 9. Đồ chơi của con (My Toys)</w:t>
      </w:r>
    </w:p>
    <w:p w14:paraId="00BDF715">
      <w:r>
        <w:rPr>
          <w:color w:val="555555"/>
          <w:sz w:val="19"/>
        </w:rPr>
        <w:t>Cách chia: 1 bài nhỏ. Tổng số câu: 10.</w:t>
      </w:r>
    </w:p>
    <w:p w14:paraId="12BC91B6">
      <w:pPr>
        <w:pStyle w:val="4"/>
      </w:pPr>
      <w:r>
        <w:t>Bài 1. Cùng chơi nào (Let's Play)</w:t>
      </w:r>
    </w:p>
    <w:tbl>
      <w:tblPr>
        <w:tblStyle w:val="12"/>
        <w:tblW w:w="0" w:type="auto"/>
        <w:jc w:val="center"/>
        <w:tblLayout w:type="autofit"/>
        <w:tblCellMar>
          <w:top w:w="0" w:type="dxa"/>
          <w:left w:w="108" w:type="dxa"/>
          <w:bottom w:w="0" w:type="dxa"/>
          <w:right w:w="108" w:type="dxa"/>
        </w:tblCellMar>
      </w:tblPr>
      <w:tblGrid>
        <w:gridCol w:w="10206"/>
      </w:tblGrid>
      <w:tr w14:paraId="0394941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72EA59E">
            <w:pPr>
              <w:keepNext/>
              <w:spacing w:after="0"/>
            </w:pPr>
            <w:r>
              <w:rPr>
                <w:b/>
                <w:color w:val="1F4E79"/>
                <w:sz w:val="19"/>
              </w:rPr>
              <w:t xml:space="preserve">Lời mở đầu tự động: </w:t>
            </w:r>
            <w:r>
              <w:rPr>
                <w:b w:val="0"/>
                <w:sz w:val="19"/>
                <w:highlight w:val="none"/>
              </w:rPr>
              <w:t>Hôm nay cô và con sẽ cùng học bài “Cùng chơi nào”.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71C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6016DD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FDF181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CABD524">
            <w:pPr>
              <w:keepNext/>
              <w:jc w:val="center"/>
            </w:pPr>
            <w:r>
              <w:rPr>
                <w:b/>
                <w:sz w:val="18"/>
              </w:rPr>
              <w:t>Nghĩa tiếng Việt</w:t>
            </w:r>
          </w:p>
        </w:tc>
      </w:tr>
      <w:tr w14:paraId="2CD0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8EFECB">
            <w:pPr>
              <w:spacing w:after="0" w:line="240" w:lineRule="auto"/>
              <w:jc w:val="center"/>
            </w:pPr>
            <w:r>
              <w:rPr>
                <w:sz w:val="18"/>
              </w:rPr>
              <w:t>1</w:t>
            </w:r>
          </w:p>
        </w:tc>
        <w:tc>
          <w:tcPr>
            <w:tcW w:w="4592" w:type="dxa"/>
            <w:tcMar>
              <w:top w:w="55" w:type="dxa"/>
              <w:left w:w="70" w:type="dxa"/>
              <w:bottom w:w="55" w:type="dxa"/>
              <w:right w:w="70" w:type="dxa"/>
            </w:tcMar>
            <w:vAlign w:val="center"/>
          </w:tcPr>
          <w:p w14:paraId="7ED1A13C">
            <w:pPr>
              <w:spacing w:after="0" w:line="240" w:lineRule="auto"/>
            </w:pPr>
            <w:r>
              <w:rPr>
                <w:sz w:val="18"/>
              </w:rPr>
              <w:t>This is my ball.</w:t>
            </w:r>
          </w:p>
        </w:tc>
        <w:tc>
          <w:tcPr>
            <w:tcW w:w="4592" w:type="dxa"/>
            <w:tcMar>
              <w:top w:w="55" w:type="dxa"/>
              <w:left w:w="70" w:type="dxa"/>
              <w:bottom w:w="55" w:type="dxa"/>
              <w:right w:w="70" w:type="dxa"/>
            </w:tcMar>
            <w:vAlign w:val="center"/>
          </w:tcPr>
          <w:p w14:paraId="4B2385CA">
            <w:pPr>
              <w:spacing w:after="0" w:line="240" w:lineRule="auto"/>
              <w:rPr>
                <w:lang w:val="fr-FR"/>
              </w:rPr>
            </w:pPr>
            <w:r>
              <w:rPr>
                <w:sz w:val="18"/>
                <w:lang w:val="fr-FR"/>
              </w:rPr>
              <w:t>Đây là quả bóng của con.</w:t>
            </w:r>
          </w:p>
        </w:tc>
      </w:tr>
      <w:tr w14:paraId="55AF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31D900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02A29B1">
            <w:pPr>
              <w:spacing w:after="0" w:line="240" w:lineRule="auto"/>
            </w:pPr>
            <w:r>
              <w:rPr>
                <w:sz w:val="18"/>
              </w:rPr>
              <w:t>This is my doll.</w:t>
            </w:r>
          </w:p>
        </w:tc>
        <w:tc>
          <w:tcPr>
            <w:tcW w:w="4592" w:type="dxa"/>
            <w:shd w:val="clear" w:color="auto" w:fill="F7FAFC"/>
            <w:tcMar>
              <w:top w:w="55" w:type="dxa"/>
              <w:left w:w="70" w:type="dxa"/>
              <w:bottom w:w="55" w:type="dxa"/>
              <w:right w:w="70" w:type="dxa"/>
            </w:tcMar>
            <w:vAlign w:val="center"/>
          </w:tcPr>
          <w:p w14:paraId="5C8E2F09">
            <w:pPr>
              <w:spacing w:after="0" w:line="240" w:lineRule="auto"/>
              <w:rPr>
                <w:lang w:val="fr-FR"/>
              </w:rPr>
            </w:pPr>
            <w:r>
              <w:rPr>
                <w:sz w:val="18"/>
                <w:lang w:val="fr-FR"/>
              </w:rPr>
              <w:t>Đây là búp bê của con.</w:t>
            </w:r>
          </w:p>
        </w:tc>
      </w:tr>
      <w:tr w14:paraId="3C79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14C6465">
            <w:pPr>
              <w:spacing w:after="0" w:line="240" w:lineRule="auto"/>
              <w:jc w:val="center"/>
            </w:pPr>
            <w:r>
              <w:rPr>
                <w:sz w:val="18"/>
              </w:rPr>
              <w:t>3</w:t>
            </w:r>
          </w:p>
        </w:tc>
        <w:tc>
          <w:tcPr>
            <w:tcW w:w="4592" w:type="dxa"/>
            <w:tcMar>
              <w:top w:w="55" w:type="dxa"/>
              <w:left w:w="70" w:type="dxa"/>
              <w:bottom w:w="55" w:type="dxa"/>
              <w:right w:w="70" w:type="dxa"/>
            </w:tcMar>
            <w:vAlign w:val="center"/>
          </w:tcPr>
          <w:p w14:paraId="2AB4497D">
            <w:pPr>
              <w:spacing w:after="0" w:line="240" w:lineRule="auto"/>
            </w:pPr>
            <w:r>
              <w:rPr>
                <w:sz w:val="18"/>
              </w:rPr>
              <w:t>This is my toy car.</w:t>
            </w:r>
          </w:p>
        </w:tc>
        <w:tc>
          <w:tcPr>
            <w:tcW w:w="4592" w:type="dxa"/>
            <w:tcMar>
              <w:top w:w="55" w:type="dxa"/>
              <w:left w:w="70" w:type="dxa"/>
              <w:bottom w:w="55" w:type="dxa"/>
              <w:right w:w="70" w:type="dxa"/>
            </w:tcMar>
            <w:vAlign w:val="center"/>
          </w:tcPr>
          <w:p w14:paraId="61740F3C">
            <w:pPr>
              <w:spacing w:after="0" w:line="240" w:lineRule="auto"/>
              <w:rPr>
                <w:lang w:val="fr-FR"/>
              </w:rPr>
            </w:pPr>
            <w:r>
              <w:rPr>
                <w:sz w:val="18"/>
                <w:lang w:val="fr-FR"/>
              </w:rPr>
              <w:t>Đây là xe đồ chơi của con.</w:t>
            </w:r>
          </w:p>
        </w:tc>
      </w:tr>
      <w:tr w14:paraId="5DE6D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4AF9B3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FE1B10B">
            <w:pPr>
              <w:spacing w:after="0" w:line="240" w:lineRule="auto"/>
            </w:pPr>
            <w:r>
              <w:rPr>
                <w:sz w:val="18"/>
              </w:rPr>
              <w:t>This is my teddy bear.</w:t>
            </w:r>
          </w:p>
        </w:tc>
        <w:tc>
          <w:tcPr>
            <w:tcW w:w="4592" w:type="dxa"/>
            <w:shd w:val="clear" w:color="auto" w:fill="F7FAFC"/>
            <w:tcMar>
              <w:top w:w="55" w:type="dxa"/>
              <w:left w:w="70" w:type="dxa"/>
              <w:bottom w:w="55" w:type="dxa"/>
              <w:right w:w="70" w:type="dxa"/>
            </w:tcMar>
            <w:vAlign w:val="center"/>
          </w:tcPr>
          <w:p w14:paraId="0051D1B6">
            <w:pPr>
              <w:spacing w:after="0" w:line="240" w:lineRule="auto"/>
              <w:rPr>
                <w:lang w:val="fr-FR"/>
              </w:rPr>
            </w:pPr>
            <w:r>
              <w:rPr>
                <w:sz w:val="18"/>
                <w:lang w:val="fr-FR"/>
              </w:rPr>
              <w:t>Đây là gấu bông của con.</w:t>
            </w:r>
          </w:p>
        </w:tc>
      </w:tr>
      <w:tr w14:paraId="61C1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BD341CA">
            <w:pPr>
              <w:spacing w:after="0" w:line="240" w:lineRule="auto"/>
              <w:jc w:val="center"/>
            </w:pPr>
            <w:r>
              <w:rPr>
                <w:sz w:val="18"/>
              </w:rPr>
              <w:t>5</w:t>
            </w:r>
          </w:p>
        </w:tc>
        <w:tc>
          <w:tcPr>
            <w:tcW w:w="4592" w:type="dxa"/>
            <w:tcMar>
              <w:top w:w="55" w:type="dxa"/>
              <w:left w:w="70" w:type="dxa"/>
              <w:bottom w:w="55" w:type="dxa"/>
              <w:right w:w="70" w:type="dxa"/>
            </w:tcMar>
            <w:vAlign w:val="center"/>
          </w:tcPr>
          <w:p w14:paraId="728FD758">
            <w:pPr>
              <w:spacing w:after="0" w:line="240" w:lineRule="auto"/>
            </w:pPr>
            <w:r>
              <w:rPr>
                <w:sz w:val="18"/>
              </w:rPr>
              <w:t>I have a red kite.</w:t>
            </w:r>
          </w:p>
        </w:tc>
        <w:tc>
          <w:tcPr>
            <w:tcW w:w="4592" w:type="dxa"/>
            <w:tcMar>
              <w:top w:w="55" w:type="dxa"/>
              <w:left w:w="70" w:type="dxa"/>
              <w:bottom w:w="55" w:type="dxa"/>
              <w:right w:w="70" w:type="dxa"/>
            </w:tcMar>
            <w:vAlign w:val="center"/>
          </w:tcPr>
          <w:p w14:paraId="134539A4">
            <w:pPr>
              <w:spacing w:after="0" w:line="240" w:lineRule="auto"/>
            </w:pPr>
            <w:r>
              <w:rPr>
                <w:sz w:val="18"/>
              </w:rPr>
              <w:t>Con có một chiếc diều màu đỏ.</w:t>
            </w:r>
          </w:p>
        </w:tc>
      </w:tr>
      <w:tr w14:paraId="34C6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3623E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90B2DE7">
            <w:pPr>
              <w:spacing w:after="0" w:line="240" w:lineRule="auto"/>
            </w:pPr>
            <w:r>
              <w:rPr>
                <w:sz w:val="18"/>
              </w:rPr>
              <w:t>I build with blocks.</w:t>
            </w:r>
          </w:p>
        </w:tc>
        <w:tc>
          <w:tcPr>
            <w:tcW w:w="4592" w:type="dxa"/>
            <w:shd w:val="clear" w:color="auto" w:fill="F7FAFC"/>
            <w:tcMar>
              <w:top w:w="55" w:type="dxa"/>
              <w:left w:w="70" w:type="dxa"/>
              <w:bottom w:w="55" w:type="dxa"/>
              <w:right w:w="70" w:type="dxa"/>
            </w:tcMar>
            <w:vAlign w:val="center"/>
          </w:tcPr>
          <w:p w14:paraId="4CECD57A">
            <w:pPr>
              <w:spacing w:after="0" w:line="240" w:lineRule="auto"/>
            </w:pPr>
            <w:r>
              <w:rPr>
                <w:sz w:val="18"/>
              </w:rPr>
              <w:t>Con xếp các khối đồ chơi.</w:t>
            </w:r>
          </w:p>
        </w:tc>
      </w:tr>
      <w:tr w14:paraId="74EE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FF5BE4E">
            <w:pPr>
              <w:spacing w:after="0" w:line="240" w:lineRule="auto"/>
              <w:jc w:val="center"/>
            </w:pPr>
            <w:r>
              <w:rPr>
                <w:sz w:val="18"/>
              </w:rPr>
              <w:t>7</w:t>
            </w:r>
          </w:p>
        </w:tc>
        <w:tc>
          <w:tcPr>
            <w:tcW w:w="4592" w:type="dxa"/>
            <w:tcMar>
              <w:top w:w="55" w:type="dxa"/>
              <w:left w:w="70" w:type="dxa"/>
              <w:bottom w:w="55" w:type="dxa"/>
              <w:right w:w="70" w:type="dxa"/>
            </w:tcMar>
            <w:vAlign w:val="center"/>
          </w:tcPr>
          <w:p w14:paraId="51929C2A">
            <w:pPr>
              <w:spacing w:after="0" w:line="240" w:lineRule="auto"/>
            </w:pPr>
            <w:r>
              <w:rPr>
                <w:sz w:val="18"/>
              </w:rPr>
              <w:t>The ball can bounce.</w:t>
            </w:r>
          </w:p>
        </w:tc>
        <w:tc>
          <w:tcPr>
            <w:tcW w:w="4592" w:type="dxa"/>
            <w:tcMar>
              <w:top w:w="55" w:type="dxa"/>
              <w:left w:w="70" w:type="dxa"/>
              <w:bottom w:w="55" w:type="dxa"/>
              <w:right w:w="70" w:type="dxa"/>
            </w:tcMar>
            <w:vAlign w:val="center"/>
          </w:tcPr>
          <w:p w14:paraId="007DCB55">
            <w:pPr>
              <w:spacing w:after="0" w:line="240" w:lineRule="auto"/>
            </w:pPr>
            <w:r>
              <w:rPr>
                <w:sz w:val="18"/>
              </w:rPr>
              <w:t>Quả bóng có thể nảy.</w:t>
            </w:r>
          </w:p>
        </w:tc>
      </w:tr>
      <w:tr w14:paraId="3EFF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F7654EC">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9A4C504">
            <w:pPr>
              <w:spacing w:after="0" w:line="240" w:lineRule="auto"/>
            </w:pPr>
            <w:r>
              <w:rPr>
                <w:sz w:val="18"/>
              </w:rPr>
              <w:t>The car goes fast.</w:t>
            </w:r>
          </w:p>
        </w:tc>
        <w:tc>
          <w:tcPr>
            <w:tcW w:w="4592" w:type="dxa"/>
            <w:shd w:val="clear" w:color="auto" w:fill="F7FAFC"/>
            <w:tcMar>
              <w:top w:w="55" w:type="dxa"/>
              <w:left w:w="70" w:type="dxa"/>
              <w:bottom w:w="55" w:type="dxa"/>
              <w:right w:w="70" w:type="dxa"/>
            </w:tcMar>
            <w:vAlign w:val="center"/>
          </w:tcPr>
          <w:p w14:paraId="3126F7DB">
            <w:pPr>
              <w:spacing w:after="0" w:line="240" w:lineRule="auto"/>
            </w:pPr>
            <w:r>
              <w:rPr>
                <w:sz w:val="18"/>
              </w:rPr>
              <w:t>Chiếc xe chạy nhanh.</w:t>
            </w:r>
          </w:p>
        </w:tc>
      </w:tr>
      <w:tr w14:paraId="094C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4EEA0E9">
            <w:pPr>
              <w:spacing w:after="0" w:line="240" w:lineRule="auto"/>
              <w:jc w:val="center"/>
            </w:pPr>
            <w:r>
              <w:rPr>
                <w:sz w:val="18"/>
              </w:rPr>
              <w:t>9</w:t>
            </w:r>
          </w:p>
        </w:tc>
        <w:tc>
          <w:tcPr>
            <w:tcW w:w="4592" w:type="dxa"/>
            <w:tcMar>
              <w:top w:w="55" w:type="dxa"/>
              <w:left w:w="70" w:type="dxa"/>
              <w:bottom w:w="55" w:type="dxa"/>
              <w:right w:w="70" w:type="dxa"/>
            </w:tcMar>
            <w:vAlign w:val="center"/>
          </w:tcPr>
          <w:p w14:paraId="319FE768">
            <w:pPr>
              <w:spacing w:after="0" w:line="240" w:lineRule="auto"/>
            </w:pPr>
            <w:r>
              <w:rPr>
                <w:sz w:val="18"/>
              </w:rPr>
              <w:t>I share my toys.</w:t>
            </w:r>
          </w:p>
        </w:tc>
        <w:tc>
          <w:tcPr>
            <w:tcW w:w="4592" w:type="dxa"/>
            <w:tcMar>
              <w:top w:w="55" w:type="dxa"/>
              <w:left w:w="70" w:type="dxa"/>
              <w:bottom w:w="55" w:type="dxa"/>
              <w:right w:w="70" w:type="dxa"/>
            </w:tcMar>
            <w:vAlign w:val="center"/>
          </w:tcPr>
          <w:p w14:paraId="5E7D55AC">
            <w:pPr>
              <w:spacing w:after="0" w:line="240" w:lineRule="auto"/>
            </w:pPr>
            <w:r>
              <w:rPr>
                <w:sz w:val="18"/>
              </w:rPr>
              <w:t>Con chia sẻ đồ chơi.</w:t>
            </w:r>
          </w:p>
        </w:tc>
      </w:tr>
      <w:tr w14:paraId="32AA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BA1C9EE">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68CC8B52">
            <w:pPr>
              <w:spacing w:after="0" w:line="240" w:lineRule="auto"/>
            </w:pPr>
            <w:r>
              <w:rPr>
                <w:sz w:val="18"/>
              </w:rPr>
              <w:t>I like to play.</w:t>
            </w:r>
          </w:p>
        </w:tc>
        <w:tc>
          <w:tcPr>
            <w:tcW w:w="4592" w:type="dxa"/>
            <w:shd w:val="clear" w:color="auto" w:fill="F7FAFC"/>
            <w:tcMar>
              <w:top w:w="55" w:type="dxa"/>
              <w:left w:w="70" w:type="dxa"/>
              <w:bottom w:w="55" w:type="dxa"/>
              <w:right w:w="70" w:type="dxa"/>
            </w:tcMar>
            <w:vAlign w:val="center"/>
          </w:tcPr>
          <w:p w14:paraId="0A09BD28">
            <w:pPr>
              <w:spacing w:after="0" w:line="240" w:lineRule="auto"/>
            </w:pPr>
            <w:r>
              <w:rPr>
                <w:sz w:val="18"/>
              </w:rPr>
              <w:t>Con thích chơi.</w:t>
            </w:r>
          </w:p>
        </w:tc>
      </w:tr>
    </w:tbl>
    <w:tbl>
      <w:tblPr>
        <w:tblStyle w:val="12"/>
        <w:tblW w:w="0" w:type="auto"/>
        <w:jc w:val="center"/>
        <w:tblLayout w:type="autofit"/>
        <w:tblCellMar>
          <w:top w:w="0" w:type="dxa"/>
          <w:left w:w="108" w:type="dxa"/>
          <w:bottom w:w="0" w:type="dxa"/>
          <w:right w:w="108" w:type="dxa"/>
        </w:tblCellMar>
      </w:tblPr>
      <w:tblGrid>
        <w:gridCol w:w="10206"/>
      </w:tblGrid>
      <w:tr w14:paraId="35A5188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CF38794">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19AAABC4">
      <w:pPr>
        <w:spacing w:after="40"/>
      </w:pPr>
    </w:p>
    <w:p w14:paraId="438C44EF">
      <w:pPr>
        <w:pStyle w:val="3"/>
      </w:pPr>
      <w:r>
        <w:t>Chủ đề 10. Hành động và cảm xúc (Actions and Feelings)</w:t>
      </w:r>
    </w:p>
    <w:p w14:paraId="773D70A5">
      <w:r>
        <w:rPr>
          <w:color w:val="555555"/>
          <w:sz w:val="19"/>
        </w:rPr>
        <w:t>Cách chia: 1 bài nhỏ. Tổng số câu: 10.</w:t>
      </w:r>
    </w:p>
    <w:p w14:paraId="0B175265">
      <w:pPr>
        <w:pStyle w:val="4"/>
      </w:pPr>
      <w:r>
        <w:t>Bài 1. Con làm gì và cảm thấy thế nào (What I Do and Feel)</w:t>
      </w:r>
    </w:p>
    <w:tbl>
      <w:tblPr>
        <w:tblStyle w:val="12"/>
        <w:tblW w:w="0" w:type="auto"/>
        <w:jc w:val="center"/>
        <w:tblLayout w:type="autofit"/>
        <w:tblCellMar>
          <w:top w:w="0" w:type="dxa"/>
          <w:left w:w="108" w:type="dxa"/>
          <w:bottom w:w="0" w:type="dxa"/>
          <w:right w:w="108" w:type="dxa"/>
        </w:tblCellMar>
      </w:tblPr>
      <w:tblGrid>
        <w:gridCol w:w="10206"/>
      </w:tblGrid>
      <w:tr w14:paraId="3203D55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8C0A843">
            <w:pPr>
              <w:keepNext/>
              <w:spacing w:after="0"/>
            </w:pPr>
            <w:r>
              <w:rPr>
                <w:b/>
                <w:color w:val="1F4E79"/>
                <w:sz w:val="19"/>
              </w:rPr>
              <w:t xml:space="preserve">Lời mở đầu tự động: </w:t>
            </w:r>
            <w:r>
              <w:rPr>
                <w:b w:val="0"/>
                <w:sz w:val="19"/>
                <w:highlight w:val="none"/>
              </w:rPr>
              <w:t>Hôm nay cô và con sẽ cùng học bài “Con làm gì và cảm thấy thế nào”.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0AE0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81BB9D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AB4CA5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4C33AA8">
            <w:pPr>
              <w:keepNext/>
              <w:jc w:val="center"/>
            </w:pPr>
            <w:r>
              <w:rPr>
                <w:b/>
                <w:sz w:val="18"/>
              </w:rPr>
              <w:t>Nghĩa tiếng Việt</w:t>
            </w:r>
          </w:p>
        </w:tc>
      </w:tr>
      <w:tr w14:paraId="5919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FDDAD1F">
            <w:pPr>
              <w:spacing w:after="0" w:line="240" w:lineRule="auto"/>
              <w:jc w:val="center"/>
            </w:pPr>
            <w:r>
              <w:rPr>
                <w:sz w:val="18"/>
              </w:rPr>
              <w:t>1</w:t>
            </w:r>
          </w:p>
        </w:tc>
        <w:tc>
          <w:tcPr>
            <w:tcW w:w="4592" w:type="dxa"/>
            <w:tcMar>
              <w:top w:w="55" w:type="dxa"/>
              <w:left w:w="70" w:type="dxa"/>
              <w:bottom w:w="55" w:type="dxa"/>
              <w:right w:w="70" w:type="dxa"/>
            </w:tcMar>
            <w:vAlign w:val="center"/>
          </w:tcPr>
          <w:p w14:paraId="764789A0">
            <w:pPr>
              <w:spacing w:after="0" w:line="240" w:lineRule="auto"/>
            </w:pPr>
            <w:r>
              <w:rPr>
                <w:sz w:val="18"/>
              </w:rPr>
              <w:t>I stand up.</w:t>
            </w:r>
          </w:p>
        </w:tc>
        <w:tc>
          <w:tcPr>
            <w:tcW w:w="4592" w:type="dxa"/>
            <w:tcMar>
              <w:top w:w="55" w:type="dxa"/>
              <w:left w:w="70" w:type="dxa"/>
              <w:bottom w:w="55" w:type="dxa"/>
              <w:right w:w="70" w:type="dxa"/>
            </w:tcMar>
            <w:vAlign w:val="center"/>
          </w:tcPr>
          <w:p w14:paraId="3177B9A2">
            <w:pPr>
              <w:spacing w:after="0" w:line="240" w:lineRule="auto"/>
            </w:pPr>
            <w:r>
              <w:rPr>
                <w:sz w:val="18"/>
              </w:rPr>
              <w:t>Con đứng lên.</w:t>
            </w:r>
          </w:p>
        </w:tc>
      </w:tr>
      <w:tr w14:paraId="0116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BE23A0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0D832B8">
            <w:pPr>
              <w:spacing w:after="0" w:line="240" w:lineRule="auto"/>
            </w:pPr>
            <w:r>
              <w:rPr>
                <w:sz w:val="18"/>
              </w:rPr>
              <w:t>I sit down.</w:t>
            </w:r>
          </w:p>
        </w:tc>
        <w:tc>
          <w:tcPr>
            <w:tcW w:w="4592" w:type="dxa"/>
            <w:shd w:val="clear" w:color="auto" w:fill="F7FAFC"/>
            <w:tcMar>
              <w:top w:w="55" w:type="dxa"/>
              <w:left w:w="70" w:type="dxa"/>
              <w:bottom w:w="55" w:type="dxa"/>
              <w:right w:w="70" w:type="dxa"/>
            </w:tcMar>
            <w:vAlign w:val="center"/>
          </w:tcPr>
          <w:p w14:paraId="311EAE70">
            <w:pPr>
              <w:spacing w:after="0" w:line="240" w:lineRule="auto"/>
            </w:pPr>
            <w:r>
              <w:rPr>
                <w:sz w:val="18"/>
              </w:rPr>
              <w:t>Con ngồi xuống.</w:t>
            </w:r>
          </w:p>
        </w:tc>
      </w:tr>
      <w:tr w14:paraId="4FA0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0DA2E9D">
            <w:pPr>
              <w:spacing w:after="0" w:line="240" w:lineRule="auto"/>
              <w:jc w:val="center"/>
            </w:pPr>
            <w:r>
              <w:rPr>
                <w:sz w:val="18"/>
              </w:rPr>
              <w:t>3</w:t>
            </w:r>
          </w:p>
        </w:tc>
        <w:tc>
          <w:tcPr>
            <w:tcW w:w="4592" w:type="dxa"/>
            <w:tcMar>
              <w:top w:w="55" w:type="dxa"/>
              <w:left w:w="70" w:type="dxa"/>
              <w:bottom w:w="55" w:type="dxa"/>
              <w:right w:w="70" w:type="dxa"/>
            </w:tcMar>
            <w:vAlign w:val="center"/>
          </w:tcPr>
          <w:p w14:paraId="2D3B354C">
            <w:pPr>
              <w:spacing w:after="0" w:line="240" w:lineRule="auto"/>
            </w:pPr>
            <w:r>
              <w:rPr>
                <w:sz w:val="18"/>
              </w:rPr>
              <w:t>I can walk.</w:t>
            </w:r>
          </w:p>
        </w:tc>
        <w:tc>
          <w:tcPr>
            <w:tcW w:w="4592" w:type="dxa"/>
            <w:tcMar>
              <w:top w:w="55" w:type="dxa"/>
              <w:left w:w="70" w:type="dxa"/>
              <w:bottom w:w="55" w:type="dxa"/>
              <w:right w:w="70" w:type="dxa"/>
            </w:tcMar>
            <w:vAlign w:val="center"/>
          </w:tcPr>
          <w:p w14:paraId="53787801">
            <w:pPr>
              <w:spacing w:after="0" w:line="240" w:lineRule="auto"/>
            </w:pPr>
            <w:r>
              <w:rPr>
                <w:sz w:val="18"/>
              </w:rPr>
              <w:t>Con có thể đi bộ.</w:t>
            </w:r>
          </w:p>
        </w:tc>
      </w:tr>
      <w:tr w14:paraId="7394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FF02991">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B779A69">
            <w:pPr>
              <w:spacing w:after="0" w:line="240" w:lineRule="auto"/>
            </w:pPr>
            <w:r>
              <w:rPr>
                <w:sz w:val="18"/>
              </w:rPr>
              <w:t>I can run.</w:t>
            </w:r>
          </w:p>
        </w:tc>
        <w:tc>
          <w:tcPr>
            <w:tcW w:w="4592" w:type="dxa"/>
            <w:shd w:val="clear" w:color="auto" w:fill="F7FAFC"/>
            <w:tcMar>
              <w:top w:w="55" w:type="dxa"/>
              <w:left w:w="70" w:type="dxa"/>
              <w:bottom w:w="55" w:type="dxa"/>
              <w:right w:w="70" w:type="dxa"/>
            </w:tcMar>
            <w:vAlign w:val="center"/>
          </w:tcPr>
          <w:p w14:paraId="566B75DA">
            <w:pPr>
              <w:spacing w:after="0" w:line="240" w:lineRule="auto"/>
            </w:pPr>
            <w:r>
              <w:rPr>
                <w:sz w:val="18"/>
              </w:rPr>
              <w:t>Con có thể chạy.</w:t>
            </w:r>
          </w:p>
        </w:tc>
      </w:tr>
      <w:tr w14:paraId="3DA9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61B4432">
            <w:pPr>
              <w:spacing w:after="0" w:line="240" w:lineRule="auto"/>
              <w:jc w:val="center"/>
            </w:pPr>
            <w:r>
              <w:rPr>
                <w:sz w:val="18"/>
              </w:rPr>
              <w:t>5</w:t>
            </w:r>
          </w:p>
        </w:tc>
        <w:tc>
          <w:tcPr>
            <w:tcW w:w="4592" w:type="dxa"/>
            <w:tcMar>
              <w:top w:w="55" w:type="dxa"/>
              <w:left w:w="70" w:type="dxa"/>
              <w:bottom w:w="55" w:type="dxa"/>
              <w:right w:w="70" w:type="dxa"/>
            </w:tcMar>
            <w:vAlign w:val="center"/>
          </w:tcPr>
          <w:p w14:paraId="4F13F287">
            <w:pPr>
              <w:spacing w:after="0" w:line="240" w:lineRule="auto"/>
            </w:pPr>
            <w:r>
              <w:rPr>
                <w:sz w:val="18"/>
              </w:rPr>
              <w:t>I can jump.</w:t>
            </w:r>
          </w:p>
        </w:tc>
        <w:tc>
          <w:tcPr>
            <w:tcW w:w="4592" w:type="dxa"/>
            <w:tcMar>
              <w:top w:w="55" w:type="dxa"/>
              <w:left w:w="70" w:type="dxa"/>
              <w:bottom w:w="55" w:type="dxa"/>
              <w:right w:w="70" w:type="dxa"/>
            </w:tcMar>
            <w:vAlign w:val="center"/>
          </w:tcPr>
          <w:p w14:paraId="4B4C0001">
            <w:pPr>
              <w:spacing w:after="0" w:line="240" w:lineRule="auto"/>
            </w:pPr>
            <w:r>
              <w:rPr>
                <w:sz w:val="18"/>
              </w:rPr>
              <w:t>Con có thể nhảy.</w:t>
            </w:r>
          </w:p>
        </w:tc>
      </w:tr>
      <w:tr w14:paraId="3F7E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A6ABAA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B88790F">
            <w:pPr>
              <w:spacing w:after="0" w:line="240" w:lineRule="auto"/>
            </w:pPr>
            <w:r>
              <w:rPr>
                <w:sz w:val="18"/>
              </w:rPr>
              <w:t>I clap my hands.</w:t>
            </w:r>
          </w:p>
        </w:tc>
        <w:tc>
          <w:tcPr>
            <w:tcW w:w="4592" w:type="dxa"/>
            <w:shd w:val="clear" w:color="auto" w:fill="F7FAFC"/>
            <w:tcMar>
              <w:top w:w="55" w:type="dxa"/>
              <w:left w:w="70" w:type="dxa"/>
              <w:bottom w:w="55" w:type="dxa"/>
              <w:right w:w="70" w:type="dxa"/>
            </w:tcMar>
            <w:vAlign w:val="center"/>
          </w:tcPr>
          <w:p w14:paraId="0D98F1BE">
            <w:pPr>
              <w:spacing w:after="0" w:line="240" w:lineRule="auto"/>
            </w:pPr>
            <w:r>
              <w:rPr>
                <w:sz w:val="18"/>
              </w:rPr>
              <w:t>Con vỗ tay.</w:t>
            </w:r>
          </w:p>
        </w:tc>
      </w:tr>
      <w:tr w14:paraId="1AA9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EF7CEA1">
            <w:pPr>
              <w:spacing w:after="0" w:line="240" w:lineRule="auto"/>
              <w:jc w:val="center"/>
            </w:pPr>
            <w:r>
              <w:rPr>
                <w:sz w:val="18"/>
              </w:rPr>
              <w:t>7</w:t>
            </w:r>
          </w:p>
        </w:tc>
        <w:tc>
          <w:tcPr>
            <w:tcW w:w="4592" w:type="dxa"/>
            <w:tcMar>
              <w:top w:w="55" w:type="dxa"/>
              <w:left w:w="70" w:type="dxa"/>
              <w:bottom w:w="55" w:type="dxa"/>
              <w:right w:w="70" w:type="dxa"/>
            </w:tcMar>
            <w:vAlign w:val="center"/>
          </w:tcPr>
          <w:p w14:paraId="03BEF5CC">
            <w:pPr>
              <w:spacing w:after="0" w:line="240" w:lineRule="auto"/>
            </w:pPr>
            <w:r>
              <w:rPr>
                <w:sz w:val="18"/>
              </w:rPr>
              <w:t>I am happy.</w:t>
            </w:r>
          </w:p>
        </w:tc>
        <w:tc>
          <w:tcPr>
            <w:tcW w:w="4592" w:type="dxa"/>
            <w:tcMar>
              <w:top w:w="55" w:type="dxa"/>
              <w:left w:w="70" w:type="dxa"/>
              <w:bottom w:w="55" w:type="dxa"/>
              <w:right w:w="70" w:type="dxa"/>
            </w:tcMar>
            <w:vAlign w:val="center"/>
          </w:tcPr>
          <w:p w14:paraId="4FE83799">
            <w:pPr>
              <w:spacing w:after="0" w:line="240" w:lineRule="auto"/>
            </w:pPr>
            <w:r>
              <w:rPr>
                <w:sz w:val="18"/>
              </w:rPr>
              <w:t>Con vui.</w:t>
            </w:r>
          </w:p>
        </w:tc>
      </w:tr>
      <w:tr w14:paraId="6B4B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37FC85">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EDF23F9">
            <w:pPr>
              <w:spacing w:after="0" w:line="240" w:lineRule="auto"/>
            </w:pPr>
            <w:r>
              <w:rPr>
                <w:sz w:val="18"/>
              </w:rPr>
              <w:t>I am sad.</w:t>
            </w:r>
          </w:p>
        </w:tc>
        <w:tc>
          <w:tcPr>
            <w:tcW w:w="4592" w:type="dxa"/>
            <w:shd w:val="clear" w:color="auto" w:fill="F7FAFC"/>
            <w:tcMar>
              <w:top w:w="55" w:type="dxa"/>
              <w:left w:w="70" w:type="dxa"/>
              <w:bottom w:w="55" w:type="dxa"/>
              <w:right w:w="70" w:type="dxa"/>
            </w:tcMar>
            <w:vAlign w:val="center"/>
          </w:tcPr>
          <w:p w14:paraId="5174075C">
            <w:pPr>
              <w:spacing w:after="0" w:line="240" w:lineRule="auto"/>
            </w:pPr>
            <w:r>
              <w:rPr>
                <w:sz w:val="18"/>
              </w:rPr>
              <w:t>Con buồn.</w:t>
            </w:r>
          </w:p>
        </w:tc>
      </w:tr>
      <w:tr w14:paraId="537B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0BE750B">
            <w:pPr>
              <w:spacing w:after="0" w:line="240" w:lineRule="auto"/>
              <w:jc w:val="center"/>
            </w:pPr>
            <w:r>
              <w:rPr>
                <w:sz w:val="18"/>
              </w:rPr>
              <w:t>9</w:t>
            </w:r>
          </w:p>
        </w:tc>
        <w:tc>
          <w:tcPr>
            <w:tcW w:w="4592" w:type="dxa"/>
            <w:tcMar>
              <w:top w:w="55" w:type="dxa"/>
              <w:left w:w="70" w:type="dxa"/>
              <w:bottom w:w="55" w:type="dxa"/>
              <w:right w:w="70" w:type="dxa"/>
            </w:tcMar>
            <w:vAlign w:val="center"/>
          </w:tcPr>
          <w:p w14:paraId="659CFE23">
            <w:pPr>
              <w:spacing w:after="0" w:line="240" w:lineRule="auto"/>
            </w:pPr>
            <w:r>
              <w:rPr>
                <w:sz w:val="18"/>
              </w:rPr>
              <w:t>I am sleepy.</w:t>
            </w:r>
          </w:p>
        </w:tc>
        <w:tc>
          <w:tcPr>
            <w:tcW w:w="4592" w:type="dxa"/>
            <w:tcMar>
              <w:top w:w="55" w:type="dxa"/>
              <w:left w:w="70" w:type="dxa"/>
              <w:bottom w:w="55" w:type="dxa"/>
              <w:right w:w="70" w:type="dxa"/>
            </w:tcMar>
            <w:vAlign w:val="center"/>
          </w:tcPr>
          <w:p w14:paraId="52CE6812">
            <w:pPr>
              <w:spacing w:after="0" w:line="240" w:lineRule="auto"/>
            </w:pPr>
            <w:r>
              <w:rPr>
                <w:sz w:val="18"/>
              </w:rPr>
              <w:t>Con buồn ngủ.</w:t>
            </w:r>
          </w:p>
        </w:tc>
      </w:tr>
      <w:tr w14:paraId="5118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C8C287B">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67F9CE1F">
            <w:pPr>
              <w:spacing w:after="0" w:line="240" w:lineRule="auto"/>
            </w:pPr>
            <w:r>
              <w:rPr>
                <w:sz w:val="18"/>
              </w:rPr>
              <w:t>I feel good.</w:t>
            </w:r>
          </w:p>
        </w:tc>
        <w:tc>
          <w:tcPr>
            <w:tcW w:w="4592" w:type="dxa"/>
            <w:shd w:val="clear" w:color="auto" w:fill="F7FAFC"/>
            <w:tcMar>
              <w:top w:w="55" w:type="dxa"/>
              <w:left w:w="70" w:type="dxa"/>
              <w:bottom w:w="55" w:type="dxa"/>
              <w:right w:w="70" w:type="dxa"/>
            </w:tcMar>
            <w:vAlign w:val="center"/>
          </w:tcPr>
          <w:p w14:paraId="75657A7D">
            <w:pPr>
              <w:spacing w:after="0" w:line="240" w:lineRule="auto"/>
            </w:pPr>
            <w:r>
              <w:rPr>
                <w:sz w:val="18"/>
              </w:rPr>
              <w:t>Con cảm thấy khỏe.</w:t>
            </w:r>
          </w:p>
        </w:tc>
      </w:tr>
    </w:tbl>
    <w:tbl>
      <w:tblPr>
        <w:tblStyle w:val="12"/>
        <w:tblW w:w="0" w:type="auto"/>
        <w:jc w:val="center"/>
        <w:tblLayout w:type="autofit"/>
        <w:tblCellMar>
          <w:top w:w="0" w:type="dxa"/>
          <w:left w:w="108" w:type="dxa"/>
          <w:bottom w:w="0" w:type="dxa"/>
          <w:right w:w="108" w:type="dxa"/>
        </w:tblCellMar>
      </w:tblPr>
      <w:tblGrid>
        <w:gridCol w:w="10206"/>
      </w:tblGrid>
      <w:tr w14:paraId="15D56A2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5DEF7CE">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375675F2">
      <w:pPr>
        <w:spacing w:after="40"/>
      </w:pPr>
    </w:p>
    <w:p w14:paraId="0AF79098">
      <w:r>
        <w:br w:type="page"/>
      </w:r>
    </w:p>
    <w:p w14:paraId="5672DC3A">
      <w:pPr>
        <w:pStyle w:val="2"/>
      </w:pPr>
      <w:r>
        <w:t>PHẦN 2. NHÓM 6–7 tuổi – TIẾNG ANH KHỞI ĐẦU</w:t>
      </w:r>
    </w:p>
    <w:p w14:paraId="0F778214">
      <w:r>
        <w:rPr>
          <w:color w:val="464646"/>
        </w:rPr>
        <w:t>Gồm 10 chủ đề, 17 bài nhỏ và 118 câu mẫu.</w:t>
      </w:r>
    </w:p>
    <w:p w14:paraId="76C5E70B">
      <w:pPr>
        <w:pStyle w:val="3"/>
      </w:pPr>
      <w:r>
        <w:t>Chủ đề 1. Tên và tuổi của con (My Name and Age)</w:t>
      </w:r>
    </w:p>
    <w:p w14:paraId="213D9087">
      <w:r>
        <w:rPr>
          <w:color w:val="555555"/>
          <w:sz w:val="19"/>
        </w:rPr>
        <w:t>Cách chia: 1 bài nhỏ. Tổng số câu: 10.</w:t>
      </w:r>
    </w:p>
    <w:p w14:paraId="51DE4483">
      <w:pPr>
        <w:pStyle w:val="4"/>
      </w:pPr>
      <w:r>
        <w:t>Bài 1. Giới thiệu bản thân (Introducing Myself)</w:t>
      </w:r>
    </w:p>
    <w:tbl>
      <w:tblPr>
        <w:tblStyle w:val="12"/>
        <w:tblW w:w="0" w:type="auto"/>
        <w:jc w:val="center"/>
        <w:tblLayout w:type="autofit"/>
        <w:tblCellMar>
          <w:top w:w="0" w:type="dxa"/>
          <w:left w:w="108" w:type="dxa"/>
          <w:bottom w:w="0" w:type="dxa"/>
          <w:right w:w="108" w:type="dxa"/>
        </w:tblCellMar>
      </w:tblPr>
      <w:tblGrid>
        <w:gridCol w:w="10206"/>
      </w:tblGrid>
      <w:tr w14:paraId="65B7EB8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6F73BA4">
            <w:pPr>
              <w:keepNext/>
              <w:spacing w:after="0"/>
            </w:pPr>
            <w:r>
              <w:rPr>
                <w:b/>
                <w:color w:val="1F4E79"/>
                <w:sz w:val="19"/>
              </w:rPr>
              <w:t>Lời mở đầu tự động:</w:t>
            </w:r>
            <w:r>
              <w:rPr>
                <w:b/>
                <w:color w:val="1F4E79"/>
                <w:sz w:val="19"/>
                <w:highlight w:val="yellow"/>
              </w:rPr>
              <w:t xml:space="preserve"> </w:t>
            </w:r>
            <w:r>
              <w:rPr>
                <w:b w:val="0"/>
                <w:sz w:val="19"/>
                <w:highlight w:val="yellow"/>
              </w:rPr>
              <w:t>Hôm nay cô và con sẽ cùng học bài “Giới thiệu bản thân”.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AE8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BD46C6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F5029C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1606AA6">
            <w:pPr>
              <w:keepNext/>
              <w:jc w:val="center"/>
            </w:pPr>
            <w:r>
              <w:rPr>
                <w:b/>
                <w:sz w:val="18"/>
              </w:rPr>
              <w:t>Nghĩa tiếng Việt</w:t>
            </w:r>
          </w:p>
        </w:tc>
      </w:tr>
      <w:tr w14:paraId="6568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AE222E8">
            <w:pPr>
              <w:spacing w:after="0" w:line="240" w:lineRule="auto"/>
              <w:jc w:val="center"/>
            </w:pPr>
            <w:r>
              <w:rPr>
                <w:sz w:val="18"/>
              </w:rPr>
              <w:t>1</w:t>
            </w:r>
          </w:p>
        </w:tc>
        <w:tc>
          <w:tcPr>
            <w:tcW w:w="4592" w:type="dxa"/>
            <w:tcMar>
              <w:top w:w="55" w:type="dxa"/>
              <w:left w:w="70" w:type="dxa"/>
              <w:bottom w:w="55" w:type="dxa"/>
              <w:right w:w="70" w:type="dxa"/>
            </w:tcMar>
            <w:vAlign w:val="center"/>
          </w:tcPr>
          <w:p w14:paraId="4061F1AD">
            <w:pPr>
              <w:spacing w:after="0" w:line="240" w:lineRule="auto"/>
            </w:pPr>
            <w:r>
              <w:rPr>
                <w:sz w:val="18"/>
              </w:rPr>
              <w:t>Hello, my name is An.</w:t>
            </w:r>
          </w:p>
        </w:tc>
        <w:tc>
          <w:tcPr>
            <w:tcW w:w="4592" w:type="dxa"/>
            <w:tcMar>
              <w:top w:w="55" w:type="dxa"/>
              <w:left w:w="70" w:type="dxa"/>
              <w:bottom w:w="55" w:type="dxa"/>
              <w:right w:w="70" w:type="dxa"/>
            </w:tcMar>
            <w:vAlign w:val="center"/>
          </w:tcPr>
          <w:p w14:paraId="08815A0F">
            <w:pPr>
              <w:spacing w:after="0" w:line="240" w:lineRule="auto"/>
              <w:rPr>
                <w:lang w:val="fr-FR"/>
              </w:rPr>
            </w:pPr>
            <w:r>
              <w:rPr>
                <w:sz w:val="18"/>
                <w:lang w:val="fr-FR"/>
              </w:rPr>
              <w:t>Xin chào, con tên là An.</w:t>
            </w:r>
          </w:p>
        </w:tc>
      </w:tr>
      <w:tr w14:paraId="5222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BD95AC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C7BFF45">
            <w:pPr>
              <w:spacing w:after="0" w:line="240" w:lineRule="auto"/>
            </w:pPr>
            <w:r>
              <w:rPr>
                <w:sz w:val="18"/>
              </w:rPr>
              <w:t>You can call me An.</w:t>
            </w:r>
          </w:p>
        </w:tc>
        <w:tc>
          <w:tcPr>
            <w:tcW w:w="4592" w:type="dxa"/>
            <w:shd w:val="clear" w:color="auto" w:fill="F7FAFC"/>
            <w:tcMar>
              <w:top w:w="55" w:type="dxa"/>
              <w:left w:w="70" w:type="dxa"/>
              <w:bottom w:w="55" w:type="dxa"/>
              <w:right w:w="70" w:type="dxa"/>
            </w:tcMar>
            <w:vAlign w:val="center"/>
          </w:tcPr>
          <w:p w14:paraId="1BFCF3D4">
            <w:pPr>
              <w:spacing w:after="0" w:line="240" w:lineRule="auto"/>
              <w:rPr>
                <w:lang w:val="fr-FR"/>
              </w:rPr>
            </w:pPr>
            <w:r>
              <w:rPr>
                <w:sz w:val="18"/>
                <w:lang w:val="fr-FR"/>
              </w:rPr>
              <w:t>Cô có thể gọi con là An.</w:t>
            </w:r>
          </w:p>
        </w:tc>
      </w:tr>
      <w:tr w14:paraId="5BE5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B0D6B75">
            <w:pPr>
              <w:spacing w:after="0" w:line="240" w:lineRule="auto"/>
              <w:jc w:val="center"/>
            </w:pPr>
            <w:r>
              <w:rPr>
                <w:sz w:val="18"/>
              </w:rPr>
              <w:t>3</w:t>
            </w:r>
          </w:p>
        </w:tc>
        <w:tc>
          <w:tcPr>
            <w:tcW w:w="4592" w:type="dxa"/>
            <w:tcMar>
              <w:top w:w="55" w:type="dxa"/>
              <w:left w:w="70" w:type="dxa"/>
              <w:bottom w:w="55" w:type="dxa"/>
              <w:right w:w="70" w:type="dxa"/>
            </w:tcMar>
            <w:vAlign w:val="center"/>
          </w:tcPr>
          <w:p w14:paraId="6CE01582">
            <w:pPr>
              <w:spacing w:after="0" w:line="240" w:lineRule="auto"/>
            </w:pPr>
            <w:r>
              <w:rPr>
                <w:sz w:val="18"/>
              </w:rPr>
              <w:t>I am six years old.</w:t>
            </w:r>
          </w:p>
        </w:tc>
        <w:tc>
          <w:tcPr>
            <w:tcW w:w="4592" w:type="dxa"/>
            <w:tcMar>
              <w:top w:w="55" w:type="dxa"/>
              <w:left w:w="70" w:type="dxa"/>
              <w:bottom w:w="55" w:type="dxa"/>
              <w:right w:w="70" w:type="dxa"/>
            </w:tcMar>
            <w:vAlign w:val="center"/>
          </w:tcPr>
          <w:p w14:paraId="6BA60A4B">
            <w:pPr>
              <w:spacing w:after="0" w:line="240" w:lineRule="auto"/>
            </w:pPr>
            <w:r>
              <w:rPr>
                <w:sz w:val="18"/>
              </w:rPr>
              <w:t>Con sáu tuổi.</w:t>
            </w:r>
          </w:p>
        </w:tc>
      </w:tr>
      <w:tr w14:paraId="5D0A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BC2DBA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D713271">
            <w:pPr>
              <w:spacing w:after="0" w:line="240" w:lineRule="auto"/>
            </w:pPr>
            <w:r>
              <w:rPr>
                <w:sz w:val="18"/>
              </w:rPr>
              <w:t>My birthday is in May.</w:t>
            </w:r>
          </w:p>
        </w:tc>
        <w:tc>
          <w:tcPr>
            <w:tcW w:w="4592" w:type="dxa"/>
            <w:shd w:val="clear" w:color="auto" w:fill="F7FAFC"/>
            <w:tcMar>
              <w:top w:w="55" w:type="dxa"/>
              <w:left w:w="70" w:type="dxa"/>
              <w:bottom w:w="55" w:type="dxa"/>
              <w:right w:w="70" w:type="dxa"/>
            </w:tcMar>
            <w:vAlign w:val="center"/>
          </w:tcPr>
          <w:p w14:paraId="1AA8E94D">
            <w:pPr>
              <w:spacing w:after="0" w:line="240" w:lineRule="auto"/>
            </w:pPr>
            <w:r>
              <w:rPr>
                <w:sz w:val="18"/>
              </w:rPr>
              <w:t>Sinh nhật của con vào tháng Năm.</w:t>
            </w:r>
          </w:p>
        </w:tc>
      </w:tr>
      <w:tr w14:paraId="65FA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8B4A3E3">
            <w:pPr>
              <w:spacing w:after="0" w:line="240" w:lineRule="auto"/>
              <w:jc w:val="center"/>
            </w:pPr>
            <w:r>
              <w:rPr>
                <w:sz w:val="18"/>
              </w:rPr>
              <w:t>5</w:t>
            </w:r>
          </w:p>
        </w:tc>
        <w:tc>
          <w:tcPr>
            <w:tcW w:w="4592" w:type="dxa"/>
            <w:tcMar>
              <w:top w:w="55" w:type="dxa"/>
              <w:left w:w="70" w:type="dxa"/>
              <w:bottom w:w="55" w:type="dxa"/>
              <w:right w:w="70" w:type="dxa"/>
            </w:tcMar>
            <w:vAlign w:val="center"/>
          </w:tcPr>
          <w:p w14:paraId="1500001A">
            <w:pPr>
              <w:spacing w:after="0" w:line="240" w:lineRule="auto"/>
            </w:pPr>
            <w:r>
              <w:rPr>
                <w:sz w:val="18"/>
              </w:rPr>
              <w:t>I live in Ho Chi Minh City.</w:t>
            </w:r>
          </w:p>
        </w:tc>
        <w:tc>
          <w:tcPr>
            <w:tcW w:w="4592" w:type="dxa"/>
            <w:tcMar>
              <w:top w:w="55" w:type="dxa"/>
              <w:left w:w="70" w:type="dxa"/>
              <w:bottom w:w="55" w:type="dxa"/>
              <w:right w:w="70" w:type="dxa"/>
            </w:tcMar>
            <w:vAlign w:val="center"/>
          </w:tcPr>
          <w:p w14:paraId="3C10A79C">
            <w:pPr>
              <w:spacing w:after="0" w:line="240" w:lineRule="auto"/>
            </w:pPr>
            <w:r>
              <w:rPr>
                <w:sz w:val="18"/>
              </w:rPr>
              <w:t>Con sống ở Thành phố Hồ Chí Minh.</w:t>
            </w:r>
          </w:p>
        </w:tc>
      </w:tr>
      <w:tr w14:paraId="73BA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1BFECB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AE9FFF4">
            <w:pPr>
              <w:spacing w:after="0" w:line="240" w:lineRule="auto"/>
            </w:pPr>
            <w:r>
              <w:rPr>
                <w:sz w:val="18"/>
              </w:rPr>
              <w:t>I am from Vietnam.</w:t>
            </w:r>
          </w:p>
        </w:tc>
        <w:tc>
          <w:tcPr>
            <w:tcW w:w="4592" w:type="dxa"/>
            <w:shd w:val="clear" w:color="auto" w:fill="F7FAFC"/>
            <w:tcMar>
              <w:top w:w="55" w:type="dxa"/>
              <w:left w:w="70" w:type="dxa"/>
              <w:bottom w:w="55" w:type="dxa"/>
              <w:right w:w="70" w:type="dxa"/>
            </w:tcMar>
            <w:vAlign w:val="center"/>
          </w:tcPr>
          <w:p w14:paraId="1E0CFFB2">
            <w:pPr>
              <w:spacing w:after="0" w:line="240" w:lineRule="auto"/>
            </w:pPr>
            <w:r>
              <w:rPr>
                <w:sz w:val="18"/>
              </w:rPr>
              <w:t>Con đến từ Việt Nam.</w:t>
            </w:r>
          </w:p>
        </w:tc>
      </w:tr>
      <w:tr w14:paraId="0EB8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430D591">
            <w:pPr>
              <w:spacing w:after="0" w:line="240" w:lineRule="auto"/>
              <w:jc w:val="center"/>
            </w:pPr>
            <w:r>
              <w:rPr>
                <w:sz w:val="18"/>
              </w:rPr>
              <w:t>7</w:t>
            </w:r>
          </w:p>
        </w:tc>
        <w:tc>
          <w:tcPr>
            <w:tcW w:w="4592" w:type="dxa"/>
            <w:tcMar>
              <w:top w:w="55" w:type="dxa"/>
              <w:left w:w="70" w:type="dxa"/>
              <w:bottom w:w="55" w:type="dxa"/>
              <w:right w:w="70" w:type="dxa"/>
            </w:tcMar>
            <w:vAlign w:val="center"/>
          </w:tcPr>
          <w:p w14:paraId="207DF1C5">
            <w:pPr>
              <w:spacing w:after="0" w:line="240" w:lineRule="auto"/>
            </w:pPr>
            <w:r>
              <w:rPr>
                <w:sz w:val="18"/>
              </w:rPr>
              <w:t>I am a student.</w:t>
            </w:r>
          </w:p>
        </w:tc>
        <w:tc>
          <w:tcPr>
            <w:tcW w:w="4592" w:type="dxa"/>
            <w:tcMar>
              <w:top w:w="55" w:type="dxa"/>
              <w:left w:w="70" w:type="dxa"/>
              <w:bottom w:w="55" w:type="dxa"/>
              <w:right w:w="70" w:type="dxa"/>
            </w:tcMar>
            <w:vAlign w:val="center"/>
          </w:tcPr>
          <w:p w14:paraId="1AB0E118">
            <w:pPr>
              <w:spacing w:after="0" w:line="240" w:lineRule="auto"/>
            </w:pPr>
            <w:r>
              <w:rPr>
                <w:sz w:val="18"/>
              </w:rPr>
              <w:t>Con là học sinh.</w:t>
            </w:r>
          </w:p>
        </w:tc>
      </w:tr>
      <w:tr w14:paraId="6321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7567D0A">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5C07CB03">
            <w:pPr>
              <w:spacing w:after="0" w:line="240" w:lineRule="auto"/>
            </w:pPr>
            <w:r>
              <w:rPr>
                <w:sz w:val="18"/>
              </w:rPr>
              <w:t>I like English.</w:t>
            </w:r>
          </w:p>
        </w:tc>
        <w:tc>
          <w:tcPr>
            <w:tcW w:w="4592" w:type="dxa"/>
            <w:shd w:val="clear" w:color="auto" w:fill="F7FAFC"/>
            <w:tcMar>
              <w:top w:w="55" w:type="dxa"/>
              <w:left w:w="70" w:type="dxa"/>
              <w:bottom w:w="55" w:type="dxa"/>
              <w:right w:w="70" w:type="dxa"/>
            </w:tcMar>
            <w:vAlign w:val="center"/>
          </w:tcPr>
          <w:p w14:paraId="32041EE3">
            <w:pPr>
              <w:spacing w:after="0" w:line="240" w:lineRule="auto"/>
            </w:pPr>
            <w:r>
              <w:rPr>
                <w:sz w:val="18"/>
              </w:rPr>
              <w:t>Con thích tiếng Anh.</w:t>
            </w:r>
          </w:p>
        </w:tc>
      </w:tr>
      <w:tr w14:paraId="3AB1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FF94715">
            <w:pPr>
              <w:spacing w:after="0" w:line="240" w:lineRule="auto"/>
              <w:jc w:val="center"/>
            </w:pPr>
            <w:r>
              <w:rPr>
                <w:sz w:val="18"/>
              </w:rPr>
              <w:t>9</w:t>
            </w:r>
          </w:p>
        </w:tc>
        <w:tc>
          <w:tcPr>
            <w:tcW w:w="4592" w:type="dxa"/>
            <w:tcMar>
              <w:top w:w="55" w:type="dxa"/>
              <w:left w:w="70" w:type="dxa"/>
              <w:bottom w:w="55" w:type="dxa"/>
              <w:right w:w="70" w:type="dxa"/>
            </w:tcMar>
            <w:vAlign w:val="center"/>
          </w:tcPr>
          <w:p w14:paraId="3928AA8D">
            <w:pPr>
              <w:spacing w:after="0" w:line="240" w:lineRule="auto"/>
            </w:pPr>
            <w:r>
              <w:rPr>
                <w:sz w:val="18"/>
              </w:rPr>
              <w:t>Nice to meet you.</w:t>
            </w:r>
          </w:p>
        </w:tc>
        <w:tc>
          <w:tcPr>
            <w:tcW w:w="4592" w:type="dxa"/>
            <w:tcMar>
              <w:top w:w="55" w:type="dxa"/>
              <w:left w:w="70" w:type="dxa"/>
              <w:bottom w:w="55" w:type="dxa"/>
              <w:right w:w="70" w:type="dxa"/>
            </w:tcMar>
            <w:vAlign w:val="center"/>
          </w:tcPr>
          <w:p w14:paraId="6823A65B">
            <w:pPr>
              <w:spacing w:after="0" w:line="240" w:lineRule="auto"/>
            </w:pPr>
            <w:r>
              <w:rPr>
                <w:sz w:val="18"/>
              </w:rPr>
              <w:t>Rất vui được gặp cô.</w:t>
            </w:r>
          </w:p>
        </w:tc>
      </w:tr>
      <w:tr w14:paraId="6520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6117990">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77717F79">
            <w:pPr>
              <w:spacing w:after="0" w:line="240" w:lineRule="auto"/>
            </w:pPr>
            <w:r>
              <w:rPr>
                <w:sz w:val="18"/>
              </w:rPr>
              <w:t>Let’s be friends.</w:t>
            </w:r>
          </w:p>
        </w:tc>
        <w:tc>
          <w:tcPr>
            <w:tcW w:w="4592" w:type="dxa"/>
            <w:shd w:val="clear" w:color="auto" w:fill="F7FAFC"/>
            <w:tcMar>
              <w:top w:w="55" w:type="dxa"/>
              <w:left w:w="70" w:type="dxa"/>
              <w:bottom w:w="55" w:type="dxa"/>
              <w:right w:w="70" w:type="dxa"/>
            </w:tcMar>
            <w:vAlign w:val="center"/>
          </w:tcPr>
          <w:p w14:paraId="58342FF4">
            <w:pPr>
              <w:spacing w:after="0" w:line="240" w:lineRule="auto"/>
              <w:rPr>
                <w:lang w:val="fr-FR"/>
              </w:rPr>
            </w:pPr>
            <w:r>
              <w:rPr>
                <w:sz w:val="18"/>
                <w:lang w:val="fr-FR"/>
              </w:rPr>
              <w:t>Chúng ta làm bạn nhé.</w:t>
            </w:r>
          </w:p>
        </w:tc>
      </w:tr>
    </w:tbl>
    <w:tbl>
      <w:tblPr>
        <w:tblStyle w:val="12"/>
        <w:tblW w:w="0" w:type="auto"/>
        <w:jc w:val="center"/>
        <w:tblLayout w:type="autofit"/>
        <w:tblCellMar>
          <w:top w:w="0" w:type="dxa"/>
          <w:left w:w="108" w:type="dxa"/>
          <w:bottom w:w="0" w:type="dxa"/>
          <w:right w:w="108" w:type="dxa"/>
        </w:tblCellMar>
      </w:tblPr>
      <w:tblGrid>
        <w:gridCol w:w="10206"/>
      </w:tblGrid>
      <w:tr w14:paraId="2CA8F40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CAE1002">
            <w:pPr>
              <w:spacing w:after="0"/>
              <w:rPr>
                <w:lang w:val="fr-FR"/>
              </w:rPr>
            </w:pPr>
            <w:r>
              <w:rPr>
                <w:b/>
                <w:color w:val="1F4E79"/>
                <w:sz w:val="19"/>
              </w:rPr>
              <w:t xml:space="preserve">Lời kết tự động: </w:t>
            </w:r>
            <w:r>
              <w:rPr>
                <w:b w:val="0"/>
                <w:sz w:val="19"/>
                <w:highlight w:val="yellow"/>
              </w:rPr>
              <w:t>Con đã hoàn thành bài học rồi. Làm tốt lắm! Hẹn gặp lại con ở bài tiếp theo!</w:t>
            </w:r>
          </w:p>
        </w:tc>
      </w:tr>
    </w:tbl>
    <w:p w14:paraId="68A62EBE">
      <w:pPr>
        <w:spacing w:after="40"/>
        <w:rPr>
          <w:lang w:val="fr-FR"/>
        </w:rPr>
      </w:pPr>
    </w:p>
    <w:p w14:paraId="4A5C2170">
      <w:pPr>
        <w:pStyle w:val="3"/>
      </w:pPr>
      <w:r>
        <w:t>Chủ đề 2. Gia đình và ngôi nhà (My Family and Home)</w:t>
      </w:r>
    </w:p>
    <w:p w14:paraId="4B7BAD8A">
      <w:r>
        <w:rPr>
          <w:color w:val="555555"/>
          <w:sz w:val="19"/>
        </w:rPr>
        <w:t>Cách chia: 1 bài nhỏ. Tổng số câu: 12.</w:t>
      </w:r>
    </w:p>
    <w:p w14:paraId="62BD5787">
      <w:pPr>
        <w:pStyle w:val="4"/>
      </w:pPr>
      <w:r>
        <w:t>Bài 1. Gia đình và ngôi nhà của con (My Family and My Home)</w:t>
      </w:r>
    </w:p>
    <w:tbl>
      <w:tblPr>
        <w:tblStyle w:val="12"/>
        <w:tblW w:w="0" w:type="auto"/>
        <w:jc w:val="center"/>
        <w:tblLayout w:type="autofit"/>
        <w:tblCellMar>
          <w:top w:w="0" w:type="dxa"/>
          <w:left w:w="108" w:type="dxa"/>
          <w:bottom w:w="0" w:type="dxa"/>
          <w:right w:w="108" w:type="dxa"/>
        </w:tblCellMar>
      </w:tblPr>
      <w:tblGrid>
        <w:gridCol w:w="10206"/>
      </w:tblGrid>
      <w:tr w14:paraId="1D3C672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4D3D26D">
            <w:pPr>
              <w:keepNext/>
              <w:spacing w:after="0"/>
            </w:pPr>
            <w:r>
              <w:rPr>
                <w:b/>
                <w:color w:val="1F4E79"/>
                <w:sz w:val="19"/>
              </w:rPr>
              <w:t xml:space="preserve">Lời mở đầu tự động: </w:t>
            </w:r>
            <w:r>
              <w:rPr>
                <w:b w:val="0"/>
                <w:sz w:val="19"/>
                <w:highlight w:val="none"/>
              </w:rPr>
              <w:t>Hôm nay cô và con sẽ cùng học bài “Gia đình và ngôi nhà của con”.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842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314E2EE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F6AA87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9CEA950">
            <w:pPr>
              <w:keepNext/>
              <w:jc w:val="center"/>
            </w:pPr>
            <w:r>
              <w:rPr>
                <w:b/>
                <w:sz w:val="18"/>
              </w:rPr>
              <w:t>Nghĩa tiếng Việt</w:t>
            </w:r>
          </w:p>
        </w:tc>
      </w:tr>
      <w:tr w14:paraId="66EE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02EDC85">
            <w:pPr>
              <w:spacing w:after="0" w:line="240" w:lineRule="auto"/>
              <w:jc w:val="center"/>
            </w:pPr>
            <w:r>
              <w:rPr>
                <w:sz w:val="18"/>
              </w:rPr>
              <w:t>1</w:t>
            </w:r>
          </w:p>
        </w:tc>
        <w:tc>
          <w:tcPr>
            <w:tcW w:w="4592" w:type="dxa"/>
            <w:tcMar>
              <w:top w:w="55" w:type="dxa"/>
              <w:left w:w="70" w:type="dxa"/>
              <w:bottom w:w="55" w:type="dxa"/>
              <w:right w:w="70" w:type="dxa"/>
            </w:tcMar>
            <w:vAlign w:val="center"/>
          </w:tcPr>
          <w:p w14:paraId="30CEBE7F">
            <w:pPr>
              <w:spacing w:after="0" w:line="240" w:lineRule="auto"/>
            </w:pPr>
            <w:r>
              <w:rPr>
                <w:sz w:val="18"/>
              </w:rPr>
              <w:t>There are four people in my family.</w:t>
            </w:r>
          </w:p>
        </w:tc>
        <w:tc>
          <w:tcPr>
            <w:tcW w:w="4592" w:type="dxa"/>
            <w:tcMar>
              <w:top w:w="55" w:type="dxa"/>
              <w:left w:w="70" w:type="dxa"/>
              <w:bottom w:w="55" w:type="dxa"/>
              <w:right w:w="70" w:type="dxa"/>
            </w:tcMar>
            <w:vAlign w:val="center"/>
          </w:tcPr>
          <w:p w14:paraId="066EE25C">
            <w:pPr>
              <w:spacing w:after="0" w:line="240" w:lineRule="auto"/>
            </w:pPr>
            <w:r>
              <w:rPr>
                <w:sz w:val="18"/>
              </w:rPr>
              <w:t>Gia đình con có bốn người.</w:t>
            </w:r>
          </w:p>
        </w:tc>
      </w:tr>
      <w:tr w14:paraId="345D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B113C5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F459447">
            <w:pPr>
              <w:spacing w:after="0" w:line="240" w:lineRule="auto"/>
            </w:pPr>
            <w:r>
              <w:rPr>
                <w:sz w:val="18"/>
              </w:rPr>
              <w:t>I live with my parents.</w:t>
            </w:r>
          </w:p>
        </w:tc>
        <w:tc>
          <w:tcPr>
            <w:tcW w:w="4592" w:type="dxa"/>
            <w:shd w:val="clear" w:color="auto" w:fill="F7FAFC"/>
            <w:tcMar>
              <w:top w:w="55" w:type="dxa"/>
              <w:left w:w="70" w:type="dxa"/>
              <w:bottom w:w="55" w:type="dxa"/>
              <w:right w:w="70" w:type="dxa"/>
            </w:tcMar>
            <w:vAlign w:val="center"/>
          </w:tcPr>
          <w:p w14:paraId="7B562F32">
            <w:pPr>
              <w:spacing w:after="0" w:line="240" w:lineRule="auto"/>
            </w:pPr>
            <w:r>
              <w:rPr>
                <w:sz w:val="18"/>
              </w:rPr>
              <w:t>Con sống cùng bố mẹ.</w:t>
            </w:r>
          </w:p>
        </w:tc>
      </w:tr>
      <w:tr w14:paraId="1041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36EDF8">
            <w:pPr>
              <w:spacing w:after="0" w:line="240" w:lineRule="auto"/>
              <w:jc w:val="center"/>
            </w:pPr>
            <w:r>
              <w:rPr>
                <w:sz w:val="18"/>
              </w:rPr>
              <w:t>3</w:t>
            </w:r>
          </w:p>
        </w:tc>
        <w:tc>
          <w:tcPr>
            <w:tcW w:w="4592" w:type="dxa"/>
            <w:tcMar>
              <w:top w:w="55" w:type="dxa"/>
              <w:left w:w="70" w:type="dxa"/>
              <w:bottom w:w="55" w:type="dxa"/>
              <w:right w:w="70" w:type="dxa"/>
            </w:tcMar>
            <w:vAlign w:val="center"/>
          </w:tcPr>
          <w:p w14:paraId="275401E3">
            <w:pPr>
              <w:spacing w:after="0" w:line="240" w:lineRule="auto"/>
            </w:pPr>
            <w:r>
              <w:rPr>
                <w:sz w:val="18"/>
              </w:rPr>
              <w:t>I have one little brother.</w:t>
            </w:r>
          </w:p>
        </w:tc>
        <w:tc>
          <w:tcPr>
            <w:tcW w:w="4592" w:type="dxa"/>
            <w:tcMar>
              <w:top w:w="55" w:type="dxa"/>
              <w:left w:w="70" w:type="dxa"/>
              <w:bottom w:w="55" w:type="dxa"/>
              <w:right w:w="70" w:type="dxa"/>
            </w:tcMar>
            <w:vAlign w:val="center"/>
          </w:tcPr>
          <w:p w14:paraId="5CD91D2E">
            <w:pPr>
              <w:spacing w:after="0" w:line="240" w:lineRule="auto"/>
              <w:rPr>
                <w:lang w:val="fr-FR"/>
              </w:rPr>
            </w:pPr>
            <w:r>
              <w:rPr>
                <w:sz w:val="18"/>
                <w:lang w:val="fr-FR"/>
              </w:rPr>
              <w:t>Con có một em trai.</w:t>
            </w:r>
          </w:p>
        </w:tc>
      </w:tr>
      <w:tr w14:paraId="4674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7CC6B1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834629D">
            <w:pPr>
              <w:spacing w:after="0" w:line="240" w:lineRule="auto"/>
            </w:pPr>
            <w:r>
              <w:rPr>
                <w:sz w:val="18"/>
              </w:rPr>
              <w:t>My grandma lives with us.</w:t>
            </w:r>
          </w:p>
        </w:tc>
        <w:tc>
          <w:tcPr>
            <w:tcW w:w="4592" w:type="dxa"/>
            <w:shd w:val="clear" w:color="auto" w:fill="F7FAFC"/>
            <w:tcMar>
              <w:top w:w="55" w:type="dxa"/>
              <w:left w:w="70" w:type="dxa"/>
              <w:bottom w:w="55" w:type="dxa"/>
              <w:right w:w="70" w:type="dxa"/>
            </w:tcMar>
            <w:vAlign w:val="center"/>
          </w:tcPr>
          <w:p w14:paraId="4CB7E90A">
            <w:pPr>
              <w:spacing w:after="0" w:line="240" w:lineRule="auto"/>
            </w:pPr>
            <w:r>
              <w:rPr>
                <w:sz w:val="18"/>
              </w:rPr>
              <w:t>Bà sống cùng gia đình con.</w:t>
            </w:r>
          </w:p>
        </w:tc>
      </w:tr>
      <w:tr w14:paraId="151F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2974C5">
            <w:pPr>
              <w:spacing w:after="0" w:line="240" w:lineRule="auto"/>
              <w:jc w:val="center"/>
            </w:pPr>
            <w:r>
              <w:rPr>
                <w:sz w:val="18"/>
              </w:rPr>
              <w:t>5</w:t>
            </w:r>
          </w:p>
        </w:tc>
        <w:tc>
          <w:tcPr>
            <w:tcW w:w="4592" w:type="dxa"/>
            <w:tcMar>
              <w:top w:w="55" w:type="dxa"/>
              <w:left w:w="70" w:type="dxa"/>
              <w:bottom w:w="55" w:type="dxa"/>
              <w:right w:w="70" w:type="dxa"/>
            </w:tcMar>
            <w:vAlign w:val="center"/>
          </w:tcPr>
          <w:p w14:paraId="477191B7">
            <w:pPr>
              <w:spacing w:after="0" w:line="240" w:lineRule="auto"/>
            </w:pPr>
            <w:r>
              <w:rPr>
                <w:sz w:val="18"/>
              </w:rPr>
              <w:t>This is our living room.</w:t>
            </w:r>
          </w:p>
        </w:tc>
        <w:tc>
          <w:tcPr>
            <w:tcW w:w="4592" w:type="dxa"/>
            <w:tcMar>
              <w:top w:w="55" w:type="dxa"/>
              <w:left w:w="70" w:type="dxa"/>
              <w:bottom w:w="55" w:type="dxa"/>
              <w:right w:w="70" w:type="dxa"/>
            </w:tcMar>
            <w:vAlign w:val="center"/>
          </w:tcPr>
          <w:p w14:paraId="6AF005E6">
            <w:pPr>
              <w:spacing w:after="0" w:line="240" w:lineRule="auto"/>
            </w:pPr>
            <w:r>
              <w:rPr>
                <w:sz w:val="18"/>
              </w:rPr>
              <w:t>Đây là phòng khách của gia đình con.</w:t>
            </w:r>
          </w:p>
        </w:tc>
      </w:tr>
      <w:tr w14:paraId="719B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B42B74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97E7E3A">
            <w:pPr>
              <w:spacing w:after="0" w:line="240" w:lineRule="auto"/>
            </w:pPr>
            <w:r>
              <w:rPr>
                <w:sz w:val="18"/>
              </w:rPr>
              <w:t>The kitchen is next to the living room.</w:t>
            </w:r>
          </w:p>
        </w:tc>
        <w:tc>
          <w:tcPr>
            <w:tcW w:w="4592" w:type="dxa"/>
            <w:shd w:val="clear" w:color="auto" w:fill="F7FAFC"/>
            <w:tcMar>
              <w:top w:w="55" w:type="dxa"/>
              <w:left w:w="70" w:type="dxa"/>
              <w:bottom w:w="55" w:type="dxa"/>
              <w:right w:w="70" w:type="dxa"/>
            </w:tcMar>
            <w:vAlign w:val="center"/>
          </w:tcPr>
          <w:p w14:paraId="04BD6A17">
            <w:pPr>
              <w:spacing w:after="0" w:line="240" w:lineRule="auto"/>
            </w:pPr>
            <w:r>
              <w:rPr>
                <w:sz w:val="18"/>
              </w:rPr>
              <w:t>Nhà bếp ở cạnh phòng khách.</w:t>
            </w:r>
          </w:p>
        </w:tc>
      </w:tr>
      <w:tr w14:paraId="58D1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7A79F3F2">
            <w:pPr>
              <w:spacing w:after="0" w:line="240" w:lineRule="auto"/>
              <w:jc w:val="center"/>
            </w:pPr>
            <w:r>
              <w:rPr>
                <w:sz w:val="18"/>
              </w:rPr>
              <w:t>7</w:t>
            </w:r>
          </w:p>
        </w:tc>
        <w:tc>
          <w:tcPr>
            <w:tcW w:w="4592" w:type="dxa"/>
            <w:tcMar>
              <w:top w:w="55" w:type="dxa"/>
              <w:left w:w="70" w:type="dxa"/>
              <w:bottom w:w="55" w:type="dxa"/>
              <w:right w:w="70" w:type="dxa"/>
            </w:tcMar>
            <w:vAlign w:val="center"/>
          </w:tcPr>
          <w:p w14:paraId="33908652">
            <w:pPr>
              <w:spacing w:after="0" w:line="240" w:lineRule="auto"/>
            </w:pPr>
            <w:r>
              <w:rPr>
                <w:sz w:val="18"/>
              </w:rPr>
              <w:t>My bedroom is small and clean.</w:t>
            </w:r>
          </w:p>
        </w:tc>
        <w:tc>
          <w:tcPr>
            <w:tcW w:w="4592" w:type="dxa"/>
            <w:tcMar>
              <w:top w:w="55" w:type="dxa"/>
              <w:left w:w="70" w:type="dxa"/>
              <w:bottom w:w="55" w:type="dxa"/>
              <w:right w:w="70" w:type="dxa"/>
            </w:tcMar>
            <w:vAlign w:val="center"/>
          </w:tcPr>
          <w:p w14:paraId="4A7DD7EC">
            <w:pPr>
              <w:spacing w:after="0" w:line="240" w:lineRule="auto"/>
            </w:pPr>
            <w:r>
              <w:rPr>
                <w:sz w:val="18"/>
              </w:rPr>
              <w:t>Phòng ngủ của con nhỏ và sạch sẽ.</w:t>
            </w:r>
          </w:p>
        </w:tc>
      </w:tr>
      <w:tr w14:paraId="57C5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9BC01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F256CC6">
            <w:pPr>
              <w:spacing w:after="0" w:line="240" w:lineRule="auto"/>
            </w:pPr>
            <w:r>
              <w:rPr>
                <w:sz w:val="18"/>
              </w:rPr>
              <w:t>There is a bed in my room.</w:t>
            </w:r>
          </w:p>
        </w:tc>
        <w:tc>
          <w:tcPr>
            <w:tcW w:w="4592" w:type="dxa"/>
            <w:shd w:val="clear" w:color="auto" w:fill="F7FAFC"/>
            <w:tcMar>
              <w:top w:w="55" w:type="dxa"/>
              <w:left w:w="70" w:type="dxa"/>
              <w:bottom w:w="55" w:type="dxa"/>
              <w:right w:w="70" w:type="dxa"/>
            </w:tcMar>
            <w:vAlign w:val="center"/>
          </w:tcPr>
          <w:p w14:paraId="59CAE522">
            <w:pPr>
              <w:spacing w:after="0" w:line="240" w:lineRule="auto"/>
            </w:pPr>
            <w:r>
              <w:rPr>
                <w:sz w:val="18"/>
              </w:rPr>
              <w:t>Có một chiếc giường trong phòng con.</w:t>
            </w:r>
          </w:p>
        </w:tc>
      </w:tr>
      <w:tr w14:paraId="2070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3E63DD0">
            <w:pPr>
              <w:spacing w:after="0" w:line="240" w:lineRule="auto"/>
              <w:jc w:val="center"/>
            </w:pPr>
            <w:r>
              <w:rPr>
                <w:sz w:val="18"/>
              </w:rPr>
              <w:t>9</w:t>
            </w:r>
          </w:p>
        </w:tc>
        <w:tc>
          <w:tcPr>
            <w:tcW w:w="4592" w:type="dxa"/>
            <w:tcMar>
              <w:top w:w="55" w:type="dxa"/>
              <w:left w:w="70" w:type="dxa"/>
              <w:bottom w:w="55" w:type="dxa"/>
              <w:right w:w="70" w:type="dxa"/>
            </w:tcMar>
            <w:vAlign w:val="center"/>
          </w:tcPr>
          <w:p w14:paraId="72DE360B">
            <w:pPr>
              <w:spacing w:after="0" w:line="240" w:lineRule="auto"/>
            </w:pPr>
            <w:r>
              <w:rPr>
                <w:sz w:val="18"/>
              </w:rPr>
              <w:t>My books are on the shelf.</w:t>
            </w:r>
          </w:p>
        </w:tc>
        <w:tc>
          <w:tcPr>
            <w:tcW w:w="4592" w:type="dxa"/>
            <w:tcMar>
              <w:top w:w="55" w:type="dxa"/>
              <w:left w:w="70" w:type="dxa"/>
              <w:bottom w:w="55" w:type="dxa"/>
              <w:right w:w="70" w:type="dxa"/>
            </w:tcMar>
            <w:vAlign w:val="center"/>
          </w:tcPr>
          <w:p w14:paraId="51CC29E6">
            <w:pPr>
              <w:spacing w:after="0" w:line="240" w:lineRule="auto"/>
            </w:pPr>
            <w:r>
              <w:rPr>
                <w:sz w:val="18"/>
              </w:rPr>
              <w:t>Sách của con ở trên kệ.</w:t>
            </w:r>
          </w:p>
        </w:tc>
      </w:tr>
      <w:tr w14:paraId="2300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C11904C">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18D9716E">
            <w:pPr>
              <w:spacing w:after="0" w:line="240" w:lineRule="auto"/>
            </w:pPr>
            <w:r>
              <w:rPr>
                <w:sz w:val="18"/>
              </w:rPr>
              <w:t>I do my homework at the desk.</w:t>
            </w:r>
          </w:p>
        </w:tc>
        <w:tc>
          <w:tcPr>
            <w:tcW w:w="4592" w:type="dxa"/>
            <w:shd w:val="clear" w:color="auto" w:fill="F7FAFC"/>
            <w:tcMar>
              <w:top w:w="55" w:type="dxa"/>
              <w:left w:w="70" w:type="dxa"/>
              <w:bottom w:w="55" w:type="dxa"/>
              <w:right w:w="70" w:type="dxa"/>
            </w:tcMar>
            <w:vAlign w:val="center"/>
          </w:tcPr>
          <w:p w14:paraId="68E136D1">
            <w:pPr>
              <w:spacing w:after="0" w:line="240" w:lineRule="auto"/>
            </w:pPr>
            <w:r>
              <w:rPr>
                <w:sz w:val="18"/>
              </w:rPr>
              <w:t>Con làm bài tập ở bàn học.</w:t>
            </w:r>
          </w:p>
        </w:tc>
      </w:tr>
      <w:tr w14:paraId="2C70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13AAB02">
            <w:pPr>
              <w:spacing w:after="0" w:line="240" w:lineRule="auto"/>
              <w:jc w:val="center"/>
            </w:pPr>
            <w:r>
              <w:rPr>
                <w:sz w:val="18"/>
              </w:rPr>
              <w:t>11</w:t>
            </w:r>
          </w:p>
        </w:tc>
        <w:tc>
          <w:tcPr>
            <w:tcW w:w="4592" w:type="dxa"/>
            <w:tcMar>
              <w:top w:w="55" w:type="dxa"/>
              <w:left w:w="70" w:type="dxa"/>
              <w:bottom w:w="55" w:type="dxa"/>
              <w:right w:w="70" w:type="dxa"/>
            </w:tcMar>
            <w:vAlign w:val="center"/>
          </w:tcPr>
          <w:p w14:paraId="72BF6A94">
            <w:pPr>
              <w:spacing w:after="0" w:line="240" w:lineRule="auto"/>
            </w:pPr>
            <w:r>
              <w:rPr>
                <w:sz w:val="18"/>
              </w:rPr>
              <w:t>I help clean the house.</w:t>
            </w:r>
          </w:p>
        </w:tc>
        <w:tc>
          <w:tcPr>
            <w:tcW w:w="4592" w:type="dxa"/>
            <w:tcMar>
              <w:top w:w="55" w:type="dxa"/>
              <w:left w:w="70" w:type="dxa"/>
              <w:bottom w:w="55" w:type="dxa"/>
              <w:right w:w="70" w:type="dxa"/>
            </w:tcMar>
            <w:vAlign w:val="center"/>
          </w:tcPr>
          <w:p w14:paraId="34689D89">
            <w:pPr>
              <w:spacing w:after="0" w:line="240" w:lineRule="auto"/>
            </w:pPr>
            <w:r>
              <w:rPr>
                <w:sz w:val="18"/>
              </w:rPr>
              <w:t>Con giúp dọn nhà.</w:t>
            </w:r>
          </w:p>
        </w:tc>
      </w:tr>
      <w:tr w14:paraId="4A70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051ED5C">
            <w:pPr>
              <w:spacing w:after="0" w:line="240" w:lineRule="auto"/>
              <w:jc w:val="center"/>
            </w:pPr>
            <w:r>
              <w:rPr>
                <w:sz w:val="18"/>
              </w:rPr>
              <w:t>12</w:t>
            </w:r>
          </w:p>
        </w:tc>
        <w:tc>
          <w:tcPr>
            <w:tcW w:w="4592" w:type="dxa"/>
            <w:shd w:val="clear" w:color="auto" w:fill="F7FAFC"/>
            <w:tcMar>
              <w:top w:w="55" w:type="dxa"/>
              <w:left w:w="70" w:type="dxa"/>
              <w:bottom w:w="55" w:type="dxa"/>
              <w:right w:w="70" w:type="dxa"/>
            </w:tcMar>
            <w:vAlign w:val="center"/>
          </w:tcPr>
          <w:p w14:paraId="120BC375">
            <w:pPr>
              <w:spacing w:after="0" w:line="240" w:lineRule="auto"/>
            </w:pPr>
            <w:r>
              <w:rPr>
                <w:sz w:val="18"/>
              </w:rPr>
              <w:t>I love my home.</w:t>
            </w:r>
          </w:p>
        </w:tc>
        <w:tc>
          <w:tcPr>
            <w:tcW w:w="4592" w:type="dxa"/>
            <w:shd w:val="clear" w:color="auto" w:fill="F7FAFC"/>
            <w:tcMar>
              <w:top w:w="55" w:type="dxa"/>
              <w:left w:w="70" w:type="dxa"/>
              <w:bottom w:w="55" w:type="dxa"/>
              <w:right w:w="70" w:type="dxa"/>
            </w:tcMar>
            <w:vAlign w:val="center"/>
          </w:tcPr>
          <w:p w14:paraId="68561BAB">
            <w:pPr>
              <w:spacing w:after="0" w:line="240" w:lineRule="auto"/>
            </w:pPr>
            <w:r>
              <w:rPr>
                <w:sz w:val="18"/>
              </w:rPr>
              <w:t>Con yêu ngôi nhà của mình.</w:t>
            </w:r>
          </w:p>
        </w:tc>
      </w:tr>
    </w:tbl>
    <w:tbl>
      <w:tblPr>
        <w:tblStyle w:val="12"/>
        <w:tblW w:w="0" w:type="auto"/>
        <w:jc w:val="center"/>
        <w:tblLayout w:type="autofit"/>
        <w:tblCellMar>
          <w:top w:w="0" w:type="dxa"/>
          <w:left w:w="108" w:type="dxa"/>
          <w:bottom w:w="0" w:type="dxa"/>
          <w:right w:w="108" w:type="dxa"/>
        </w:tblCellMar>
      </w:tblPr>
      <w:tblGrid>
        <w:gridCol w:w="10206"/>
      </w:tblGrid>
      <w:tr w14:paraId="06250A0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599BE44">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55FE616B">
      <w:pPr>
        <w:spacing w:after="40"/>
      </w:pPr>
    </w:p>
    <w:p w14:paraId="1AEC2C87">
      <w:pPr>
        <w:pStyle w:val="3"/>
      </w:pPr>
      <w:r>
        <w:t>Chủ đề 3. Cặp sách và lớp học (My School Bag and Classroom)</w:t>
      </w:r>
    </w:p>
    <w:p w14:paraId="7174E4AC">
      <w:r>
        <w:rPr>
          <w:color w:val="555555"/>
          <w:sz w:val="19"/>
        </w:rPr>
        <w:t>Cách chia: 1 bài nhỏ. Tổng số câu: 12.</w:t>
      </w:r>
    </w:p>
    <w:p w14:paraId="2C758C14">
      <w:pPr>
        <w:pStyle w:val="4"/>
      </w:pPr>
      <w:r>
        <w:t>Bài 1. Đồ dùng học tập và lớp học (School Things and the Classroom)</w:t>
      </w:r>
    </w:p>
    <w:tbl>
      <w:tblPr>
        <w:tblStyle w:val="12"/>
        <w:tblW w:w="0" w:type="auto"/>
        <w:jc w:val="center"/>
        <w:tblLayout w:type="autofit"/>
        <w:tblCellMar>
          <w:top w:w="0" w:type="dxa"/>
          <w:left w:w="108" w:type="dxa"/>
          <w:bottom w:w="0" w:type="dxa"/>
          <w:right w:w="108" w:type="dxa"/>
        </w:tblCellMar>
      </w:tblPr>
      <w:tblGrid>
        <w:gridCol w:w="10206"/>
      </w:tblGrid>
      <w:tr w14:paraId="6B0C486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48B9CD4">
            <w:pPr>
              <w:keepNext/>
              <w:spacing w:after="0"/>
            </w:pPr>
            <w:r>
              <w:rPr>
                <w:b/>
                <w:color w:val="1F4E79"/>
                <w:sz w:val="19"/>
              </w:rPr>
              <w:t xml:space="preserve">Lời mở đầu tự động: </w:t>
            </w:r>
            <w:r>
              <w:rPr>
                <w:b w:val="0"/>
                <w:sz w:val="19"/>
                <w:highlight w:val="none"/>
              </w:rPr>
              <w:t>Hôm nay cô và con sẽ cùng học bài “Đồ dùng học tập và lớp học”.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BE6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141A97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F105B8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193530F">
            <w:pPr>
              <w:keepNext/>
              <w:jc w:val="center"/>
            </w:pPr>
            <w:r>
              <w:rPr>
                <w:b/>
                <w:sz w:val="18"/>
              </w:rPr>
              <w:t>Nghĩa tiếng Việt</w:t>
            </w:r>
          </w:p>
        </w:tc>
      </w:tr>
      <w:tr w14:paraId="022C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8ADC60B">
            <w:pPr>
              <w:spacing w:after="0" w:line="240" w:lineRule="auto"/>
              <w:jc w:val="center"/>
            </w:pPr>
            <w:r>
              <w:rPr>
                <w:sz w:val="18"/>
              </w:rPr>
              <w:t>1</w:t>
            </w:r>
          </w:p>
        </w:tc>
        <w:tc>
          <w:tcPr>
            <w:tcW w:w="4592" w:type="dxa"/>
            <w:tcMar>
              <w:top w:w="55" w:type="dxa"/>
              <w:left w:w="70" w:type="dxa"/>
              <w:bottom w:w="55" w:type="dxa"/>
              <w:right w:w="70" w:type="dxa"/>
            </w:tcMar>
            <w:vAlign w:val="center"/>
          </w:tcPr>
          <w:p w14:paraId="2D9359E8">
            <w:pPr>
              <w:spacing w:after="0" w:line="240" w:lineRule="auto"/>
            </w:pPr>
            <w:r>
              <w:rPr>
                <w:sz w:val="18"/>
              </w:rPr>
              <w:t>This is my school bag.</w:t>
            </w:r>
          </w:p>
        </w:tc>
        <w:tc>
          <w:tcPr>
            <w:tcW w:w="4592" w:type="dxa"/>
            <w:tcMar>
              <w:top w:w="55" w:type="dxa"/>
              <w:left w:w="70" w:type="dxa"/>
              <w:bottom w:w="55" w:type="dxa"/>
              <w:right w:w="70" w:type="dxa"/>
            </w:tcMar>
            <w:vAlign w:val="center"/>
          </w:tcPr>
          <w:p w14:paraId="08ECDED2">
            <w:pPr>
              <w:spacing w:after="0" w:line="240" w:lineRule="auto"/>
            </w:pPr>
            <w:r>
              <w:rPr>
                <w:sz w:val="18"/>
              </w:rPr>
              <w:t>Đây là cặp sách của con.</w:t>
            </w:r>
          </w:p>
        </w:tc>
      </w:tr>
      <w:tr w14:paraId="2087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9F43AD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9824C41">
            <w:pPr>
              <w:spacing w:after="0" w:line="240" w:lineRule="auto"/>
            </w:pPr>
            <w:r>
              <w:rPr>
                <w:sz w:val="18"/>
              </w:rPr>
              <w:t>I have three notebooks.</w:t>
            </w:r>
          </w:p>
        </w:tc>
        <w:tc>
          <w:tcPr>
            <w:tcW w:w="4592" w:type="dxa"/>
            <w:shd w:val="clear" w:color="auto" w:fill="F7FAFC"/>
            <w:tcMar>
              <w:top w:w="55" w:type="dxa"/>
              <w:left w:w="70" w:type="dxa"/>
              <w:bottom w:w="55" w:type="dxa"/>
              <w:right w:w="70" w:type="dxa"/>
            </w:tcMar>
            <w:vAlign w:val="center"/>
          </w:tcPr>
          <w:p w14:paraId="16B45E01">
            <w:pPr>
              <w:spacing w:after="0" w:line="240" w:lineRule="auto"/>
            </w:pPr>
            <w:r>
              <w:rPr>
                <w:sz w:val="18"/>
              </w:rPr>
              <w:t>Con có ba quyển vở.</w:t>
            </w:r>
          </w:p>
        </w:tc>
      </w:tr>
      <w:tr w14:paraId="02CF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4D8787">
            <w:pPr>
              <w:spacing w:after="0" w:line="240" w:lineRule="auto"/>
              <w:jc w:val="center"/>
            </w:pPr>
            <w:r>
              <w:rPr>
                <w:sz w:val="18"/>
              </w:rPr>
              <w:t>3</w:t>
            </w:r>
          </w:p>
        </w:tc>
        <w:tc>
          <w:tcPr>
            <w:tcW w:w="4592" w:type="dxa"/>
            <w:tcMar>
              <w:top w:w="55" w:type="dxa"/>
              <w:left w:w="70" w:type="dxa"/>
              <w:bottom w:w="55" w:type="dxa"/>
              <w:right w:w="70" w:type="dxa"/>
            </w:tcMar>
            <w:vAlign w:val="center"/>
          </w:tcPr>
          <w:p w14:paraId="2E554832">
            <w:pPr>
              <w:spacing w:after="0" w:line="240" w:lineRule="auto"/>
            </w:pPr>
            <w:r>
              <w:rPr>
                <w:sz w:val="18"/>
              </w:rPr>
              <w:t>My pencil case is blue.</w:t>
            </w:r>
          </w:p>
        </w:tc>
        <w:tc>
          <w:tcPr>
            <w:tcW w:w="4592" w:type="dxa"/>
            <w:tcMar>
              <w:top w:w="55" w:type="dxa"/>
              <w:left w:w="70" w:type="dxa"/>
              <w:bottom w:w="55" w:type="dxa"/>
              <w:right w:w="70" w:type="dxa"/>
            </w:tcMar>
            <w:vAlign w:val="center"/>
          </w:tcPr>
          <w:p w14:paraId="18BF6D46">
            <w:pPr>
              <w:spacing w:after="0" w:line="240" w:lineRule="auto"/>
            </w:pPr>
            <w:r>
              <w:rPr>
                <w:sz w:val="18"/>
              </w:rPr>
              <w:t>Hộp bút của con màu xanh dương.</w:t>
            </w:r>
          </w:p>
        </w:tc>
      </w:tr>
      <w:tr w14:paraId="79EC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AAC61F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23830EE">
            <w:pPr>
              <w:spacing w:after="0" w:line="240" w:lineRule="auto"/>
            </w:pPr>
            <w:r>
              <w:rPr>
                <w:sz w:val="18"/>
              </w:rPr>
              <w:t>I have two pencils and one pen.</w:t>
            </w:r>
          </w:p>
        </w:tc>
        <w:tc>
          <w:tcPr>
            <w:tcW w:w="4592" w:type="dxa"/>
            <w:shd w:val="clear" w:color="auto" w:fill="F7FAFC"/>
            <w:tcMar>
              <w:top w:w="55" w:type="dxa"/>
              <w:left w:w="70" w:type="dxa"/>
              <w:bottom w:w="55" w:type="dxa"/>
              <w:right w:w="70" w:type="dxa"/>
            </w:tcMar>
            <w:vAlign w:val="center"/>
          </w:tcPr>
          <w:p w14:paraId="00B9FB59">
            <w:pPr>
              <w:spacing w:after="0" w:line="240" w:lineRule="auto"/>
            </w:pPr>
            <w:r>
              <w:rPr>
                <w:sz w:val="18"/>
              </w:rPr>
              <w:t>Con có hai bút chì và một cây bút mực.</w:t>
            </w:r>
          </w:p>
        </w:tc>
      </w:tr>
      <w:tr w14:paraId="0C73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580180D">
            <w:pPr>
              <w:spacing w:after="0" w:line="240" w:lineRule="auto"/>
              <w:jc w:val="center"/>
            </w:pPr>
            <w:r>
              <w:rPr>
                <w:sz w:val="18"/>
              </w:rPr>
              <w:t>5</w:t>
            </w:r>
          </w:p>
        </w:tc>
        <w:tc>
          <w:tcPr>
            <w:tcW w:w="4592" w:type="dxa"/>
            <w:tcMar>
              <w:top w:w="55" w:type="dxa"/>
              <w:left w:w="70" w:type="dxa"/>
              <w:bottom w:w="55" w:type="dxa"/>
              <w:right w:w="70" w:type="dxa"/>
            </w:tcMar>
            <w:vAlign w:val="center"/>
          </w:tcPr>
          <w:p w14:paraId="4E27A7C7">
            <w:pPr>
              <w:spacing w:after="0" w:line="240" w:lineRule="auto"/>
            </w:pPr>
            <w:r>
              <w:rPr>
                <w:sz w:val="18"/>
              </w:rPr>
              <w:t>This ruler is long.</w:t>
            </w:r>
          </w:p>
        </w:tc>
        <w:tc>
          <w:tcPr>
            <w:tcW w:w="4592" w:type="dxa"/>
            <w:tcMar>
              <w:top w:w="55" w:type="dxa"/>
              <w:left w:w="70" w:type="dxa"/>
              <w:bottom w:w="55" w:type="dxa"/>
              <w:right w:w="70" w:type="dxa"/>
            </w:tcMar>
            <w:vAlign w:val="center"/>
          </w:tcPr>
          <w:p w14:paraId="625C5D46">
            <w:pPr>
              <w:spacing w:after="0" w:line="240" w:lineRule="auto"/>
            </w:pPr>
            <w:r>
              <w:rPr>
                <w:sz w:val="18"/>
              </w:rPr>
              <w:t>Cây thước này dài.</w:t>
            </w:r>
          </w:p>
        </w:tc>
      </w:tr>
      <w:tr w14:paraId="48B3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B94FB9B">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D852FE4">
            <w:pPr>
              <w:spacing w:after="0" w:line="240" w:lineRule="auto"/>
            </w:pPr>
            <w:r>
              <w:rPr>
                <w:sz w:val="18"/>
              </w:rPr>
              <w:t>I use an eraser for mistakes.</w:t>
            </w:r>
          </w:p>
        </w:tc>
        <w:tc>
          <w:tcPr>
            <w:tcW w:w="4592" w:type="dxa"/>
            <w:shd w:val="clear" w:color="auto" w:fill="F7FAFC"/>
            <w:tcMar>
              <w:top w:w="55" w:type="dxa"/>
              <w:left w:w="70" w:type="dxa"/>
              <w:bottom w:w="55" w:type="dxa"/>
              <w:right w:w="70" w:type="dxa"/>
            </w:tcMar>
            <w:vAlign w:val="center"/>
          </w:tcPr>
          <w:p w14:paraId="598B1BB6">
            <w:pPr>
              <w:spacing w:after="0" w:line="240" w:lineRule="auto"/>
            </w:pPr>
            <w:r>
              <w:rPr>
                <w:sz w:val="18"/>
              </w:rPr>
              <w:t>Con dùng cục tẩy khi viết sai.</w:t>
            </w:r>
          </w:p>
        </w:tc>
      </w:tr>
      <w:tr w14:paraId="2F4E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6F2B73C">
            <w:pPr>
              <w:spacing w:after="0" w:line="240" w:lineRule="auto"/>
              <w:jc w:val="center"/>
            </w:pPr>
            <w:r>
              <w:rPr>
                <w:sz w:val="18"/>
              </w:rPr>
              <w:t>7</w:t>
            </w:r>
          </w:p>
        </w:tc>
        <w:tc>
          <w:tcPr>
            <w:tcW w:w="4592" w:type="dxa"/>
            <w:tcMar>
              <w:top w:w="55" w:type="dxa"/>
              <w:left w:w="70" w:type="dxa"/>
              <w:bottom w:w="55" w:type="dxa"/>
              <w:right w:w="70" w:type="dxa"/>
            </w:tcMar>
            <w:vAlign w:val="center"/>
          </w:tcPr>
          <w:p w14:paraId="786C34E3">
            <w:pPr>
              <w:spacing w:after="0" w:line="240" w:lineRule="auto"/>
            </w:pPr>
            <w:r>
              <w:rPr>
                <w:sz w:val="18"/>
              </w:rPr>
              <w:t>This is my classroom.</w:t>
            </w:r>
          </w:p>
        </w:tc>
        <w:tc>
          <w:tcPr>
            <w:tcW w:w="4592" w:type="dxa"/>
            <w:tcMar>
              <w:top w:w="55" w:type="dxa"/>
              <w:left w:w="70" w:type="dxa"/>
              <w:bottom w:w="55" w:type="dxa"/>
              <w:right w:w="70" w:type="dxa"/>
            </w:tcMar>
            <w:vAlign w:val="center"/>
          </w:tcPr>
          <w:p w14:paraId="6A35DC3A">
            <w:pPr>
              <w:spacing w:after="0" w:line="240" w:lineRule="auto"/>
              <w:rPr>
                <w:lang w:val="fr-FR"/>
              </w:rPr>
            </w:pPr>
            <w:r>
              <w:rPr>
                <w:sz w:val="18"/>
                <w:lang w:val="fr-FR"/>
              </w:rPr>
              <w:t>Đây là lớp học của con.</w:t>
            </w:r>
          </w:p>
        </w:tc>
      </w:tr>
      <w:tr w14:paraId="6BB0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3DDB027">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ABBC72D">
            <w:pPr>
              <w:spacing w:after="0" w:line="240" w:lineRule="auto"/>
            </w:pPr>
            <w:r>
              <w:rPr>
                <w:sz w:val="18"/>
              </w:rPr>
              <w:t>The teacher is near the board.</w:t>
            </w:r>
          </w:p>
        </w:tc>
        <w:tc>
          <w:tcPr>
            <w:tcW w:w="4592" w:type="dxa"/>
            <w:shd w:val="clear" w:color="auto" w:fill="F7FAFC"/>
            <w:tcMar>
              <w:top w:w="55" w:type="dxa"/>
              <w:left w:w="70" w:type="dxa"/>
              <w:bottom w:w="55" w:type="dxa"/>
              <w:right w:w="70" w:type="dxa"/>
            </w:tcMar>
            <w:vAlign w:val="center"/>
          </w:tcPr>
          <w:p w14:paraId="30D4B854">
            <w:pPr>
              <w:spacing w:after="0" w:line="240" w:lineRule="auto"/>
            </w:pPr>
            <w:r>
              <w:rPr>
                <w:sz w:val="18"/>
              </w:rPr>
              <w:t>Cô giáo ở gần bảng.</w:t>
            </w:r>
          </w:p>
        </w:tc>
      </w:tr>
      <w:tr w14:paraId="2DB2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430C41A">
            <w:pPr>
              <w:spacing w:after="0" w:line="240" w:lineRule="auto"/>
              <w:jc w:val="center"/>
            </w:pPr>
            <w:r>
              <w:rPr>
                <w:sz w:val="18"/>
              </w:rPr>
              <w:t>9</w:t>
            </w:r>
          </w:p>
        </w:tc>
        <w:tc>
          <w:tcPr>
            <w:tcW w:w="4592" w:type="dxa"/>
            <w:tcMar>
              <w:top w:w="55" w:type="dxa"/>
              <w:left w:w="70" w:type="dxa"/>
              <w:bottom w:w="55" w:type="dxa"/>
              <w:right w:w="70" w:type="dxa"/>
            </w:tcMar>
            <w:vAlign w:val="center"/>
          </w:tcPr>
          <w:p w14:paraId="3DDFF7A1">
            <w:pPr>
              <w:spacing w:after="0" w:line="240" w:lineRule="auto"/>
            </w:pPr>
            <w:r>
              <w:rPr>
                <w:sz w:val="18"/>
              </w:rPr>
              <w:t>My desk is by the window.</w:t>
            </w:r>
          </w:p>
        </w:tc>
        <w:tc>
          <w:tcPr>
            <w:tcW w:w="4592" w:type="dxa"/>
            <w:tcMar>
              <w:top w:w="55" w:type="dxa"/>
              <w:left w:w="70" w:type="dxa"/>
              <w:bottom w:w="55" w:type="dxa"/>
              <w:right w:w="70" w:type="dxa"/>
            </w:tcMar>
            <w:vAlign w:val="center"/>
          </w:tcPr>
          <w:p w14:paraId="542BC1B1">
            <w:pPr>
              <w:spacing w:after="0" w:line="240" w:lineRule="auto"/>
            </w:pPr>
            <w:r>
              <w:rPr>
                <w:sz w:val="18"/>
              </w:rPr>
              <w:t>Bàn của con ở cạnh cửa sổ.</w:t>
            </w:r>
          </w:p>
        </w:tc>
      </w:tr>
      <w:tr w14:paraId="1FFD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132FCA">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251D17B3">
            <w:pPr>
              <w:spacing w:after="0" w:line="240" w:lineRule="auto"/>
            </w:pPr>
            <w:r>
              <w:rPr>
                <w:sz w:val="18"/>
              </w:rPr>
              <w:t>Please open your book.</w:t>
            </w:r>
          </w:p>
        </w:tc>
        <w:tc>
          <w:tcPr>
            <w:tcW w:w="4592" w:type="dxa"/>
            <w:shd w:val="clear" w:color="auto" w:fill="F7FAFC"/>
            <w:tcMar>
              <w:top w:w="55" w:type="dxa"/>
              <w:left w:w="70" w:type="dxa"/>
              <w:bottom w:w="55" w:type="dxa"/>
              <w:right w:w="70" w:type="dxa"/>
            </w:tcMar>
            <w:vAlign w:val="center"/>
          </w:tcPr>
          <w:p w14:paraId="6822F428">
            <w:pPr>
              <w:spacing w:after="0" w:line="240" w:lineRule="auto"/>
            </w:pPr>
            <w:r>
              <w:rPr>
                <w:sz w:val="18"/>
              </w:rPr>
              <w:t>Hãy mở sách ra.</w:t>
            </w:r>
          </w:p>
        </w:tc>
      </w:tr>
      <w:tr w14:paraId="5566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06FD6EF">
            <w:pPr>
              <w:spacing w:after="0" w:line="240" w:lineRule="auto"/>
              <w:jc w:val="center"/>
            </w:pPr>
            <w:r>
              <w:rPr>
                <w:sz w:val="18"/>
              </w:rPr>
              <w:t>11</w:t>
            </w:r>
          </w:p>
        </w:tc>
        <w:tc>
          <w:tcPr>
            <w:tcW w:w="4592" w:type="dxa"/>
            <w:tcMar>
              <w:top w:w="55" w:type="dxa"/>
              <w:left w:w="70" w:type="dxa"/>
              <w:bottom w:w="55" w:type="dxa"/>
              <w:right w:w="70" w:type="dxa"/>
            </w:tcMar>
            <w:vAlign w:val="center"/>
          </w:tcPr>
          <w:p w14:paraId="3D956D9C">
            <w:pPr>
              <w:spacing w:after="0" w:line="240" w:lineRule="auto"/>
            </w:pPr>
            <w:r>
              <w:rPr>
                <w:sz w:val="18"/>
              </w:rPr>
              <w:t>Please close the door.</w:t>
            </w:r>
          </w:p>
        </w:tc>
        <w:tc>
          <w:tcPr>
            <w:tcW w:w="4592" w:type="dxa"/>
            <w:tcMar>
              <w:top w:w="55" w:type="dxa"/>
              <w:left w:w="70" w:type="dxa"/>
              <w:bottom w:w="55" w:type="dxa"/>
              <w:right w:w="70" w:type="dxa"/>
            </w:tcMar>
            <w:vAlign w:val="center"/>
          </w:tcPr>
          <w:p w14:paraId="289ACAE5">
            <w:pPr>
              <w:spacing w:after="0" w:line="240" w:lineRule="auto"/>
            </w:pPr>
            <w:r>
              <w:rPr>
                <w:sz w:val="18"/>
              </w:rPr>
              <w:t>Hãy đóng cửa lại.</w:t>
            </w:r>
          </w:p>
        </w:tc>
      </w:tr>
      <w:tr w14:paraId="281F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9A7C44D">
            <w:pPr>
              <w:spacing w:after="0" w:line="240" w:lineRule="auto"/>
              <w:jc w:val="center"/>
            </w:pPr>
            <w:r>
              <w:rPr>
                <w:sz w:val="18"/>
              </w:rPr>
              <w:t>12</w:t>
            </w:r>
          </w:p>
        </w:tc>
        <w:tc>
          <w:tcPr>
            <w:tcW w:w="4592" w:type="dxa"/>
            <w:shd w:val="clear" w:color="auto" w:fill="F7FAFC"/>
            <w:tcMar>
              <w:top w:w="55" w:type="dxa"/>
              <w:left w:w="70" w:type="dxa"/>
              <w:bottom w:w="55" w:type="dxa"/>
              <w:right w:w="70" w:type="dxa"/>
            </w:tcMar>
            <w:vAlign w:val="center"/>
          </w:tcPr>
          <w:p w14:paraId="1422ADD8">
            <w:pPr>
              <w:spacing w:after="0" w:line="240" w:lineRule="auto"/>
            </w:pPr>
            <w:r>
              <w:rPr>
                <w:sz w:val="18"/>
              </w:rPr>
              <w:t>Our classroom is bright and clean.</w:t>
            </w:r>
          </w:p>
        </w:tc>
        <w:tc>
          <w:tcPr>
            <w:tcW w:w="4592" w:type="dxa"/>
            <w:shd w:val="clear" w:color="auto" w:fill="F7FAFC"/>
            <w:tcMar>
              <w:top w:w="55" w:type="dxa"/>
              <w:left w:w="70" w:type="dxa"/>
              <w:bottom w:w="55" w:type="dxa"/>
              <w:right w:w="70" w:type="dxa"/>
            </w:tcMar>
            <w:vAlign w:val="center"/>
          </w:tcPr>
          <w:p w14:paraId="1173F237">
            <w:pPr>
              <w:spacing w:after="0" w:line="240" w:lineRule="auto"/>
            </w:pPr>
            <w:r>
              <w:rPr>
                <w:sz w:val="18"/>
              </w:rPr>
              <w:t>Lớp học của chúng con sáng và sạch.</w:t>
            </w:r>
          </w:p>
        </w:tc>
      </w:tr>
    </w:tbl>
    <w:tbl>
      <w:tblPr>
        <w:tblStyle w:val="12"/>
        <w:tblW w:w="0" w:type="auto"/>
        <w:jc w:val="center"/>
        <w:tblLayout w:type="autofit"/>
        <w:tblCellMar>
          <w:top w:w="0" w:type="dxa"/>
          <w:left w:w="108" w:type="dxa"/>
          <w:bottom w:w="0" w:type="dxa"/>
          <w:right w:w="108" w:type="dxa"/>
        </w:tblCellMar>
      </w:tblPr>
      <w:tblGrid>
        <w:gridCol w:w="10206"/>
      </w:tblGrid>
      <w:tr w14:paraId="7A5E45F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B88CE46">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0DB01724">
      <w:pPr>
        <w:spacing w:after="40"/>
      </w:pPr>
    </w:p>
    <w:p w14:paraId="377468EA">
      <w:pPr>
        <w:pStyle w:val="3"/>
      </w:pPr>
      <w:r>
        <w:t>Chủ đề 4. Một ngày ở trường (My School Day)</w:t>
      </w:r>
    </w:p>
    <w:p w14:paraId="07E9B2A0">
      <w:r>
        <w:rPr>
          <w:color w:val="555555"/>
          <w:sz w:val="19"/>
        </w:rPr>
        <w:t>Cách chia: 2 bài nhỏ. Tổng số câu: 12.</w:t>
      </w:r>
    </w:p>
    <w:p w14:paraId="2B7660E5">
      <w:pPr>
        <w:pStyle w:val="4"/>
      </w:pPr>
      <w:r>
        <w:t>Bài 1. Đến trường và vào lớp (Going to School and Starting Class)</w:t>
      </w:r>
    </w:p>
    <w:tbl>
      <w:tblPr>
        <w:tblStyle w:val="12"/>
        <w:tblW w:w="0" w:type="auto"/>
        <w:jc w:val="center"/>
        <w:tblLayout w:type="autofit"/>
        <w:tblCellMar>
          <w:top w:w="0" w:type="dxa"/>
          <w:left w:w="108" w:type="dxa"/>
          <w:bottom w:w="0" w:type="dxa"/>
          <w:right w:w="108" w:type="dxa"/>
        </w:tblCellMar>
      </w:tblPr>
      <w:tblGrid>
        <w:gridCol w:w="10206"/>
      </w:tblGrid>
      <w:tr w14:paraId="1C6D513C">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76FF094">
            <w:pPr>
              <w:keepNext/>
              <w:spacing w:after="0"/>
            </w:pPr>
            <w:r>
              <w:rPr>
                <w:b/>
                <w:color w:val="1F4E79"/>
                <w:sz w:val="19"/>
              </w:rPr>
              <w:t xml:space="preserve">Lời mở đầu tự động: </w:t>
            </w:r>
            <w:r>
              <w:rPr>
                <w:b w:val="0"/>
                <w:sz w:val="19"/>
                <w:highlight w:val="none"/>
              </w:rPr>
              <w:t>Hôm nay cô và con sẽ cùng học bài “Đến trường và vào lớp”.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DEA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8D21AD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F5BFB0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6BAF8DE">
            <w:pPr>
              <w:keepNext/>
              <w:jc w:val="center"/>
            </w:pPr>
            <w:r>
              <w:rPr>
                <w:b/>
                <w:sz w:val="18"/>
              </w:rPr>
              <w:t>Nghĩa tiếng Việt</w:t>
            </w:r>
          </w:p>
        </w:tc>
      </w:tr>
      <w:tr w14:paraId="54F9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8E67CDF">
            <w:pPr>
              <w:spacing w:after="0" w:line="240" w:lineRule="auto"/>
              <w:jc w:val="center"/>
            </w:pPr>
            <w:r>
              <w:rPr>
                <w:sz w:val="18"/>
              </w:rPr>
              <w:t>1</w:t>
            </w:r>
          </w:p>
        </w:tc>
        <w:tc>
          <w:tcPr>
            <w:tcW w:w="4592" w:type="dxa"/>
            <w:tcMar>
              <w:top w:w="55" w:type="dxa"/>
              <w:left w:w="70" w:type="dxa"/>
              <w:bottom w:w="55" w:type="dxa"/>
              <w:right w:w="70" w:type="dxa"/>
            </w:tcMar>
            <w:vAlign w:val="center"/>
          </w:tcPr>
          <w:p w14:paraId="4D515E30">
            <w:pPr>
              <w:spacing w:after="0" w:line="240" w:lineRule="auto"/>
            </w:pPr>
            <w:r>
              <w:rPr>
                <w:sz w:val="18"/>
              </w:rPr>
              <w:t>I get to school at seven o’clock.</w:t>
            </w:r>
          </w:p>
        </w:tc>
        <w:tc>
          <w:tcPr>
            <w:tcW w:w="4592" w:type="dxa"/>
            <w:tcMar>
              <w:top w:w="55" w:type="dxa"/>
              <w:left w:w="70" w:type="dxa"/>
              <w:bottom w:w="55" w:type="dxa"/>
              <w:right w:w="70" w:type="dxa"/>
            </w:tcMar>
            <w:vAlign w:val="center"/>
          </w:tcPr>
          <w:p w14:paraId="459735D9">
            <w:pPr>
              <w:spacing w:after="0" w:line="240" w:lineRule="auto"/>
            </w:pPr>
            <w:r>
              <w:rPr>
                <w:sz w:val="18"/>
              </w:rPr>
              <w:t>Con đến trường lúc bảy giờ.</w:t>
            </w:r>
          </w:p>
        </w:tc>
      </w:tr>
      <w:tr w14:paraId="1824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6ABE3F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B54C65C">
            <w:pPr>
              <w:spacing w:after="0" w:line="240" w:lineRule="auto"/>
            </w:pPr>
            <w:r>
              <w:rPr>
                <w:sz w:val="18"/>
              </w:rPr>
              <w:t>I say hello to my friends.</w:t>
            </w:r>
          </w:p>
        </w:tc>
        <w:tc>
          <w:tcPr>
            <w:tcW w:w="4592" w:type="dxa"/>
            <w:shd w:val="clear" w:color="auto" w:fill="F7FAFC"/>
            <w:tcMar>
              <w:top w:w="55" w:type="dxa"/>
              <w:left w:w="70" w:type="dxa"/>
              <w:bottom w:w="55" w:type="dxa"/>
              <w:right w:w="70" w:type="dxa"/>
            </w:tcMar>
            <w:vAlign w:val="center"/>
          </w:tcPr>
          <w:p w14:paraId="4E4A6C2C">
            <w:pPr>
              <w:spacing w:after="0" w:line="240" w:lineRule="auto"/>
            </w:pPr>
            <w:r>
              <w:rPr>
                <w:sz w:val="18"/>
              </w:rPr>
              <w:t>Con chào các bạn.</w:t>
            </w:r>
          </w:p>
        </w:tc>
      </w:tr>
      <w:tr w14:paraId="5BE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175519A">
            <w:pPr>
              <w:spacing w:after="0" w:line="240" w:lineRule="auto"/>
              <w:jc w:val="center"/>
            </w:pPr>
            <w:r>
              <w:rPr>
                <w:sz w:val="18"/>
              </w:rPr>
              <w:t>3</w:t>
            </w:r>
          </w:p>
        </w:tc>
        <w:tc>
          <w:tcPr>
            <w:tcW w:w="4592" w:type="dxa"/>
            <w:tcMar>
              <w:top w:w="55" w:type="dxa"/>
              <w:left w:w="70" w:type="dxa"/>
              <w:bottom w:w="55" w:type="dxa"/>
              <w:right w:w="70" w:type="dxa"/>
            </w:tcMar>
            <w:vAlign w:val="center"/>
          </w:tcPr>
          <w:p w14:paraId="1CC8558B">
            <w:pPr>
              <w:spacing w:after="0" w:line="240" w:lineRule="auto"/>
            </w:pPr>
            <w:r>
              <w:rPr>
                <w:sz w:val="18"/>
              </w:rPr>
              <w:t>I put my bag under my desk.</w:t>
            </w:r>
          </w:p>
        </w:tc>
        <w:tc>
          <w:tcPr>
            <w:tcW w:w="4592" w:type="dxa"/>
            <w:tcMar>
              <w:top w:w="55" w:type="dxa"/>
              <w:left w:w="70" w:type="dxa"/>
              <w:bottom w:w="55" w:type="dxa"/>
              <w:right w:w="70" w:type="dxa"/>
            </w:tcMar>
            <w:vAlign w:val="center"/>
          </w:tcPr>
          <w:p w14:paraId="4C866BBE">
            <w:pPr>
              <w:spacing w:after="0" w:line="240" w:lineRule="auto"/>
            </w:pPr>
            <w:r>
              <w:rPr>
                <w:sz w:val="18"/>
              </w:rPr>
              <w:t>Con đặt cặp dưới bàn.</w:t>
            </w:r>
          </w:p>
        </w:tc>
      </w:tr>
      <w:tr w14:paraId="73E7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D11B55">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21267F8">
            <w:pPr>
              <w:spacing w:after="0" w:line="240" w:lineRule="auto"/>
            </w:pPr>
            <w:r>
              <w:rPr>
                <w:sz w:val="18"/>
              </w:rPr>
              <w:t>The bell rings at seven thirty.</w:t>
            </w:r>
          </w:p>
        </w:tc>
        <w:tc>
          <w:tcPr>
            <w:tcW w:w="4592" w:type="dxa"/>
            <w:shd w:val="clear" w:color="auto" w:fill="F7FAFC"/>
            <w:tcMar>
              <w:top w:w="55" w:type="dxa"/>
              <w:left w:w="70" w:type="dxa"/>
              <w:bottom w:w="55" w:type="dxa"/>
              <w:right w:w="70" w:type="dxa"/>
            </w:tcMar>
            <w:vAlign w:val="center"/>
          </w:tcPr>
          <w:p w14:paraId="172B51A3">
            <w:pPr>
              <w:spacing w:after="0" w:line="240" w:lineRule="auto"/>
            </w:pPr>
            <w:r>
              <w:rPr>
                <w:sz w:val="18"/>
              </w:rPr>
              <w:t>Chuông reo lúc bảy giờ ba mươi.</w:t>
            </w:r>
          </w:p>
        </w:tc>
      </w:tr>
      <w:tr w14:paraId="1A15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99A7548">
            <w:pPr>
              <w:spacing w:after="0" w:line="240" w:lineRule="auto"/>
              <w:jc w:val="center"/>
            </w:pPr>
            <w:r>
              <w:rPr>
                <w:sz w:val="18"/>
              </w:rPr>
              <w:t>5</w:t>
            </w:r>
          </w:p>
        </w:tc>
        <w:tc>
          <w:tcPr>
            <w:tcW w:w="4592" w:type="dxa"/>
            <w:tcMar>
              <w:top w:w="55" w:type="dxa"/>
              <w:left w:w="70" w:type="dxa"/>
              <w:bottom w:w="55" w:type="dxa"/>
              <w:right w:w="70" w:type="dxa"/>
            </w:tcMar>
            <w:vAlign w:val="center"/>
          </w:tcPr>
          <w:p w14:paraId="5592175B">
            <w:pPr>
              <w:spacing w:after="0" w:line="240" w:lineRule="auto"/>
            </w:pPr>
            <w:r>
              <w:rPr>
                <w:sz w:val="18"/>
              </w:rPr>
              <w:t>We stand up and greet our teacher.</w:t>
            </w:r>
          </w:p>
        </w:tc>
        <w:tc>
          <w:tcPr>
            <w:tcW w:w="4592" w:type="dxa"/>
            <w:tcMar>
              <w:top w:w="55" w:type="dxa"/>
              <w:left w:w="70" w:type="dxa"/>
              <w:bottom w:w="55" w:type="dxa"/>
              <w:right w:w="70" w:type="dxa"/>
            </w:tcMar>
            <w:vAlign w:val="center"/>
          </w:tcPr>
          <w:p w14:paraId="6096F3D8">
            <w:pPr>
              <w:spacing w:after="0" w:line="240" w:lineRule="auto"/>
            </w:pPr>
            <w:r>
              <w:rPr>
                <w:sz w:val="18"/>
              </w:rPr>
              <w:t>Chúng con đứng lên chào cô giáo.</w:t>
            </w:r>
          </w:p>
        </w:tc>
      </w:tr>
      <w:tr w14:paraId="30E2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DB27A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A8DFEBA">
            <w:pPr>
              <w:spacing w:after="0" w:line="240" w:lineRule="auto"/>
            </w:pPr>
            <w:r>
              <w:rPr>
                <w:sz w:val="18"/>
              </w:rPr>
              <w:t>The first class is English.</w:t>
            </w:r>
          </w:p>
        </w:tc>
        <w:tc>
          <w:tcPr>
            <w:tcW w:w="4592" w:type="dxa"/>
            <w:shd w:val="clear" w:color="auto" w:fill="F7FAFC"/>
            <w:tcMar>
              <w:top w:w="55" w:type="dxa"/>
              <w:left w:w="70" w:type="dxa"/>
              <w:bottom w:w="55" w:type="dxa"/>
              <w:right w:w="70" w:type="dxa"/>
            </w:tcMar>
            <w:vAlign w:val="center"/>
          </w:tcPr>
          <w:p w14:paraId="5471E81B">
            <w:pPr>
              <w:spacing w:after="0" w:line="240" w:lineRule="auto"/>
            </w:pPr>
            <w:r>
              <w:rPr>
                <w:sz w:val="18"/>
              </w:rPr>
              <w:t>Tiết đầu tiên là tiếng Anh.</w:t>
            </w:r>
          </w:p>
        </w:tc>
      </w:tr>
    </w:tbl>
    <w:tbl>
      <w:tblPr>
        <w:tblStyle w:val="12"/>
        <w:tblW w:w="0" w:type="auto"/>
        <w:jc w:val="center"/>
        <w:tblLayout w:type="autofit"/>
        <w:tblCellMar>
          <w:top w:w="0" w:type="dxa"/>
          <w:left w:w="108" w:type="dxa"/>
          <w:bottom w:w="0" w:type="dxa"/>
          <w:right w:w="108" w:type="dxa"/>
        </w:tblCellMar>
      </w:tblPr>
      <w:tblGrid>
        <w:gridCol w:w="10206"/>
      </w:tblGrid>
      <w:tr w14:paraId="79C6D19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1B2F751">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5B636EBD">
      <w:pPr>
        <w:spacing w:after="40"/>
      </w:pPr>
    </w:p>
    <w:p w14:paraId="109C1D42">
      <w:pPr>
        <w:pStyle w:val="4"/>
      </w:pPr>
      <w:r>
        <w:t>Bài 2. Học tập và ra về (Learning and Going Home)</w:t>
      </w:r>
    </w:p>
    <w:tbl>
      <w:tblPr>
        <w:tblStyle w:val="12"/>
        <w:tblW w:w="0" w:type="auto"/>
        <w:jc w:val="center"/>
        <w:tblLayout w:type="autofit"/>
        <w:tblCellMar>
          <w:top w:w="0" w:type="dxa"/>
          <w:left w:w="108" w:type="dxa"/>
          <w:bottom w:w="0" w:type="dxa"/>
          <w:right w:w="108" w:type="dxa"/>
        </w:tblCellMar>
      </w:tblPr>
      <w:tblGrid>
        <w:gridCol w:w="10206"/>
      </w:tblGrid>
      <w:tr w14:paraId="3C232F0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01B2339">
            <w:pPr>
              <w:keepNext/>
              <w:spacing w:after="0"/>
            </w:pPr>
            <w:r>
              <w:rPr>
                <w:b/>
                <w:color w:val="1F4E79"/>
                <w:sz w:val="19"/>
              </w:rPr>
              <w:t xml:space="preserve">Lời mở đầu tự động: </w:t>
            </w:r>
            <w:r>
              <w:rPr>
                <w:b w:val="0"/>
                <w:sz w:val="19"/>
                <w:highlight w:val="none"/>
              </w:rPr>
              <w:t>Hôm nay cô và con sẽ cùng học bài “Học tập và ra về”.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BED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CCFF9E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1B3155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E479A0F">
            <w:pPr>
              <w:keepNext/>
              <w:jc w:val="center"/>
            </w:pPr>
            <w:r>
              <w:rPr>
                <w:b/>
                <w:sz w:val="18"/>
              </w:rPr>
              <w:t>Nghĩa tiếng Việt</w:t>
            </w:r>
          </w:p>
        </w:tc>
      </w:tr>
      <w:tr w14:paraId="01EF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F1B394A">
            <w:pPr>
              <w:spacing w:after="0" w:line="240" w:lineRule="auto"/>
              <w:jc w:val="center"/>
            </w:pPr>
            <w:r>
              <w:rPr>
                <w:sz w:val="18"/>
              </w:rPr>
              <w:t>1</w:t>
            </w:r>
          </w:p>
        </w:tc>
        <w:tc>
          <w:tcPr>
            <w:tcW w:w="4592" w:type="dxa"/>
            <w:tcMar>
              <w:top w:w="55" w:type="dxa"/>
              <w:left w:w="70" w:type="dxa"/>
              <w:bottom w:w="55" w:type="dxa"/>
              <w:right w:w="70" w:type="dxa"/>
            </w:tcMar>
            <w:vAlign w:val="center"/>
          </w:tcPr>
          <w:p w14:paraId="7271A139">
            <w:pPr>
              <w:spacing w:after="0" w:line="240" w:lineRule="auto"/>
            </w:pPr>
            <w:r>
              <w:rPr>
                <w:sz w:val="18"/>
              </w:rPr>
              <w:t>I listen to my teacher.</w:t>
            </w:r>
          </w:p>
        </w:tc>
        <w:tc>
          <w:tcPr>
            <w:tcW w:w="4592" w:type="dxa"/>
            <w:tcMar>
              <w:top w:w="55" w:type="dxa"/>
              <w:left w:w="70" w:type="dxa"/>
              <w:bottom w:w="55" w:type="dxa"/>
              <w:right w:w="70" w:type="dxa"/>
            </w:tcMar>
            <w:vAlign w:val="center"/>
          </w:tcPr>
          <w:p w14:paraId="0C4303A4">
            <w:pPr>
              <w:spacing w:after="0" w:line="240" w:lineRule="auto"/>
            </w:pPr>
            <w:r>
              <w:rPr>
                <w:sz w:val="18"/>
              </w:rPr>
              <w:t>Con lắng nghe cô giáo.</w:t>
            </w:r>
          </w:p>
        </w:tc>
      </w:tr>
      <w:tr w14:paraId="6C86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97BF3C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3446362">
            <w:pPr>
              <w:spacing w:after="0" w:line="240" w:lineRule="auto"/>
            </w:pPr>
            <w:r>
              <w:rPr>
                <w:sz w:val="18"/>
              </w:rPr>
              <w:t>I read a short story.</w:t>
            </w:r>
          </w:p>
        </w:tc>
        <w:tc>
          <w:tcPr>
            <w:tcW w:w="4592" w:type="dxa"/>
            <w:shd w:val="clear" w:color="auto" w:fill="F7FAFC"/>
            <w:tcMar>
              <w:top w:w="55" w:type="dxa"/>
              <w:left w:w="70" w:type="dxa"/>
              <w:bottom w:w="55" w:type="dxa"/>
              <w:right w:w="70" w:type="dxa"/>
            </w:tcMar>
            <w:vAlign w:val="center"/>
          </w:tcPr>
          <w:p w14:paraId="71A5464B">
            <w:pPr>
              <w:spacing w:after="0" w:line="240" w:lineRule="auto"/>
            </w:pPr>
            <w:r>
              <w:rPr>
                <w:sz w:val="18"/>
              </w:rPr>
              <w:t>Con đọc một câu chuyện ngắn.</w:t>
            </w:r>
          </w:p>
        </w:tc>
      </w:tr>
      <w:tr w14:paraId="0BD0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77EE86">
            <w:pPr>
              <w:spacing w:after="0" w:line="240" w:lineRule="auto"/>
              <w:jc w:val="center"/>
            </w:pPr>
            <w:r>
              <w:rPr>
                <w:sz w:val="18"/>
              </w:rPr>
              <w:t>3</w:t>
            </w:r>
          </w:p>
        </w:tc>
        <w:tc>
          <w:tcPr>
            <w:tcW w:w="4592" w:type="dxa"/>
            <w:tcMar>
              <w:top w:w="55" w:type="dxa"/>
              <w:left w:w="70" w:type="dxa"/>
              <w:bottom w:w="55" w:type="dxa"/>
              <w:right w:w="70" w:type="dxa"/>
            </w:tcMar>
            <w:vAlign w:val="center"/>
          </w:tcPr>
          <w:p w14:paraId="080640B5">
            <w:pPr>
              <w:spacing w:after="0" w:line="240" w:lineRule="auto"/>
            </w:pPr>
            <w:r>
              <w:rPr>
                <w:sz w:val="18"/>
              </w:rPr>
              <w:t>I write in my notebook.</w:t>
            </w:r>
          </w:p>
        </w:tc>
        <w:tc>
          <w:tcPr>
            <w:tcW w:w="4592" w:type="dxa"/>
            <w:tcMar>
              <w:top w:w="55" w:type="dxa"/>
              <w:left w:w="70" w:type="dxa"/>
              <w:bottom w:w="55" w:type="dxa"/>
              <w:right w:w="70" w:type="dxa"/>
            </w:tcMar>
            <w:vAlign w:val="center"/>
          </w:tcPr>
          <w:p w14:paraId="72ED11CE">
            <w:pPr>
              <w:spacing w:after="0" w:line="240" w:lineRule="auto"/>
            </w:pPr>
            <w:r>
              <w:rPr>
                <w:sz w:val="18"/>
              </w:rPr>
              <w:t>Con viết vào vở.</w:t>
            </w:r>
          </w:p>
        </w:tc>
      </w:tr>
      <w:tr w14:paraId="0DC5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69F6595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ACE9FC6">
            <w:pPr>
              <w:spacing w:after="0" w:line="240" w:lineRule="auto"/>
            </w:pPr>
            <w:r>
              <w:rPr>
                <w:sz w:val="18"/>
              </w:rPr>
              <w:t>I play with my friends at recess.</w:t>
            </w:r>
          </w:p>
        </w:tc>
        <w:tc>
          <w:tcPr>
            <w:tcW w:w="4592" w:type="dxa"/>
            <w:shd w:val="clear" w:color="auto" w:fill="F7FAFC"/>
            <w:tcMar>
              <w:top w:w="55" w:type="dxa"/>
              <w:left w:w="70" w:type="dxa"/>
              <w:bottom w:w="55" w:type="dxa"/>
              <w:right w:w="70" w:type="dxa"/>
            </w:tcMar>
            <w:vAlign w:val="center"/>
          </w:tcPr>
          <w:p w14:paraId="53D42CBF">
            <w:pPr>
              <w:spacing w:after="0" w:line="240" w:lineRule="auto"/>
            </w:pPr>
            <w:r>
              <w:rPr>
                <w:sz w:val="18"/>
              </w:rPr>
              <w:t>Con chơi với các bạn vào giờ ra chơi.</w:t>
            </w:r>
          </w:p>
        </w:tc>
      </w:tr>
      <w:tr w14:paraId="13D4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A576D70">
            <w:pPr>
              <w:spacing w:after="0" w:line="240" w:lineRule="auto"/>
              <w:jc w:val="center"/>
            </w:pPr>
            <w:r>
              <w:rPr>
                <w:sz w:val="18"/>
              </w:rPr>
              <w:t>5</w:t>
            </w:r>
          </w:p>
        </w:tc>
        <w:tc>
          <w:tcPr>
            <w:tcW w:w="4592" w:type="dxa"/>
            <w:tcMar>
              <w:top w:w="55" w:type="dxa"/>
              <w:left w:w="70" w:type="dxa"/>
              <w:bottom w:w="55" w:type="dxa"/>
              <w:right w:w="70" w:type="dxa"/>
            </w:tcMar>
            <w:vAlign w:val="center"/>
          </w:tcPr>
          <w:p w14:paraId="370E639D">
            <w:pPr>
              <w:spacing w:after="0" w:line="240" w:lineRule="auto"/>
            </w:pPr>
            <w:r>
              <w:rPr>
                <w:sz w:val="18"/>
              </w:rPr>
              <w:t>School ends at four o’clock.</w:t>
            </w:r>
          </w:p>
        </w:tc>
        <w:tc>
          <w:tcPr>
            <w:tcW w:w="4592" w:type="dxa"/>
            <w:tcMar>
              <w:top w:w="55" w:type="dxa"/>
              <w:left w:w="70" w:type="dxa"/>
              <w:bottom w:w="55" w:type="dxa"/>
              <w:right w:w="70" w:type="dxa"/>
            </w:tcMar>
            <w:vAlign w:val="center"/>
          </w:tcPr>
          <w:p w14:paraId="3E105687">
            <w:pPr>
              <w:spacing w:after="0" w:line="240" w:lineRule="auto"/>
            </w:pPr>
            <w:r>
              <w:rPr>
                <w:sz w:val="18"/>
              </w:rPr>
              <w:t>Trường tan học lúc bốn giờ.</w:t>
            </w:r>
          </w:p>
        </w:tc>
      </w:tr>
      <w:tr w14:paraId="5615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0B679B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3684F54">
            <w:pPr>
              <w:spacing w:after="0" w:line="240" w:lineRule="auto"/>
            </w:pPr>
            <w:r>
              <w:rPr>
                <w:sz w:val="18"/>
              </w:rPr>
              <w:t>I go home with my mom.</w:t>
            </w:r>
          </w:p>
        </w:tc>
        <w:tc>
          <w:tcPr>
            <w:tcW w:w="4592" w:type="dxa"/>
            <w:shd w:val="clear" w:color="auto" w:fill="F7FAFC"/>
            <w:tcMar>
              <w:top w:w="55" w:type="dxa"/>
              <w:left w:w="70" w:type="dxa"/>
              <w:bottom w:w="55" w:type="dxa"/>
              <w:right w:w="70" w:type="dxa"/>
            </w:tcMar>
            <w:vAlign w:val="center"/>
          </w:tcPr>
          <w:p w14:paraId="53B807EE">
            <w:pPr>
              <w:spacing w:after="0" w:line="240" w:lineRule="auto"/>
            </w:pPr>
            <w:r>
              <w:rPr>
                <w:sz w:val="18"/>
              </w:rPr>
              <w:t>Con về nhà cùng mẹ.</w:t>
            </w:r>
          </w:p>
        </w:tc>
      </w:tr>
    </w:tbl>
    <w:tbl>
      <w:tblPr>
        <w:tblStyle w:val="12"/>
        <w:tblW w:w="0" w:type="auto"/>
        <w:jc w:val="center"/>
        <w:tblLayout w:type="autofit"/>
        <w:tblCellMar>
          <w:top w:w="0" w:type="dxa"/>
          <w:left w:w="108" w:type="dxa"/>
          <w:bottom w:w="0" w:type="dxa"/>
          <w:right w:w="108" w:type="dxa"/>
        </w:tblCellMar>
      </w:tblPr>
      <w:tblGrid>
        <w:gridCol w:w="10206"/>
      </w:tblGrid>
      <w:tr w14:paraId="054B5A2B">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2BC1A58">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36CEDFF1">
      <w:pPr>
        <w:spacing w:after="40"/>
      </w:pPr>
    </w:p>
    <w:p w14:paraId="3971F37D">
      <w:pPr>
        <w:pStyle w:val="3"/>
      </w:pPr>
      <w:r>
        <w:t>Chủ đề 5. Số, ngày và giờ (Numbers, Days and Time)</w:t>
      </w:r>
    </w:p>
    <w:p w14:paraId="6396CFE2">
      <w:r>
        <w:rPr>
          <w:color w:val="555555"/>
          <w:sz w:val="19"/>
        </w:rPr>
        <w:t>Cách chia: 2 bài nhỏ. Tổng số câu: 12.</w:t>
      </w:r>
    </w:p>
    <w:p w14:paraId="587C03C0">
      <w:pPr>
        <w:keepNext/>
        <w:pBdr>
          <w:top w:val="single" w:color="D6B656" w:sz="6" w:space="3"/>
          <w:left w:val="single" w:color="D6B656" w:sz="6" w:space="3"/>
          <w:bottom w:val="single" w:color="D6B656" w:sz="6" w:space="3"/>
          <w:right w:val="single" w:color="D6B656" w:sz="6" w:space="3"/>
        </w:pBdr>
        <w:shd w:val="clear" w:color="auto" w:fill="FFF2CC"/>
        <w:spacing w:before="80" w:after="120"/>
        <w:ind w:left="173" w:right="173"/>
      </w:pPr>
      <w:r>
        <w:rPr>
          <w:b/>
          <w:color w:val="9F5600"/>
          <w:sz w:val="19"/>
        </w:rPr>
        <w:t xml:space="preserve">GHI CHÚ BÀI HÁT/CHANT: </w:t>
      </w:r>
      <w:r>
        <w:rPr>
          <w:color w:val="333333"/>
          <w:sz w:val="19"/>
        </w:rPr>
        <w:t>Nên bổ sung một đoạn chant ngắn cho ngày trong tuần và cách nói giờ ở cuối Bài 2. Ưu tiên lời và giai điệu mới của công ty; không sử dụng nguyên lời hoặc giai điệu của bài hát thiếu nhi có bản quyền.</w:t>
      </w:r>
    </w:p>
    <w:p w14:paraId="2BB20A43">
      <w:pPr>
        <w:pStyle w:val="4"/>
      </w:pPr>
      <w:r>
        <w:t>Bài 1. Số và tuổi (Numbers and Age)</w:t>
      </w:r>
    </w:p>
    <w:tbl>
      <w:tblPr>
        <w:tblStyle w:val="12"/>
        <w:tblW w:w="0" w:type="auto"/>
        <w:jc w:val="center"/>
        <w:tblLayout w:type="autofit"/>
        <w:tblCellMar>
          <w:top w:w="0" w:type="dxa"/>
          <w:left w:w="108" w:type="dxa"/>
          <w:bottom w:w="0" w:type="dxa"/>
          <w:right w:w="108" w:type="dxa"/>
        </w:tblCellMar>
      </w:tblPr>
      <w:tblGrid>
        <w:gridCol w:w="10206"/>
      </w:tblGrid>
      <w:tr w14:paraId="0CC1D76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8407B2A">
            <w:pPr>
              <w:keepNext/>
              <w:spacing w:after="0"/>
            </w:pPr>
            <w:r>
              <w:rPr>
                <w:b/>
                <w:color w:val="1F4E79"/>
                <w:sz w:val="19"/>
              </w:rPr>
              <w:t xml:space="preserve">Lời mở đầu tự động: </w:t>
            </w:r>
            <w:r>
              <w:rPr>
                <w:b w:val="0"/>
                <w:sz w:val="19"/>
                <w:highlight w:val="none"/>
              </w:rPr>
              <w:t>Hôm nay cô và con sẽ cùng học bài “Số và tuổi”.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22D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3710F1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35BBCB2">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162B103">
            <w:pPr>
              <w:keepNext/>
              <w:jc w:val="center"/>
            </w:pPr>
            <w:r>
              <w:rPr>
                <w:b/>
                <w:sz w:val="18"/>
              </w:rPr>
              <w:t>Nghĩa tiếng Việt</w:t>
            </w:r>
          </w:p>
        </w:tc>
      </w:tr>
      <w:tr w14:paraId="7291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8212C08">
            <w:pPr>
              <w:spacing w:after="0" w:line="240" w:lineRule="auto"/>
              <w:jc w:val="center"/>
            </w:pPr>
            <w:r>
              <w:rPr>
                <w:sz w:val="18"/>
              </w:rPr>
              <w:t>1</w:t>
            </w:r>
          </w:p>
        </w:tc>
        <w:tc>
          <w:tcPr>
            <w:tcW w:w="4592" w:type="dxa"/>
            <w:tcMar>
              <w:top w:w="55" w:type="dxa"/>
              <w:left w:w="70" w:type="dxa"/>
              <w:bottom w:w="55" w:type="dxa"/>
              <w:right w:w="70" w:type="dxa"/>
            </w:tcMar>
            <w:vAlign w:val="center"/>
          </w:tcPr>
          <w:p w14:paraId="2BA3157C">
            <w:pPr>
              <w:spacing w:after="0" w:line="240" w:lineRule="auto"/>
            </w:pPr>
            <w:r>
              <w:rPr>
                <w:sz w:val="18"/>
              </w:rPr>
              <w:t>I can count from one to twenty.</w:t>
            </w:r>
          </w:p>
        </w:tc>
        <w:tc>
          <w:tcPr>
            <w:tcW w:w="4592" w:type="dxa"/>
            <w:tcMar>
              <w:top w:w="55" w:type="dxa"/>
              <w:left w:w="70" w:type="dxa"/>
              <w:bottom w:w="55" w:type="dxa"/>
              <w:right w:w="70" w:type="dxa"/>
            </w:tcMar>
            <w:vAlign w:val="center"/>
          </w:tcPr>
          <w:p w14:paraId="2A7C0326">
            <w:pPr>
              <w:spacing w:after="0" w:line="240" w:lineRule="auto"/>
            </w:pPr>
            <w:r>
              <w:rPr>
                <w:sz w:val="18"/>
              </w:rPr>
              <w:t>Con có thể đếm từ một đến hai mươi.</w:t>
            </w:r>
          </w:p>
        </w:tc>
      </w:tr>
      <w:tr w14:paraId="1789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7924BB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26EA0A4">
            <w:pPr>
              <w:spacing w:after="0" w:line="240" w:lineRule="auto"/>
            </w:pPr>
            <w:r>
              <w:rPr>
                <w:sz w:val="18"/>
              </w:rPr>
              <w:t>There are twelve students in my group.</w:t>
            </w:r>
          </w:p>
        </w:tc>
        <w:tc>
          <w:tcPr>
            <w:tcW w:w="4592" w:type="dxa"/>
            <w:shd w:val="clear" w:color="auto" w:fill="F7FAFC"/>
            <w:tcMar>
              <w:top w:w="55" w:type="dxa"/>
              <w:left w:w="70" w:type="dxa"/>
              <w:bottom w:w="55" w:type="dxa"/>
              <w:right w:w="70" w:type="dxa"/>
            </w:tcMar>
            <w:vAlign w:val="center"/>
          </w:tcPr>
          <w:p w14:paraId="0915772B">
            <w:pPr>
              <w:spacing w:after="0" w:line="240" w:lineRule="auto"/>
            </w:pPr>
            <w:r>
              <w:rPr>
                <w:sz w:val="18"/>
              </w:rPr>
              <w:t>Nhóm của con có mười hai học sinh.</w:t>
            </w:r>
          </w:p>
        </w:tc>
      </w:tr>
      <w:tr w14:paraId="6540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B4CBB5D">
            <w:pPr>
              <w:spacing w:after="0" w:line="240" w:lineRule="auto"/>
              <w:jc w:val="center"/>
            </w:pPr>
            <w:r>
              <w:rPr>
                <w:sz w:val="18"/>
              </w:rPr>
              <w:t>3</w:t>
            </w:r>
          </w:p>
        </w:tc>
        <w:tc>
          <w:tcPr>
            <w:tcW w:w="4592" w:type="dxa"/>
            <w:tcMar>
              <w:top w:w="55" w:type="dxa"/>
              <w:left w:w="70" w:type="dxa"/>
              <w:bottom w:w="55" w:type="dxa"/>
              <w:right w:w="70" w:type="dxa"/>
            </w:tcMar>
            <w:vAlign w:val="center"/>
          </w:tcPr>
          <w:p w14:paraId="19BC8A79">
            <w:pPr>
              <w:spacing w:after="0" w:line="240" w:lineRule="auto"/>
            </w:pPr>
            <w:r>
              <w:rPr>
                <w:sz w:val="18"/>
              </w:rPr>
              <w:t>I have fifteen stickers.</w:t>
            </w:r>
          </w:p>
        </w:tc>
        <w:tc>
          <w:tcPr>
            <w:tcW w:w="4592" w:type="dxa"/>
            <w:tcMar>
              <w:top w:w="55" w:type="dxa"/>
              <w:left w:w="70" w:type="dxa"/>
              <w:bottom w:w="55" w:type="dxa"/>
              <w:right w:w="70" w:type="dxa"/>
            </w:tcMar>
            <w:vAlign w:val="center"/>
          </w:tcPr>
          <w:p w14:paraId="7118F375">
            <w:pPr>
              <w:spacing w:after="0" w:line="240" w:lineRule="auto"/>
            </w:pPr>
            <w:r>
              <w:rPr>
                <w:sz w:val="18"/>
              </w:rPr>
              <w:t>Con có mười lăm miếng dán.</w:t>
            </w:r>
          </w:p>
        </w:tc>
      </w:tr>
      <w:tr w14:paraId="49C1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358D9E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2AC0DE5">
            <w:pPr>
              <w:spacing w:after="0" w:line="240" w:lineRule="auto"/>
            </w:pPr>
            <w:r>
              <w:rPr>
                <w:sz w:val="18"/>
              </w:rPr>
              <w:t>My friend is seven years old.</w:t>
            </w:r>
          </w:p>
        </w:tc>
        <w:tc>
          <w:tcPr>
            <w:tcW w:w="4592" w:type="dxa"/>
            <w:shd w:val="clear" w:color="auto" w:fill="F7FAFC"/>
            <w:tcMar>
              <w:top w:w="55" w:type="dxa"/>
              <w:left w:w="70" w:type="dxa"/>
              <w:bottom w:w="55" w:type="dxa"/>
              <w:right w:w="70" w:type="dxa"/>
            </w:tcMar>
            <w:vAlign w:val="center"/>
          </w:tcPr>
          <w:p w14:paraId="1D9DCCA8">
            <w:pPr>
              <w:spacing w:after="0" w:line="240" w:lineRule="auto"/>
            </w:pPr>
            <w:r>
              <w:rPr>
                <w:sz w:val="18"/>
              </w:rPr>
              <w:t>Bạn của con bảy tuổi.</w:t>
            </w:r>
          </w:p>
        </w:tc>
      </w:tr>
      <w:tr w14:paraId="7950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C4D8846">
            <w:pPr>
              <w:spacing w:after="0" w:line="240" w:lineRule="auto"/>
              <w:jc w:val="center"/>
            </w:pPr>
            <w:r>
              <w:rPr>
                <w:sz w:val="18"/>
              </w:rPr>
              <w:t>5</w:t>
            </w:r>
          </w:p>
        </w:tc>
        <w:tc>
          <w:tcPr>
            <w:tcW w:w="4592" w:type="dxa"/>
            <w:tcMar>
              <w:top w:w="55" w:type="dxa"/>
              <w:left w:w="70" w:type="dxa"/>
              <w:bottom w:w="55" w:type="dxa"/>
              <w:right w:w="70" w:type="dxa"/>
            </w:tcMar>
            <w:vAlign w:val="center"/>
          </w:tcPr>
          <w:p w14:paraId="1571A8CB">
            <w:pPr>
              <w:spacing w:after="0" w:line="240" w:lineRule="auto"/>
            </w:pPr>
            <w:r>
              <w:rPr>
                <w:sz w:val="18"/>
              </w:rPr>
              <w:t>This book has twenty pages.</w:t>
            </w:r>
          </w:p>
        </w:tc>
        <w:tc>
          <w:tcPr>
            <w:tcW w:w="4592" w:type="dxa"/>
            <w:tcMar>
              <w:top w:w="55" w:type="dxa"/>
              <w:left w:w="70" w:type="dxa"/>
              <w:bottom w:w="55" w:type="dxa"/>
              <w:right w:w="70" w:type="dxa"/>
            </w:tcMar>
            <w:vAlign w:val="center"/>
          </w:tcPr>
          <w:p w14:paraId="44653289">
            <w:pPr>
              <w:spacing w:after="0" w:line="240" w:lineRule="auto"/>
            </w:pPr>
            <w:r>
              <w:rPr>
                <w:sz w:val="18"/>
              </w:rPr>
              <w:t>Quyển sách này có hai mươi trang.</w:t>
            </w:r>
          </w:p>
        </w:tc>
      </w:tr>
      <w:tr w14:paraId="4DDE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2344E31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4C9D655">
            <w:pPr>
              <w:spacing w:after="0" w:line="240" w:lineRule="auto"/>
            </w:pPr>
            <w:r>
              <w:rPr>
                <w:sz w:val="18"/>
              </w:rPr>
              <w:t>What number is this?</w:t>
            </w:r>
          </w:p>
        </w:tc>
        <w:tc>
          <w:tcPr>
            <w:tcW w:w="4592" w:type="dxa"/>
            <w:shd w:val="clear" w:color="auto" w:fill="F7FAFC"/>
            <w:tcMar>
              <w:top w:w="55" w:type="dxa"/>
              <w:left w:w="70" w:type="dxa"/>
              <w:bottom w:w="55" w:type="dxa"/>
              <w:right w:w="70" w:type="dxa"/>
            </w:tcMar>
            <w:vAlign w:val="center"/>
          </w:tcPr>
          <w:p w14:paraId="6E304BF3">
            <w:pPr>
              <w:spacing w:after="0" w:line="240" w:lineRule="auto"/>
            </w:pPr>
            <w:r>
              <w:rPr>
                <w:sz w:val="18"/>
              </w:rPr>
              <w:t>Đây là số mấy?</w:t>
            </w:r>
          </w:p>
        </w:tc>
      </w:tr>
    </w:tbl>
    <w:tbl>
      <w:tblPr>
        <w:tblStyle w:val="12"/>
        <w:tblW w:w="0" w:type="auto"/>
        <w:jc w:val="center"/>
        <w:tblLayout w:type="autofit"/>
        <w:tblCellMar>
          <w:top w:w="0" w:type="dxa"/>
          <w:left w:w="108" w:type="dxa"/>
          <w:bottom w:w="0" w:type="dxa"/>
          <w:right w:w="108" w:type="dxa"/>
        </w:tblCellMar>
      </w:tblPr>
      <w:tblGrid>
        <w:gridCol w:w="10206"/>
      </w:tblGrid>
      <w:tr w14:paraId="3118DB5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F6C8435">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21A37CA3">
      <w:pPr>
        <w:spacing w:after="40"/>
      </w:pPr>
    </w:p>
    <w:p w14:paraId="17F13F80">
      <w:pPr>
        <w:pStyle w:val="4"/>
      </w:pPr>
      <w:r>
        <w:t>Bài 2. Ngày trong tuần và giờ (Days of the Week and Time)</w:t>
      </w:r>
    </w:p>
    <w:tbl>
      <w:tblPr>
        <w:tblStyle w:val="12"/>
        <w:tblW w:w="0" w:type="auto"/>
        <w:jc w:val="center"/>
        <w:tblLayout w:type="autofit"/>
        <w:tblCellMar>
          <w:top w:w="0" w:type="dxa"/>
          <w:left w:w="108" w:type="dxa"/>
          <w:bottom w:w="0" w:type="dxa"/>
          <w:right w:w="108" w:type="dxa"/>
        </w:tblCellMar>
      </w:tblPr>
      <w:tblGrid>
        <w:gridCol w:w="10206"/>
      </w:tblGrid>
      <w:tr w14:paraId="1C48236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D1DD384">
            <w:pPr>
              <w:keepNext/>
              <w:spacing w:after="0"/>
            </w:pPr>
            <w:r>
              <w:rPr>
                <w:b/>
                <w:color w:val="1F4E79"/>
                <w:sz w:val="19"/>
              </w:rPr>
              <w:t xml:space="preserve">Lời mở đầu tự động: </w:t>
            </w:r>
            <w:r>
              <w:rPr>
                <w:b w:val="0"/>
                <w:sz w:val="19"/>
                <w:highlight w:val="none"/>
              </w:rPr>
              <w:t>Hôm nay cô và con sẽ cùng học bài “Ngày trong tuần và giờ”.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7FD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68305F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B882BD2">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205EA62">
            <w:pPr>
              <w:keepNext/>
              <w:jc w:val="center"/>
            </w:pPr>
            <w:r>
              <w:rPr>
                <w:b/>
                <w:sz w:val="18"/>
              </w:rPr>
              <w:t>Nghĩa tiếng Việt</w:t>
            </w:r>
          </w:p>
        </w:tc>
      </w:tr>
      <w:tr w14:paraId="1B6A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76202A1">
            <w:pPr>
              <w:spacing w:after="0" w:line="240" w:lineRule="auto"/>
              <w:jc w:val="center"/>
            </w:pPr>
            <w:r>
              <w:rPr>
                <w:sz w:val="18"/>
              </w:rPr>
              <w:t>1</w:t>
            </w:r>
          </w:p>
        </w:tc>
        <w:tc>
          <w:tcPr>
            <w:tcW w:w="4592" w:type="dxa"/>
            <w:tcMar>
              <w:top w:w="55" w:type="dxa"/>
              <w:left w:w="70" w:type="dxa"/>
              <w:bottom w:w="55" w:type="dxa"/>
              <w:right w:w="70" w:type="dxa"/>
            </w:tcMar>
            <w:vAlign w:val="center"/>
          </w:tcPr>
          <w:p w14:paraId="560B86FF">
            <w:pPr>
              <w:spacing w:after="0" w:line="240" w:lineRule="auto"/>
            </w:pPr>
            <w:r>
              <w:rPr>
                <w:sz w:val="18"/>
              </w:rPr>
              <w:t>Today is Monday.</w:t>
            </w:r>
          </w:p>
        </w:tc>
        <w:tc>
          <w:tcPr>
            <w:tcW w:w="4592" w:type="dxa"/>
            <w:tcMar>
              <w:top w:w="55" w:type="dxa"/>
              <w:left w:w="70" w:type="dxa"/>
              <w:bottom w:w="55" w:type="dxa"/>
              <w:right w:w="70" w:type="dxa"/>
            </w:tcMar>
            <w:vAlign w:val="center"/>
          </w:tcPr>
          <w:p w14:paraId="1346BA6F">
            <w:pPr>
              <w:spacing w:after="0" w:line="240" w:lineRule="auto"/>
              <w:rPr>
                <w:lang w:val="fr-FR"/>
              </w:rPr>
            </w:pPr>
            <w:r>
              <w:rPr>
                <w:sz w:val="18"/>
                <w:lang w:val="fr-FR"/>
              </w:rPr>
              <w:t>Hôm nay là thứ Hai.</w:t>
            </w:r>
          </w:p>
        </w:tc>
      </w:tr>
      <w:tr w14:paraId="551B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F2BD69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FD35908">
            <w:pPr>
              <w:spacing w:after="0" w:line="240" w:lineRule="auto"/>
            </w:pPr>
            <w:r>
              <w:rPr>
                <w:sz w:val="18"/>
              </w:rPr>
              <w:t>Tomorrow is Tuesday.</w:t>
            </w:r>
          </w:p>
        </w:tc>
        <w:tc>
          <w:tcPr>
            <w:tcW w:w="4592" w:type="dxa"/>
            <w:shd w:val="clear" w:color="auto" w:fill="F7FAFC"/>
            <w:tcMar>
              <w:top w:w="55" w:type="dxa"/>
              <w:left w:w="70" w:type="dxa"/>
              <w:bottom w:w="55" w:type="dxa"/>
              <w:right w:w="70" w:type="dxa"/>
            </w:tcMar>
            <w:vAlign w:val="center"/>
          </w:tcPr>
          <w:p w14:paraId="6A0B7885">
            <w:pPr>
              <w:spacing w:after="0" w:line="240" w:lineRule="auto"/>
              <w:rPr>
                <w:lang w:val="fr-FR"/>
              </w:rPr>
            </w:pPr>
            <w:r>
              <w:rPr>
                <w:sz w:val="18"/>
                <w:lang w:val="fr-FR"/>
              </w:rPr>
              <w:t>Ngày mai là thứ Ba.</w:t>
            </w:r>
          </w:p>
        </w:tc>
      </w:tr>
      <w:tr w14:paraId="5490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C0FED79">
            <w:pPr>
              <w:spacing w:after="0" w:line="240" w:lineRule="auto"/>
              <w:jc w:val="center"/>
            </w:pPr>
            <w:r>
              <w:rPr>
                <w:sz w:val="18"/>
              </w:rPr>
              <w:t>3</w:t>
            </w:r>
          </w:p>
        </w:tc>
        <w:tc>
          <w:tcPr>
            <w:tcW w:w="4592" w:type="dxa"/>
            <w:tcMar>
              <w:top w:w="55" w:type="dxa"/>
              <w:left w:w="70" w:type="dxa"/>
              <w:bottom w:w="55" w:type="dxa"/>
              <w:right w:w="70" w:type="dxa"/>
            </w:tcMar>
            <w:vAlign w:val="center"/>
          </w:tcPr>
          <w:p w14:paraId="2A1603DD">
            <w:pPr>
              <w:spacing w:after="0" w:line="240" w:lineRule="auto"/>
            </w:pPr>
            <w:r>
              <w:rPr>
                <w:sz w:val="18"/>
              </w:rPr>
              <w:t>I have English on Wednesday.</w:t>
            </w:r>
          </w:p>
        </w:tc>
        <w:tc>
          <w:tcPr>
            <w:tcW w:w="4592" w:type="dxa"/>
            <w:tcMar>
              <w:top w:w="55" w:type="dxa"/>
              <w:left w:w="70" w:type="dxa"/>
              <w:bottom w:w="55" w:type="dxa"/>
              <w:right w:w="70" w:type="dxa"/>
            </w:tcMar>
            <w:vAlign w:val="center"/>
          </w:tcPr>
          <w:p w14:paraId="299F0503">
            <w:pPr>
              <w:spacing w:after="0" w:line="240" w:lineRule="auto"/>
            </w:pPr>
            <w:r>
              <w:rPr>
                <w:sz w:val="18"/>
              </w:rPr>
              <w:t>Con học tiếng Anh vào thứ Tư.</w:t>
            </w:r>
          </w:p>
        </w:tc>
      </w:tr>
      <w:tr w14:paraId="6E8B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3A035C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43B3BDB">
            <w:pPr>
              <w:spacing w:after="0" w:line="240" w:lineRule="auto"/>
            </w:pPr>
            <w:r>
              <w:rPr>
                <w:sz w:val="18"/>
              </w:rPr>
              <w:t>We play soccer on Friday.</w:t>
            </w:r>
          </w:p>
        </w:tc>
        <w:tc>
          <w:tcPr>
            <w:tcW w:w="4592" w:type="dxa"/>
            <w:shd w:val="clear" w:color="auto" w:fill="F7FAFC"/>
            <w:tcMar>
              <w:top w:w="55" w:type="dxa"/>
              <w:left w:w="70" w:type="dxa"/>
              <w:bottom w:w="55" w:type="dxa"/>
              <w:right w:w="70" w:type="dxa"/>
            </w:tcMar>
            <w:vAlign w:val="center"/>
          </w:tcPr>
          <w:p w14:paraId="0F73F503">
            <w:pPr>
              <w:spacing w:after="0" w:line="240" w:lineRule="auto"/>
            </w:pPr>
            <w:r>
              <w:rPr>
                <w:sz w:val="18"/>
              </w:rPr>
              <w:t>Chúng con chơi bóng đá vào thứ Sáu.</w:t>
            </w:r>
          </w:p>
        </w:tc>
      </w:tr>
      <w:tr w14:paraId="03CA9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542D84">
            <w:pPr>
              <w:spacing w:after="0" w:line="240" w:lineRule="auto"/>
              <w:jc w:val="center"/>
            </w:pPr>
            <w:r>
              <w:rPr>
                <w:sz w:val="18"/>
              </w:rPr>
              <w:t>5</w:t>
            </w:r>
          </w:p>
        </w:tc>
        <w:tc>
          <w:tcPr>
            <w:tcW w:w="4592" w:type="dxa"/>
            <w:tcMar>
              <w:top w:w="55" w:type="dxa"/>
              <w:left w:w="70" w:type="dxa"/>
              <w:bottom w:w="55" w:type="dxa"/>
              <w:right w:w="70" w:type="dxa"/>
            </w:tcMar>
            <w:vAlign w:val="center"/>
          </w:tcPr>
          <w:p w14:paraId="74631A8F">
            <w:pPr>
              <w:spacing w:after="0" w:line="240" w:lineRule="auto"/>
            </w:pPr>
            <w:r>
              <w:rPr>
                <w:sz w:val="18"/>
              </w:rPr>
              <w:t>It is eight o’clock.</w:t>
            </w:r>
          </w:p>
        </w:tc>
        <w:tc>
          <w:tcPr>
            <w:tcW w:w="4592" w:type="dxa"/>
            <w:tcMar>
              <w:top w:w="55" w:type="dxa"/>
              <w:left w:w="70" w:type="dxa"/>
              <w:bottom w:w="55" w:type="dxa"/>
              <w:right w:w="70" w:type="dxa"/>
            </w:tcMar>
            <w:vAlign w:val="center"/>
          </w:tcPr>
          <w:p w14:paraId="18FED8A9">
            <w:pPr>
              <w:spacing w:after="0" w:line="240" w:lineRule="auto"/>
              <w:rPr>
                <w:lang w:val="fr-FR"/>
              </w:rPr>
            </w:pPr>
            <w:r>
              <w:rPr>
                <w:sz w:val="18"/>
                <w:lang w:val="fr-FR"/>
              </w:rPr>
              <w:t>Bây giờ là tám giờ.</w:t>
            </w:r>
          </w:p>
        </w:tc>
      </w:tr>
      <w:tr w14:paraId="2E1E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E09D94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AE229FA">
            <w:pPr>
              <w:spacing w:after="0" w:line="240" w:lineRule="auto"/>
            </w:pPr>
            <w:r>
              <w:rPr>
                <w:sz w:val="18"/>
              </w:rPr>
              <w:t>It is time for school.</w:t>
            </w:r>
          </w:p>
        </w:tc>
        <w:tc>
          <w:tcPr>
            <w:tcW w:w="4592" w:type="dxa"/>
            <w:shd w:val="clear" w:color="auto" w:fill="F7FAFC"/>
            <w:tcMar>
              <w:top w:w="55" w:type="dxa"/>
              <w:left w:w="70" w:type="dxa"/>
              <w:bottom w:w="55" w:type="dxa"/>
              <w:right w:w="70" w:type="dxa"/>
            </w:tcMar>
            <w:vAlign w:val="center"/>
          </w:tcPr>
          <w:p w14:paraId="41712ED7">
            <w:pPr>
              <w:spacing w:after="0" w:line="240" w:lineRule="auto"/>
            </w:pPr>
            <w:r>
              <w:rPr>
                <w:sz w:val="18"/>
              </w:rPr>
              <w:t>Đến giờ đi học rồi.</w:t>
            </w:r>
          </w:p>
        </w:tc>
      </w:tr>
    </w:tbl>
    <w:tbl>
      <w:tblPr>
        <w:tblStyle w:val="12"/>
        <w:tblW w:w="0" w:type="auto"/>
        <w:jc w:val="center"/>
        <w:tblLayout w:type="autofit"/>
        <w:tblCellMar>
          <w:top w:w="0" w:type="dxa"/>
          <w:left w:w="108" w:type="dxa"/>
          <w:bottom w:w="0" w:type="dxa"/>
          <w:right w:w="108" w:type="dxa"/>
        </w:tblCellMar>
      </w:tblPr>
      <w:tblGrid>
        <w:gridCol w:w="10206"/>
      </w:tblGrid>
      <w:tr w14:paraId="0979CD74">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F64CF83">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20CB8E2B">
      <w:pPr>
        <w:spacing w:after="40"/>
      </w:pPr>
    </w:p>
    <w:p w14:paraId="3C19D5D9">
      <w:pPr>
        <w:pStyle w:val="3"/>
      </w:pPr>
      <w:r>
        <w:t>Chủ đề 6. Đồ ăn con thích (My Favorite Food)</w:t>
      </w:r>
    </w:p>
    <w:p w14:paraId="462DB196">
      <w:r>
        <w:rPr>
          <w:color w:val="555555"/>
          <w:sz w:val="19"/>
        </w:rPr>
        <w:t>Cách chia: 2 bài nhỏ. Tổng số câu: 12.</w:t>
      </w:r>
    </w:p>
    <w:p w14:paraId="62029378">
      <w:pPr>
        <w:pStyle w:val="4"/>
      </w:pPr>
      <w:r>
        <w:t>Bài 1. Gọi tên đồ ăn (Naming Food)</w:t>
      </w:r>
    </w:p>
    <w:tbl>
      <w:tblPr>
        <w:tblStyle w:val="12"/>
        <w:tblW w:w="0" w:type="auto"/>
        <w:jc w:val="center"/>
        <w:tblLayout w:type="autofit"/>
        <w:tblCellMar>
          <w:top w:w="0" w:type="dxa"/>
          <w:left w:w="108" w:type="dxa"/>
          <w:bottom w:w="0" w:type="dxa"/>
          <w:right w:w="108" w:type="dxa"/>
        </w:tblCellMar>
      </w:tblPr>
      <w:tblGrid>
        <w:gridCol w:w="10206"/>
      </w:tblGrid>
      <w:tr w14:paraId="118973D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7E0437B">
            <w:pPr>
              <w:keepNext/>
              <w:spacing w:after="0"/>
            </w:pPr>
            <w:r>
              <w:rPr>
                <w:b/>
                <w:color w:val="1F4E79"/>
                <w:sz w:val="19"/>
              </w:rPr>
              <w:t xml:space="preserve">Lời mở đầu tự động: </w:t>
            </w:r>
            <w:r>
              <w:rPr>
                <w:b w:val="0"/>
                <w:sz w:val="19"/>
                <w:highlight w:val="none"/>
              </w:rPr>
              <w:t>Hôm nay cô và con sẽ cùng học bài “Gọi tên đồ ăn”.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C53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12DD4B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64794D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3256300">
            <w:pPr>
              <w:keepNext/>
              <w:jc w:val="center"/>
            </w:pPr>
            <w:r>
              <w:rPr>
                <w:b/>
                <w:sz w:val="18"/>
              </w:rPr>
              <w:t>Nghĩa tiếng Việt</w:t>
            </w:r>
          </w:p>
        </w:tc>
      </w:tr>
      <w:tr w14:paraId="367E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D1CAD9B">
            <w:pPr>
              <w:spacing w:after="0" w:line="240" w:lineRule="auto"/>
              <w:jc w:val="center"/>
            </w:pPr>
            <w:r>
              <w:rPr>
                <w:sz w:val="18"/>
              </w:rPr>
              <w:t>1</w:t>
            </w:r>
          </w:p>
        </w:tc>
        <w:tc>
          <w:tcPr>
            <w:tcW w:w="4592" w:type="dxa"/>
            <w:tcMar>
              <w:top w:w="55" w:type="dxa"/>
              <w:left w:w="70" w:type="dxa"/>
              <w:bottom w:w="55" w:type="dxa"/>
              <w:right w:w="70" w:type="dxa"/>
            </w:tcMar>
            <w:vAlign w:val="center"/>
          </w:tcPr>
          <w:p w14:paraId="103CE25C">
            <w:pPr>
              <w:spacing w:after="0" w:line="240" w:lineRule="auto"/>
            </w:pPr>
            <w:r>
              <w:rPr>
                <w:sz w:val="18"/>
              </w:rPr>
              <w:t>This is a bowl of rice.</w:t>
            </w:r>
          </w:p>
        </w:tc>
        <w:tc>
          <w:tcPr>
            <w:tcW w:w="4592" w:type="dxa"/>
            <w:tcMar>
              <w:top w:w="55" w:type="dxa"/>
              <w:left w:w="70" w:type="dxa"/>
              <w:bottom w:w="55" w:type="dxa"/>
              <w:right w:w="70" w:type="dxa"/>
            </w:tcMar>
            <w:vAlign w:val="center"/>
          </w:tcPr>
          <w:p w14:paraId="0AC4AF1A">
            <w:pPr>
              <w:spacing w:after="0" w:line="240" w:lineRule="auto"/>
              <w:rPr>
                <w:lang w:val="fr-FR"/>
              </w:rPr>
            </w:pPr>
            <w:r>
              <w:rPr>
                <w:sz w:val="18"/>
                <w:lang w:val="fr-FR"/>
              </w:rPr>
              <w:t>Đây là một bát cơm.</w:t>
            </w:r>
          </w:p>
        </w:tc>
      </w:tr>
      <w:tr w14:paraId="0386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408702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2C30F95">
            <w:pPr>
              <w:spacing w:after="0" w:line="240" w:lineRule="auto"/>
            </w:pPr>
            <w:r>
              <w:rPr>
                <w:sz w:val="18"/>
              </w:rPr>
              <w:t>I eat an egg for breakfast.</w:t>
            </w:r>
          </w:p>
        </w:tc>
        <w:tc>
          <w:tcPr>
            <w:tcW w:w="4592" w:type="dxa"/>
            <w:shd w:val="clear" w:color="auto" w:fill="F7FAFC"/>
            <w:tcMar>
              <w:top w:w="55" w:type="dxa"/>
              <w:left w:w="70" w:type="dxa"/>
              <w:bottom w:w="55" w:type="dxa"/>
              <w:right w:w="70" w:type="dxa"/>
            </w:tcMar>
            <w:vAlign w:val="center"/>
          </w:tcPr>
          <w:p w14:paraId="4039C6A8">
            <w:pPr>
              <w:spacing w:after="0" w:line="240" w:lineRule="auto"/>
            </w:pPr>
            <w:r>
              <w:rPr>
                <w:sz w:val="18"/>
              </w:rPr>
              <w:t>Con ăn một quả trứng vào bữa sáng.</w:t>
            </w:r>
          </w:p>
        </w:tc>
      </w:tr>
      <w:tr w14:paraId="53AE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52D656">
            <w:pPr>
              <w:spacing w:after="0" w:line="240" w:lineRule="auto"/>
              <w:jc w:val="center"/>
            </w:pPr>
            <w:r>
              <w:rPr>
                <w:sz w:val="18"/>
              </w:rPr>
              <w:t>3</w:t>
            </w:r>
          </w:p>
        </w:tc>
        <w:tc>
          <w:tcPr>
            <w:tcW w:w="4592" w:type="dxa"/>
            <w:tcMar>
              <w:top w:w="55" w:type="dxa"/>
              <w:left w:w="70" w:type="dxa"/>
              <w:bottom w:w="55" w:type="dxa"/>
              <w:right w:w="70" w:type="dxa"/>
            </w:tcMar>
            <w:vAlign w:val="center"/>
          </w:tcPr>
          <w:p w14:paraId="40F58A38">
            <w:pPr>
              <w:spacing w:after="0" w:line="240" w:lineRule="auto"/>
            </w:pPr>
            <w:r>
              <w:rPr>
                <w:sz w:val="18"/>
              </w:rPr>
              <w:t>The chicken is delicious.</w:t>
            </w:r>
          </w:p>
        </w:tc>
        <w:tc>
          <w:tcPr>
            <w:tcW w:w="4592" w:type="dxa"/>
            <w:tcMar>
              <w:top w:w="55" w:type="dxa"/>
              <w:left w:w="70" w:type="dxa"/>
              <w:bottom w:w="55" w:type="dxa"/>
              <w:right w:w="70" w:type="dxa"/>
            </w:tcMar>
            <w:vAlign w:val="center"/>
          </w:tcPr>
          <w:p w14:paraId="26C44C41">
            <w:pPr>
              <w:spacing w:after="0" w:line="240" w:lineRule="auto"/>
            </w:pPr>
            <w:r>
              <w:rPr>
                <w:sz w:val="18"/>
              </w:rPr>
              <w:t>Món gà rất ngon.</w:t>
            </w:r>
          </w:p>
        </w:tc>
      </w:tr>
      <w:tr w14:paraId="0C7B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9EDBDD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0997E96">
            <w:pPr>
              <w:spacing w:after="0" w:line="240" w:lineRule="auto"/>
            </w:pPr>
            <w:r>
              <w:rPr>
                <w:sz w:val="18"/>
              </w:rPr>
              <w:t>I drink a glass of milk.</w:t>
            </w:r>
          </w:p>
        </w:tc>
        <w:tc>
          <w:tcPr>
            <w:tcW w:w="4592" w:type="dxa"/>
            <w:shd w:val="clear" w:color="auto" w:fill="F7FAFC"/>
            <w:tcMar>
              <w:top w:w="55" w:type="dxa"/>
              <w:left w:w="70" w:type="dxa"/>
              <w:bottom w:w="55" w:type="dxa"/>
              <w:right w:w="70" w:type="dxa"/>
            </w:tcMar>
            <w:vAlign w:val="center"/>
          </w:tcPr>
          <w:p w14:paraId="6B99F5EA">
            <w:pPr>
              <w:spacing w:after="0" w:line="240" w:lineRule="auto"/>
            </w:pPr>
            <w:r>
              <w:rPr>
                <w:sz w:val="18"/>
              </w:rPr>
              <w:t>Con uống một ly sữa.</w:t>
            </w:r>
          </w:p>
        </w:tc>
      </w:tr>
      <w:tr w14:paraId="2EFF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C01F3C1">
            <w:pPr>
              <w:spacing w:after="0" w:line="240" w:lineRule="auto"/>
              <w:jc w:val="center"/>
            </w:pPr>
            <w:r>
              <w:rPr>
                <w:sz w:val="18"/>
              </w:rPr>
              <w:t>5</w:t>
            </w:r>
          </w:p>
        </w:tc>
        <w:tc>
          <w:tcPr>
            <w:tcW w:w="4592" w:type="dxa"/>
            <w:tcMar>
              <w:top w:w="55" w:type="dxa"/>
              <w:left w:w="70" w:type="dxa"/>
              <w:bottom w:w="55" w:type="dxa"/>
              <w:right w:w="70" w:type="dxa"/>
            </w:tcMar>
            <w:vAlign w:val="center"/>
          </w:tcPr>
          <w:p w14:paraId="41F0E4B7">
            <w:pPr>
              <w:spacing w:after="0" w:line="240" w:lineRule="auto"/>
            </w:pPr>
            <w:r>
              <w:rPr>
                <w:sz w:val="18"/>
              </w:rPr>
              <w:t>Apples are sweet and crunchy.</w:t>
            </w:r>
          </w:p>
        </w:tc>
        <w:tc>
          <w:tcPr>
            <w:tcW w:w="4592" w:type="dxa"/>
            <w:tcMar>
              <w:top w:w="55" w:type="dxa"/>
              <w:left w:w="70" w:type="dxa"/>
              <w:bottom w:w="55" w:type="dxa"/>
              <w:right w:w="70" w:type="dxa"/>
            </w:tcMar>
            <w:vAlign w:val="center"/>
          </w:tcPr>
          <w:p w14:paraId="518323C2">
            <w:pPr>
              <w:spacing w:after="0" w:line="240" w:lineRule="auto"/>
            </w:pPr>
            <w:r>
              <w:rPr>
                <w:sz w:val="18"/>
              </w:rPr>
              <w:t>Táo ngọt và giòn.</w:t>
            </w:r>
          </w:p>
        </w:tc>
      </w:tr>
      <w:tr w14:paraId="7320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408DF7B">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37248C1">
            <w:pPr>
              <w:spacing w:after="0" w:line="240" w:lineRule="auto"/>
            </w:pPr>
            <w:r>
              <w:rPr>
                <w:sz w:val="18"/>
              </w:rPr>
              <w:t>Vegetables are good for me.</w:t>
            </w:r>
          </w:p>
        </w:tc>
        <w:tc>
          <w:tcPr>
            <w:tcW w:w="4592" w:type="dxa"/>
            <w:shd w:val="clear" w:color="auto" w:fill="F7FAFC"/>
            <w:tcMar>
              <w:top w:w="55" w:type="dxa"/>
              <w:left w:w="70" w:type="dxa"/>
              <w:bottom w:w="55" w:type="dxa"/>
              <w:right w:w="70" w:type="dxa"/>
            </w:tcMar>
            <w:vAlign w:val="center"/>
          </w:tcPr>
          <w:p w14:paraId="525DCA23">
            <w:pPr>
              <w:spacing w:after="0" w:line="240" w:lineRule="auto"/>
            </w:pPr>
            <w:r>
              <w:rPr>
                <w:sz w:val="18"/>
              </w:rPr>
              <w:t>Rau tốt cho sức khỏe của con.</w:t>
            </w:r>
          </w:p>
        </w:tc>
      </w:tr>
    </w:tbl>
    <w:tbl>
      <w:tblPr>
        <w:tblStyle w:val="12"/>
        <w:tblW w:w="0" w:type="auto"/>
        <w:jc w:val="center"/>
        <w:tblLayout w:type="autofit"/>
        <w:tblCellMar>
          <w:top w:w="0" w:type="dxa"/>
          <w:left w:w="108" w:type="dxa"/>
          <w:bottom w:w="0" w:type="dxa"/>
          <w:right w:w="108" w:type="dxa"/>
        </w:tblCellMar>
      </w:tblPr>
      <w:tblGrid>
        <w:gridCol w:w="10206"/>
      </w:tblGrid>
      <w:tr w14:paraId="3B87C08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FD3CDB7">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61F17C64">
      <w:pPr>
        <w:spacing w:after="40"/>
      </w:pPr>
    </w:p>
    <w:p w14:paraId="083DEC83">
      <w:pPr>
        <w:pStyle w:val="4"/>
      </w:pPr>
      <w:r>
        <w:t>Bài 2. Nói về sở thích và nhu cầu (Likes and Needs)</w:t>
      </w:r>
    </w:p>
    <w:tbl>
      <w:tblPr>
        <w:tblStyle w:val="12"/>
        <w:tblW w:w="0" w:type="auto"/>
        <w:jc w:val="center"/>
        <w:tblLayout w:type="autofit"/>
        <w:tblCellMar>
          <w:top w:w="0" w:type="dxa"/>
          <w:left w:w="108" w:type="dxa"/>
          <w:bottom w:w="0" w:type="dxa"/>
          <w:right w:w="108" w:type="dxa"/>
        </w:tblCellMar>
      </w:tblPr>
      <w:tblGrid>
        <w:gridCol w:w="10206"/>
      </w:tblGrid>
      <w:tr w14:paraId="056EF48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AA70B72">
            <w:pPr>
              <w:keepNext/>
              <w:spacing w:after="0"/>
            </w:pPr>
            <w:r>
              <w:rPr>
                <w:b/>
                <w:color w:val="1F4E79"/>
                <w:sz w:val="19"/>
              </w:rPr>
              <w:t xml:space="preserve">Lời mở đầu tự động: </w:t>
            </w:r>
            <w:r>
              <w:rPr>
                <w:b w:val="0"/>
                <w:sz w:val="19"/>
                <w:highlight w:val="none"/>
              </w:rPr>
              <w:t>Hôm nay cô và con sẽ cùng học bài “Nói về sở thích và nhu cầu”.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F27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CA87A6D">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66D59B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C17FBE8">
            <w:pPr>
              <w:keepNext/>
              <w:jc w:val="center"/>
            </w:pPr>
            <w:r>
              <w:rPr>
                <w:b/>
                <w:sz w:val="18"/>
              </w:rPr>
              <w:t>Nghĩa tiếng Việt</w:t>
            </w:r>
          </w:p>
        </w:tc>
      </w:tr>
      <w:tr w14:paraId="23E9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C23753">
            <w:pPr>
              <w:spacing w:after="0" w:line="240" w:lineRule="auto"/>
              <w:jc w:val="center"/>
            </w:pPr>
            <w:r>
              <w:rPr>
                <w:sz w:val="18"/>
              </w:rPr>
              <w:t>1</w:t>
            </w:r>
          </w:p>
        </w:tc>
        <w:tc>
          <w:tcPr>
            <w:tcW w:w="4592" w:type="dxa"/>
            <w:tcMar>
              <w:top w:w="55" w:type="dxa"/>
              <w:left w:w="70" w:type="dxa"/>
              <w:bottom w:w="55" w:type="dxa"/>
              <w:right w:w="70" w:type="dxa"/>
            </w:tcMar>
            <w:vAlign w:val="center"/>
          </w:tcPr>
          <w:p w14:paraId="4BD12991">
            <w:pPr>
              <w:spacing w:after="0" w:line="240" w:lineRule="auto"/>
            </w:pPr>
            <w:r>
              <w:rPr>
                <w:sz w:val="18"/>
              </w:rPr>
              <w:t>My favorite food is noodles.</w:t>
            </w:r>
          </w:p>
        </w:tc>
        <w:tc>
          <w:tcPr>
            <w:tcW w:w="4592" w:type="dxa"/>
            <w:tcMar>
              <w:top w:w="55" w:type="dxa"/>
              <w:left w:w="70" w:type="dxa"/>
              <w:bottom w:w="55" w:type="dxa"/>
              <w:right w:w="70" w:type="dxa"/>
            </w:tcMar>
            <w:vAlign w:val="center"/>
          </w:tcPr>
          <w:p w14:paraId="32348548">
            <w:pPr>
              <w:spacing w:after="0" w:line="240" w:lineRule="auto"/>
              <w:rPr>
                <w:lang w:val="fr-FR"/>
              </w:rPr>
            </w:pPr>
            <w:r>
              <w:rPr>
                <w:sz w:val="18"/>
                <w:lang w:val="fr-FR"/>
              </w:rPr>
              <w:t>Món con thích nhất là mì.</w:t>
            </w:r>
          </w:p>
        </w:tc>
      </w:tr>
      <w:tr w14:paraId="639C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D695A5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DBBEB04">
            <w:pPr>
              <w:spacing w:after="0" w:line="240" w:lineRule="auto"/>
            </w:pPr>
            <w:r>
              <w:rPr>
                <w:sz w:val="18"/>
              </w:rPr>
              <w:t>I like bananas, but I do not like onions.</w:t>
            </w:r>
          </w:p>
        </w:tc>
        <w:tc>
          <w:tcPr>
            <w:tcW w:w="4592" w:type="dxa"/>
            <w:shd w:val="clear" w:color="auto" w:fill="F7FAFC"/>
            <w:tcMar>
              <w:top w:w="55" w:type="dxa"/>
              <w:left w:w="70" w:type="dxa"/>
              <w:bottom w:w="55" w:type="dxa"/>
              <w:right w:w="70" w:type="dxa"/>
            </w:tcMar>
            <w:vAlign w:val="center"/>
          </w:tcPr>
          <w:p w14:paraId="1D33B466">
            <w:pPr>
              <w:spacing w:after="0" w:line="240" w:lineRule="auto"/>
            </w:pPr>
            <w:r>
              <w:rPr>
                <w:sz w:val="18"/>
              </w:rPr>
              <w:t>Con thích chuối nhưng không thích hành tây.</w:t>
            </w:r>
          </w:p>
        </w:tc>
      </w:tr>
      <w:tr w14:paraId="175C87C6">
        <w:tblPrEx>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2FBFE64">
            <w:pPr>
              <w:spacing w:after="0" w:line="240" w:lineRule="auto"/>
              <w:jc w:val="center"/>
            </w:pPr>
            <w:r>
              <w:rPr>
                <w:sz w:val="18"/>
              </w:rPr>
              <w:t>3</w:t>
            </w:r>
          </w:p>
        </w:tc>
        <w:tc>
          <w:tcPr>
            <w:tcW w:w="4592" w:type="dxa"/>
            <w:tcMar>
              <w:top w:w="55" w:type="dxa"/>
              <w:left w:w="70" w:type="dxa"/>
              <w:bottom w:w="55" w:type="dxa"/>
              <w:right w:w="70" w:type="dxa"/>
            </w:tcMar>
            <w:vAlign w:val="center"/>
          </w:tcPr>
          <w:p w14:paraId="185AEE2A">
            <w:pPr>
              <w:spacing w:after="0" w:line="240" w:lineRule="auto"/>
            </w:pPr>
            <w:r>
              <w:rPr>
                <w:sz w:val="18"/>
              </w:rPr>
              <w:t>I would like some water, please.</w:t>
            </w:r>
          </w:p>
        </w:tc>
        <w:tc>
          <w:tcPr>
            <w:tcW w:w="4592" w:type="dxa"/>
            <w:tcMar>
              <w:top w:w="55" w:type="dxa"/>
              <w:left w:w="70" w:type="dxa"/>
              <w:bottom w:w="55" w:type="dxa"/>
              <w:right w:w="70" w:type="dxa"/>
            </w:tcMar>
            <w:vAlign w:val="center"/>
          </w:tcPr>
          <w:p w14:paraId="736F7EB3">
            <w:pPr>
              <w:spacing w:after="0" w:line="240" w:lineRule="auto"/>
            </w:pPr>
            <w:r>
              <w:rPr>
                <w:sz w:val="18"/>
              </w:rPr>
              <w:t>Cho con xin một ít nước.</w:t>
            </w:r>
          </w:p>
        </w:tc>
      </w:tr>
      <w:tr w14:paraId="3FA8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3D17C6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69DCA6B">
            <w:pPr>
              <w:spacing w:after="0" w:line="240" w:lineRule="auto"/>
            </w:pPr>
            <w:r>
              <w:rPr>
                <w:sz w:val="18"/>
              </w:rPr>
              <w:t>Can I have more rice, please?</w:t>
            </w:r>
          </w:p>
        </w:tc>
        <w:tc>
          <w:tcPr>
            <w:tcW w:w="4592" w:type="dxa"/>
            <w:shd w:val="clear" w:color="auto" w:fill="F7FAFC"/>
            <w:tcMar>
              <w:top w:w="55" w:type="dxa"/>
              <w:left w:w="70" w:type="dxa"/>
              <w:bottom w:w="55" w:type="dxa"/>
              <w:right w:w="70" w:type="dxa"/>
            </w:tcMar>
            <w:vAlign w:val="center"/>
          </w:tcPr>
          <w:p w14:paraId="0E6B264B">
            <w:pPr>
              <w:spacing w:after="0" w:line="240" w:lineRule="auto"/>
            </w:pPr>
            <w:r>
              <w:rPr>
                <w:sz w:val="18"/>
              </w:rPr>
              <w:t>Cho con xin thêm cơm được không ạ?</w:t>
            </w:r>
          </w:p>
        </w:tc>
      </w:tr>
      <w:tr w14:paraId="14A6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7E5EE2A">
            <w:pPr>
              <w:spacing w:after="0" w:line="240" w:lineRule="auto"/>
              <w:jc w:val="center"/>
            </w:pPr>
            <w:r>
              <w:rPr>
                <w:sz w:val="18"/>
              </w:rPr>
              <w:t>5</w:t>
            </w:r>
          </w:p>
        </w:tc>
        <w:tc>
          <w:tcPr>
            <w:tcW w:w="4592" w:type="dxa"/>
            <w:tcMar>
              <w:top w:w="55" w:type="dxa"/>
              <w:left w:w="70" w:type="dxa"/>
              <w:bottom w:w="55" w:type="dxa"/>
              <w:right w:w="70" w:type="dxa"/>
            </w:tcMar>
            <w:vAlign w:val="center"/>
          </w:tcPr>
          <w:p w14:paraId="5AEE90D5">
            <w:pPr>
              <w:spacing w:after="0" w:line="240" w:lineRule="auto"/>
            </w:pPr>
            <w:r>
              <w:rPr>
                <w:sz w:val="18"/>
              </w:rPr>
              <w:t>I am hungry after school.</w:t>
            </w:r>
          </w:p>
        </w:tc>
        <w:tc>
          <w:tcPr>
            <w:tcW w:w="4592" w:type="dxa"/>
            <w:tcMar>
              <w:top w:w="55" w:type="dxa"/>
              <w:left w:w="70" w:type="dxa"/>
              <w:bottom w:w="55" w:type="dxa"/>
              <w:right w:w="70" w:type="dxa"/>
            </w:tcMar>
            <w:vAlign w:val="center"/>
          </w:tcPr>
          <w:p w14:paraId="0D37117A">
            <w:pPr>
              <w:spacing w:after="0" w:line="240" w:lineRule="auto"/>
              <w:rPr>
                <w:lang w:val="fr-FR"/>
              </w:rPr>
            </w:pPr>
            <w:r>
              <w:rPr>
                <w:sz w:val="18"/>
                <w:lang w:val="fr-FR"/>
              </w:rPr>
              <w:t>Con đói sau giờ học.</w:t>
            </w:r>
          </w:p>
        </w:tc>
      </w:tr>
      <w:tr w14:paraId="0D06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3C5DF4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914BB8F">
            <w:pPr>
              <w:spacing w:after="0" w:line="240" w:lineRule="auto"/>
            </w:pPr>
            <w:r>
              <w:rPr>
                <w:sz w:val="18"/>
              </w:rPr>
              <w:t>Thank you for the meal.</w:t>
            </w:r>
          </w:p>
        </w:tc>
        <w:tc>
          <w:tcPr>
            <w:tcW w:w="4592" w:type="dxa"/>
            <w:shd w:val="clear" w:color="auto" w:fill="F7FAFC"/>
            <w:tcMar>
              <w:top w:w="55" w:type="dxa"/>
              <w:left w:w="70" w:type="dxa"/>
              <w:bottom w:w="55" w:type="dxa"/>
              <w:right w:w="70" w:type="dxa"/>
            </w:tcMar>
            <w:vAlign w:val="center"/>
          </w:tcPr>
          <w:p w14:paraId="4B6C18F7">
            <w:pPr>
              <w:spacing w:after="0" w:line="240" w:lineRule="auto"/>
            </w:pPr>
            <w:r>
              <w:rPr>
                <w:sz w:val="18"/>
              </w:rPr>
              <w:t>Con cảm ơn vì bữa ăn.</w:t>
            </w:r>
          </w:p>
        </w:tc>
      </w:tr>
    </w:tbl>
    <w:tbl>
      <w:tblPr>
        <w:tblStyle w:val="12"/>
        <w:tblW w:w="0" w:type="auto"/>
        <w:jc w:val="center"/>
        <w:tblLayout w:type="autofit"/>
        <w:tblCellMar>
          <w:top w:w="0" w:type="dxa"/>
          <w:left w:w="108" w:type="dxa"/>
          <w:bottom w:w="0" w:type="dxa"/>
          <w:right w:w="108" w:type="dxa"/>
        </w:tblCellMar>
      </w:tblPr>
      <w:tblGrid>
        <w:gridCol w:w="10206"/>
      </w:tblGrid>
      <w:tr w14:paraId="59F16CD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37C12FE">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1DE97AC1">
      <w:pPr>
        <w:spacing w:after="40"/>
      </w:pPr>
    </w:p>
    <w:p w14:paraId="21170140">
      <w:pPr>
        <w:pStyle w:val="3"/>
      </w:pPr>
      <w:r>
        <w:t>Chủ đề 7. Các hoạt động hằng ngày (My Daily Routine)</w:t>
      </w:r>
    </w:p>
    <w:p w14:paraId="0A97C480">
      <w:r>
        <w:rPr>
          <w:color w:val="555555"/>
          <w:sz w:val="19"/>
        </w:rPr>
        <w:t>Cách chia: 2 bài nhỏ. Tổng số câu: 12.</w:t>
      </w:r>
    </w:p>
    <w:p w14:paraId="06457C5C">
      <w:pPr>
        <w:keepNext/>
        <w:pBdr>
          <w:top w:val="single" w:color="D6B656" w:sz="6" w:space="3"/>
          <w:left w:val="single" w:color="D6B656" w:sz="6" w:space="3"/>
          <w:bottom w:val="single" w:color="D6B656" w:sz="6" w:space="3"/>
          <w:right w:val="single" w:color="D6B656" w:sz="6" w:space="3"/>
        </w:pBdr>
        <w:shd w:val="clear" w:color="auto" w:fill="FFF2CC"/>
        <w:spacing w:before="80" w:after="120"/>
        <w:ind w:left="173" w:right="173"/>
      </w:pPr>
      <w:r>
        <w:rPr>
          <w:b/>
          <w:color w:val="9F5600"/>
          <w:sz w:val="19"/>
        </w:rPr>
        <w:t xml:space="preserve">GHI CHÚ BÀI HÁT/CHANT: </w:t>
      </w:r>
      <w:r>
        <w:rPr>
          <w:color w:val="333333"/>
          <w:sz w:val="19"/>
        </w:rPr>
        <w:t>Nên bổ sung một bài hát hoặc chant 30–45 giây tổng hợp các hoạt động buổi sáng và buổi tối. Giữ 12 câu hiện tại làm phần luyện từng câu; bài hát chỉ phát ở phần ôn tập cuối chủ đề.</w:t>
      </w:r>
    </w:p>
    <w:p w14:paraId="7B5A2A94">
      <w:pPr>
        <w:pStyle w:val="4"/>
      </w:pPr>
      <w:r>
        <w:t>Bài 1. Buổi sáng của con (My Morning)</w:t>
      </w:r>
    </w:p>
    <w:tbl>
      <w:tblPr>
        <w:tblStyle w:val="12"/>
        <w:tblW w:w="0" w:type="auto"/>
        <w:jc w:val="center"/>
        <w:tblLayout w:type="autofit"/>
        <w:tblCellMar>
          <w:top w:w="0" w:type="dxa"/>
          <w:left w:w="108" w:type="dxa"/>
          <w:bottom w:w="0" w:type="dxa"/>
          <w:right w:w="108" w:type="dxa"/>
        </w:tblCellMar>
      </w:tblPr>
      <w:tblGrid>
        <w:gridCol w:w="10206"/>
      </w:tblGrid>
      <w:tr w14:paraId="6EF3202B">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D2065ED">
            <w:pPr>
              <w:keepNext/>
              <w:spacing w:after="0"/>
            </w:pPr>
            <w:r>
              <w:rPr>
                <w:b/>
                <w:color w:val="1F4E79"/>
                <w:sz w:val="19"/>
              </w:rPr>
              <w:t xml:space="preserve">Lời mở đầu tự động: </w:t>
            </w:r>
            <w:r>
              <w:rPr>
                <w:b w:val="0"/>
                <w:sz w:val="19"/>
                <w:highlight w:val="none"/>
              </w:rPr>
              <w:t>Hôm nay cô và con sẽ cùng học bài “Buổi sáng của con”.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A47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026011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D059A2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AF814EC">
            <w:pPr>
              <w:keepNext/>
              <w:jc w:val="center"/>
            </w:pPr>
            <w:r>
              <w:rPr>
                <w:b/>
                <w:sz w:val="18"/>
              </w:rPr>
              <w:t>Nghĩa tiếng Việt</w:t>
            </w:r>
          </w:p>
        </w:tc>
      </w:tr>
      <w:tr w14:paraId="6A55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8810CEB">
            <w:pPr>
              <w:spacing w:after="0" w:line="240" w:lineRule="auto"/>
              <w:jc w:val="center"/>
            </w:pPr>
            <w:r>
              <w:rPr>
                <w:sz w:val="18"/>
              </w:rPr>
              <w:t>1</w:t>
            </w:r>
          </w:p>
        </w:tc>
        <w:tc>
          <w:tcPr>
            <w:tcW w:w="4592" w:type="dxa"/>
            <w:tcMar>
              <w:top w:w="55" w:type="dxa"/>
              <w:left w:w="70" w:type="dxa"/>
              <w:bottom w:w="55" w:type="dxa"/>
              <w:right w:w="70" w:type="dxa"/>
            </w:tcMar>
            <w:vAlign w:val="center"/>
          </w:tcPr>
          <w:p w14:paraId="49D96C16">
            <w:pPr>
              <w:spacing w:after="0" w:line="240" w:lineRule="auto"/>
            </w:pPr>
            <w:r>
              <w:rPr>
                <w:sz w:val="18"/>
              </w:rPr>
              <w:t>I wake up at six thirty.</w:t>
            </w:r>
          </w:p>
        </w:tc>
        <w:tc>
          <w:tcPr>
            <w:tcW w:w="4592" w:type="dxa"/>
            <w:tcMar>
              <w:top w:w="55" w:type="dxa"/>
              <w:left w:w="70" w:type="dxa"/>
              <w:bottom w:w="55" w:type="dxa"/>
              <w:right w:w="70" w:type="dxa"/>
            </w:tcMar>
            <w:vAlign w:val="center"/>
          </w:tcPr>
          <w:p w14:paraId="3514643B">
            <w:pPr>
              <w:spacing w:after="0" w:line="240" w:lineRule="auto"/>
            </w:pPr>
            <w:r>
              <w:rPr>
                <w:sz w:val="18"/>
              </w:rPr>
              <w:t>Con thức dậy lúc sáu giờ ba mươi.</w:t>
            </w:r>
          </w:p>
        </w:tc>
      </w:tr>
      <w:tr w14:paraId="19A1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EC7DA9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41A933F">
            <w:pPr>
              <w:spacing w:after="0" w:line="240" w:lineRule="auto"/>
            </w:pPr>
            <w:r>
              <w:rPr>
                <w:sz w:val="18"/>
              </w:rPr>
              <w:t>I make my bed.</w:t>
            </w:r>
          </w:p>
        </w:tc>
        <w:tc>
          <w:tcPr>
            <w:tcW w:w="4592" w:type="dxa"/>
            <w:shd w:val="clear" w:color="auto" w:fill="F7FAFC"/>
            <w:tcMar>
              <w:top w:w="55" w:type="dxa"/>
              <w:left w:w="70" w:type="dxa"/>
              <w:bottom w:w="55" w:type="dxa"/>
              <w:right w:w="70" w:type="dxa"/>
            </w:tcMar>
            <w:vAlign w:val="center"/>
          </w:tcPr>
          <w:p w14:paraId="1A8FCC67">
            <w:pPr>
              <w:spacing w:after="0" w:line="240" w:lineRule="auto"/>
            </w:pPr>
            <w:r>
              <w:rPr>
                <w:sz w:val="18"/>
              </w:rPr>
              <w:t>Con gấp chăn và dọn giường.</w:t>
            </w:r>
          </w:p>
        </w:tc>
      </w:tr>
      <w:tr w14:paraId="2F89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C8EAAFD">
            <w:pPr>
              <w:spacing w:after="0" w:line="240" w:lineRule="auto"/>
              <w:jc w:val="center"/>
            </w:pPr>
            <w:r>
              <w:rPr>
                <w:sz w:val="18"/>
              </w:rPr>
              <w:t>3</w:t>
            </w:r>
          </w:p>
        </w:tc>
        <w:tc>
          <w:tcPr>
            <w:tcW w:w="4592" w:type="dxa"/>
            <w:tcMar>
              <w:top w:w="55" w:type="dxa"/>
              <w:left w:w="70" w:type="dxa"/>
              <w:bottom w:w="55" w:type="dxa"/>
              <w:right w:w="70" w:type="dxa"/>
            </w:tcMar>
            <w:vAlign w:val="center"/>
          </w:tcPr>
          <w:p w14:paraId="68428C6A">
            <w:pPr>
              <w:spacing w:after="0" w:line="240" w:lineRule="auto"/>
            </w:pPr>
            <w:r>
              <w:rPr>
                <w:sz w:val="18"/>
              </w:rPr>
              <w:t>I brush my teeth.</w:t>
            </w:r>
          </w:p>
        </w:tc>
        <w:tc>
          <w:tcPr>
            <w:tcW w:w="4592" w:type="dxa"/>
            <w:tcMar>
              <w:top w:w="55" w:type="dxa"/>
              <w:left w:w="70" w:type="dxa"/>
              <w:bottom w:w="55" w:type="dxa"/>
              <w:right w:w="70" w:type="dxa"/>
            </w:tcMar>
            <w:vAlign w:val="center"/>
          </w:tcPr>
          <w:p w14:paraId="5C11BCE9">
            <w:pPr>
              <w:spacing w:after="0" w:line="240" w:lineRule="auto"/>
            </w:pPr>
            <w:r>
              <w:rPr>
                <w:sz w:val="18"/>
              </w:rPr>
              <w:t>Con đánh răng.</w:t>
            </w:r>
          </w:p>
        </w:tc>
      </w:tr>
      <w:tr w14:paraId="2DF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ABFBA6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685EA049">
            <w:pPr>
              <w:spacing w:after="0" w:line="240" w:lineRule="auto"/>
            </w:pPr>
            <w:r>
              <w:rPr>
                <w:sz w:val="18"/>
              </w:rPr>
              <w:t>I wash my face.</w:t>
            </w:r>
          </w:p>
        </w:tc>
        <w:tc>
          <w:tcPr>
            <w:tcW w:w="4592" w:type="dxa"/>
            <w:shd w:val="clear" w:color="auto" w:fill="F7FAFC"/>
            <w:tcMar>
              <w:top w:w="55" w:type="dxa"/>
              <w:left w:w="70" w:type="dxa"/>
              <w:bottom w:w="55" w:type="dxa"/>
              <w:right w:w="70" w:type="dxa"/>
            </w:tcMar>
            <w:vAlign w:val="center"/>
          </w:tcPr>
          <w:p w14:paraId="11380A6E">
            <w:pPr>
              <w:spacing w:after="0" w:line="240" w:lineRule="auto"/>
            </w:pPr>
            <w:r>
              <w:rPr>
                <w:sz w:val="18"/>
              </w:rPr>
              <w:t>Con rửa mặt.</w:t>
            </w:r>
          </w:p>
        </w:tc>
      </w:tr>
      <w:tr w14:paraId="0FBB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71E8450">
            <w:pPr>
              <w:spacing w:after="0" w:line="240" w:lineRule="auto"/>
              <w:jc w:val="center"/>
            </w:pPr>
            <w:r>
              <w:rPr>
                <w:sz w:val="18"/>
              </w:rPr>
              <w:t>5</w:t>
            </w:r>
          </w:p>
        </w:tc>
        <w:tc>
          <w:tcPr>
            <w:tcW w:w="4592" w:type="dxa"/>
            <w:tcMar>
              <w:top w:w="55" w:type="dxa"/>
              <w:left w:w="70" w:type="dxa"/>
              <w:bottom w:w="55" w:type="dxa"/>
              <w:right w:w="70" w:type="dxa"/>
            </w:tcMar>
            <w:vAlign w:val="center"/>
          </w:tcPr>
          <w:p w14:paraId="58C6C62E">
            <w:pPr>
              <w:spacing w:after="0" w:line="240" w:lineRule="auto"/>
            </w:pPr>
            <w:r>
              <w:rPr>
                <w:sz w:val="18"/>
              </w:rPr>
              <w:t>I get dressed for school.</w:t>
            </w:r>
          </w:p>
        </w:tc>
        <w:tc>
          <w:tcPr>
            <w:tcW w:w="4592" w:type="dxa"/>
            <w:tcMar>
              <w:top w:w="55" w:type="dxa"/>
              <w:left w:w="70" w:type="dxa"/>
              <w:bottom w:w="55" w:type="dxa"/>
              <w:right w:w="70" w:type="dxa"/>
            </w:tcMar>
            <w:vAlign w:val="center"/>
          </w:tcPr>
          <w:p w14:paraId="5CADB9BC">
            <w:pPr>
              <w:spacing w:after="0" w:line="240" w:lineRule="auto"/>
            </w:pPr>
            <w:r>
              <w:rPr>
                <w:sz w:val="18"/>
              </w:rPr>
              <w:t>Con thay quần áo đi học.</w:t>
            </w:r>
          </w:p>
        </w:tc>
      </w:tr>
      <w:tr w14:paraId="1000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30ED5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D0DE60A">
            <w:pPr>
              <w:spacing w:after="0" w:line="240" w:lineRule="auto"/>
            </w:pPr>
            <w:r>
              <w:rPr>
                <w:sz w:val="18"/>
              </w:rPr>
              <w:t>I eat breakfast with my family.</w:t>
            </w:r>
          </w:p>
        </w:tc>
        <w:tc>
          <w:tcPr>
            <w:tcW w:w="4592" w:type="dxa"/>
            <w:shd w:val="clear" w:color="auto" w:fill="F7FAFC"/>
            <w:tcMar>
              <w:top w:w="55" w:type="dxa"/>
              <w:left w:w="70" w:type="dxa"/>
              <w:bottom w:w="55" w:type="dxa"/>
              <w:right w:w="70" w:type="dxa"/>
            </w:tcMar>
            <w:vAlign w:val="center"/>
          </w:tcPr>
          <w:p w14:paraId="493EF9C1">
            <w:pPr>
              <w:spacing w:after="0" w:line="240" w:lineRule="auto"/>
            </w:pPr>
            <w:r>
              <w:rPr>
                <w:sz w:val="18"/>
              </w:rPr>
              <w:t>Con ăn sáng cùng gia đình.</w:t>
            </w:r>
          </w:p>
        </w:tc>
      </w:tr>
    </w:tbl>
    <w:tbl>
      <w:tblPr>
        <w:tblStyle w:val="12"/>
        <w:tblW w:w="0" w:type="auto"/>
        <w:jc w:val="center"/>
        <w:tblLayout w:type="autofit"/>
        <w:tblCellMar>
          <w:top w:w="0" w:type="dxa"/>
          <w:left w:w="108" w:type="dxa"/>
          <w:bottom w:w="0" w:type="dxa"/>
          <w:right w:w="108" w:type="dxa"/>
        </w:tblCellMar>
      </w:tblPr>
      <w:tblGrid>
        <w:gridCol w:w="10206"/>
      </w:tblGrid>
      <w:tr w14:paraId="70FC2454">
        <w:trPr>
          <w:cantSplit/>
          <w:jc w:val="center"/>
        </w:trPr>
        <w:tc>
          <w:tcPr>
            <w:tcW w:w="10206" w:type="dxa"/>
            <w:shd w:val="clear" w:color="auto" w:fill="F1F8E9"/>
            <w:tcMar>
              <w:top w:w="90" w:type="dxa"/>
              <w:left w:w="120" w:type="dxa"/>
              <w:bottom w:w="90" w:type="dxa"/>
              <w:right w:w="120" w:type="dxa"/>
            </w:tcMar>
          </w:tcPr>
          <w:p w14:paraId="74836D11">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140A8DCC">
      <w:pPr>
        <w:spacing w:after="40"/>
      </w:pPr>
    </w:p>
    <w:p w14:paraId="73EE9882">
      <w:pPr>
        <w:pStyle w:val="4"/>
      </w:pPr>
      <w:r>
        <w:t>Bài 2. Sau giờ học và buổi tối (After School and Evening)</w:t>
      </w:r>
    </w:p>
    <w:tbl>
      <w:tblPr>
        <w:tblStyle w:val="12"/>
        <w:tblW w:w="0" w:type="auto"/>
        <w:jc w:val="center"/>
        <w:tblLayout w:type="autofit"/>
        <w:tblCellMar>
          <w:top w:w="0" w:type="dxa"/>
          <w:left w:w="108" w:type="dxa"/>
          <w:bottom w:w="0" w:type="dxa"/>
          <w:right w:w="108" w:type="dxa"/>
        </w:tblCellMar>
      </w:tblPr>
      <w:tblGrid>
        <w:gridCol w:w="10206"/>
      </w:tblGrid>
      <w:tr w14:paraId="5A9FCCD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35DA56B">
            <w:pPr>
              <w:keepNext/>
              <w:spacing w:after="0"/>
            </w:pPr>
            <w:r>
              <w:rPr>
                <w:b/>
                <w:color w:val="1F4E79"/>
                <w:sz w:val="19"/>
              </w:rPr>
              <w:t xml:space="preserve">Lời mở đầu tự động: </w:t>
            </w:r>
            <w:r>
              <w:rPr>
                <w:b w:val="0"/>
                <w:sz w:val="19"/>
                <w:highlight w:val="none"/>
              </w:rPr>
              <w:t>Hôm nay cô và con sẽ cùng học bài “Sau giờ học và buổi tối”.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AF0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F814AB0">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E1B16D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047BB80">
            <w:pPr>
              <w:keepNext/>
              <w:jc w:val="center"/>
            </w:pPr>
            <w:r>
              <w:rPr>
                <w:b/>
                <w:sz w:val="18"/>
              </w:rPr>
              <w:t>Nghĩa tiếng Việt</w:t>
            </w:r>
          </w:p>
        </w:tc>
      </w:tr>
      <w:tr w14:paraId="06A0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9C0911B">
            <w:pPr>
              <w:spacing w:after="0" w:line="240" w:lineRule="auto"/>
              <w:jc w:val="center"/>
            </w:pPr>
            <w:r>
              <w:rPr>
                <w:sz w:val="18"/>
              </w:rPr>
              <w:t>1</w:t>
            </w:r>
          </w:p>
        </w:tc>
        <w:tc>
          <w:tcPr>
            <w:tcW w:w="4592" w:type="dxa"/>
            <w:tcMar>
              <w:top w:w="55" w:type="dxa"/>
              <w:left w:w="70" w:type="dxa"/>
              <w:bottom w:w="55" w:type="dxa"/>
              <w:right w:w="70" w:type="dxa"/>
            </w:tcMar>
            <w:vAlign w:val="center"/>
          </w:tcPr>
          <w:p w14:paraId="2B8B86F6">
            <w:pPr>
              <w:spacing w:after="0" w:line="240" w:lineRule="auto"/>
            </w:pPr>
            <w:r>
              <w:rPr>
                <w:sz w:val="18"/>
              </w:rPr>
              <w:t>I come home at four thirty.</w:t>
            </w:r>
          </w:p>
        </w:tc>
        <w:tc>
          <w:tcPr>
            <w:tcW w:w="4592" w:type="dxa"/>
            <w:tcMar>
              <w:top w:w="55" w:type="dxa"/>
              <w:left w:w="70" w:type="dxa"/>
              <w:bottom w:w="55" w:type="dxa"/>
              <w:right w:w="70" w:type="dxa"/>
            </w:tcMar>
            <w:vAlign w:val="center"/>
          </w:tcPr>
          <w:p w14:paraId="22C55027">
            <w:pPr>
              <w:spacing w:after="0" w:line="240" w:lineRule="auto"/>
            </w:pPr>
            <w:r>
              <w:rPr>
                <w:sz w:val="18"/>
              </w:rPr>
              <w:t>Con về nhà lúc bốn giờ ba mươi.</w:t>
            </w:r>
          </w:p>
        </w:tc>
      </w:tr>
      <w:tr w14:paraId="4B34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EC9E93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30494A9">
            <w:pPr>
              <w:spacing w:after="0" w:line="240" w:lineRule="auto"/>
            </w:pPr>
            <w:r>
              <w:rPr>
                <w:sz w:val="18"/>
              </w:rPr>
              <w:t>I have a small snack.</w:t>
            </w:r>
          </w:p>
        </w:tc>
        <w:tc>
          <w:tcPr>
            <w:tcW w:w="4592" w:type="dxa"/>
            <w:shd w:val="clear" w:color="auto" w:fill="F7FAFC"/>
            <w:tcMar>
              <w:top w:w="55" w:type="dxa"/>
              <w:left w:w="70" w:type="dxa"/>
              <w:bottom w:w="55" w:type="dxa"/>
              <w:right w:w="70" w:type="dxa"/>
            </w:tcMar>
            <w:vAlign w:val="center"/>
          </w:tcPr>
          <w:p w14:paraId="61C7DB47">
            <w:pPr>
              <w:spacing w:after="0" w:line="240" w:lineRule="auto"/>
            </w:pPr>
            <w:r>
              <w:rPr>
                <w:sz w:val="18"/>
              </w:rPr>
              <w:t>Con ăn một bữa nhẹ.</w:t>
            </w:r>
          </w:p>
        </w:tc>
      </w:tr>
      <w:tr w14:paraId="02DF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A172606">
            <w:pPr>
              <w:spacing w:after="0" w:line="240" w:lineRule="auto"/>
              <w:jc w:val="center"/>
            </w:pPr>
            <w:r>
              <w:rPr>
                <w:sz w:val="18"/>
              </w:rPr>
              <w:t>3</w:t>
            </w:r>
          </w:p>
        </w:tc>
        <w:tc>
          <w:tcPr>
            <w:tcW w:w="4592" w:type="dxa"/>
            <w:tcMar>
              <w:top w:w="55" w:type="dxa"/>
              <w:left w:w="70" w:type="dxa"/>
              <w:bottom w:w="55" w:type="dxa"/>
              <w:right w:w="70" w:type="dxa"/>
            </w:tcMar>
            <w:vAlign w:val="center"/>
          </w:tcPr>
          <w:p w14:paraId="551A7EA8">
            <w:pPr>
              <w:spacing w:after="0" w:line="240" w:lineRule="auto"/>
            </w:pPr>
            <w:r>
              <w:rPr>
                <w:sz w:val="18"/>
              </w:rPr>
              <w:t>I do my homework before dinner.</w:t>
            </w:r>
          </w:p>
        </w:tc>
        <w:tc>
          <w:tcPr>
            <w:tcW w:w="4592" w:type="dxa"/>
            <w:tcMar>
              <w:top w:w="55" w:type="dxa"/>
              <w:left w:w="70" w:type="dxa"/>
              <w:bottom w:w="55" w:type="dxa"/>
              <w:right w:w="70" w:type="dxa"/>
            </w:tcMar>
            <w:vAlign w:val="center"/>
          </w:tcPr>
          <w:p w14:paraId="7479E1FF">
            <w:pPr>
              <w:spacing w:after="0" w:line="240" w:lineRule="auto"/>
            </w:pPr>
            <w:r>
              <w:rPr>
                <w:sz w:val="18"/>
              </w:rPr>
              <w:t>Con làm bài tập trước bữa tối.</w:t>
            </w:r>
          </w:p>
        </w:tc>
      </w:tr>
      <w:tr w14:paraId="473C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A8B021">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679CD24">
            <w:pPr>
              <w:spacing w:after="0" w:line="240" w:lineRule="auto"/>
            </w:pPr>
            <w:r>
              <w:rPr>
                <w:sz w:val="18"/>
              </w:rPr>
              <w:t>I play for thirty minutes.</w:t>
            </w:r>
          </w:p>
        </w:tc>
        <w:tc>
          <w:tcPr>
            <w:tcW w:w="4592" w:type="dxa"/>
            <w:shd w:val="clear" w:color="auto" w:fill="F7FAFC"/>
            <w:tcMar>
              <w:top w:w="55" w:type="dxa"/>
              <w:left w:w="70" w:type="dxa"/>
              <w:bottom w:w="55" w:type="dxa"/>
              <w:right w:w="70" w:type="dxa"/>
            </w:tcMar>
            <w:vAlign w:val="center"/>
          </w:tcPr>
          <w:p w14:paraId="79BF9ED0">
            <w:pPr>
              <w:spacing w:after="0" w:line="240" w:lineRule="auto"/>
            </w:pPr>
            <w:r>
              <w:rPr>
                <w:sz w:val="18"/>
              </w:rPr>
              <w:t>Con chơi trong ba mươi phút.</w:t>
            </w:r>
          </w:p>
        </w:tc>
      </w:tr>
      <w:tr w14:paraId="5124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54E216">
            <w:pPr>
              <w:spacing w:after="0" w:line="240" w:lineRule="auto"/>
              <w:jc w:val="center"/>
            </w:pPr>
            <w:r>
              <w:rPr>
                <w:sz w:val="18"/>
              </w:rPr>
              <w:t>5</w:t>
            </w:r>
          </w:p>
        </w:tc>
        <w:tc>
          <w:tcPr>
            <w:tcW w:w="4592" w:type="dxa"/>
            <w:tcMar>
              <w:top w:w="55" w:type="dxa"/>
              <w:left w:w="70" w:type="dxa"/>
              <w:bottom w:w="55" w:type="dxa"/>
              <w:right w:w="70" w:type="dxa"/>
            </w:tcMar>
            <w:vAlign w:val="center"/>
          </w:tcPr>
          <w:p w14:paraId="48725722">
            <w:pPr>
              <w:spacing w:after="0" w:line="240" w:lineRule="auto"/>
            </w:pPr>
            <w:r>
              <w:rPr>
                <w:sz w:val="18"/>
              </w:rPr>
              <w:t>I take a shower at night.</w:t>
            </w:r>
          </w:p>
        </w:tc>
        <w:tc>
          <w:tcPr>
            <w:tcW w:w="4592" w:type="dxa"/>
            <w:tcMar>
              <w:top w:w="55" w:type="dxa"/>
              <w:left w:w="70" w:type="dxa"/>
              <w:bottom w:w="55" w:type="dxa"/>
              <w:right w:w="70" w:type="dxa"/>
            </w:tcMar>
            <w:vAlign w:val="center"/>
          </w:tcPr>
          <w:p w14:paraId="658597FA">
            <w:pPr>
              <w:spacing w:after="0" w:line="240" w:lineRule="auto"/>
            </w:pPr>
            <w:r>
              <w:rPr>
                <w:sz w:val="18"/>
              </w:rPr>
              <w:t>Con tắm vào buổi tối.</w:t>
            </w:r>
          </w:p>
        </w:tc>
      </w:tr>
      <w:tr w14:paraId="0F83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918259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E6762C2">
            <w:pPr>
              <w:spacing w:after="0" w:line="240" w:lineRule="auto"/>
            </w:pPr>
            <w:r>
              <w:rPr>
                <w:sz w:val="18"/>
              </w:rPr>
              <w:t>I go to bed at nine o’clock.</w:t>
            </w:r>
          </w:p>
        </w:tc>
        <w:tc>
          <w:tcPr>
            <w:tcW w:w="4592" w:type="dxa"/>
            <w:shd w:val="clear" w:color="auto" w:fill="F7FAFC"/>
            <w:tcMar>
              <w:top w:w="55" w:type="dxa"/>
              <w:left w:w="70" w:type="dxa"/>
              <w:bottom w:w="55" w:type="dxa"/>
              <w:right w:w="70" w:type="dxa"/>
            </w:tcMar>
            <w:vAlign w:val="center"/>
          </w:tcPr>
          <w:p w14:paraId="4F446FD6">
            <w:pPr>
              <w:spacing w:after="0" w:line="240" w:lineRule="auto"/>
            </w:pPr>
            <w:r>
              <w:rPr>
                <w:sz w:val="18"/>
              </w:rPr>
              <w:t>Con đi ngủ lúc chín giờ.</w:t>
            </w:r>
          </w:p>
        </w:tc>
      </w:tr>
    </w:tbl>
    <w:tbl>
      <w:tblPr>
        <w:tblStyle w:val="12"/>
        <w:tblW w:w="0" w:type="auto"/>
        <w:jc w:val="center"/>
        <w:tblLayout w:type="autofit"/>
        <w:tblCellMar>
          <w:top w:w="0" w:type="dxa"/>
          <w:left w:w="108" w:type="dxa"/>
          <w:bottom w:w="0" w:type="dxa"/>
          <w:right w:w="108" w:type="dxa"/>
        </w:tblCellMar>
      </w:tblPr>
      <w:tblGrid>
        <w:gridCol w:w="10206"/>
      </w:tblGrid>
      <w:tr w14:paraId="0EC8265B">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AB6B846">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2F742B21">
      <w:pPr>
        <w:spacing w:after="40"/>
      </w:pPr>
    </w:p>
    <w:p w14:paraId="16A76210">
      <w:pPr>
        <w:pStyle w:val="3"/>
      </w:pPr>
      <w:r>
        <w:t>Chủ đề 8. Thời tiết và quần áo (Weather and Clothes)</w:t>
      </w:r>
    </w:p>
    <w:p w14:paraId="2E69C7D2">
      <w:r>
        <w:rPr>
          <w:color w:val="555555"/>
          <w:sz w:val="19"/>
        </w:rPr>
        <w:t>Cách chia: 2 bài nhỏ. Tổng số câu: 12.</w:t>
      </w:r>
    </w:p>
    <w:p w14:paraId="2B238C1F">
      <w:pPr>
        <w:pStyle w:val="4"/>
      </w:pPr>
      <w:r>
        <w:t>Bài 1. Thời tiết hôm nay (Today's Weather)</w:t>
      </w:r>
    </w:p>
    <w:tbl>
      <w:tblPr>
        <w:tblStyle w:val="12"/>
        <w:tblW w:w="0" w:type="auto"/>
        <w:jc w:val="center"/>
        <w:tblLayout w:type="autofit"/>
        <w:tblCellMar>
          <w:top w:w="0" w:type="dxa"/>
          <w:left w:w="108" w:type="dxa"/>
          <w:bottom w:w="0" w:type="dxa"/>
          <w:right w:w="108" w:type="dxa"/>
        </w:tblCellMar>
      </w:tblPr>
      <w:tblGrid>
        <w:gridCol w:w="10206"/>
      </w:tblGrid>
      <w:tr w14:paraId="17FB639B">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DC34A05">
            <w:pPr>
              <w:keepNext/>
              <w:spacing w:after="0"/>
            </w:pPr>
            <w:r>
              <w:rPr>
                <w:b/>
                <w:color w:val="1F4E79"/>
                <w:sz w:val="19"/>
              </w:rPr>
              <w:t xml:space="preserve">Lời mở đầu tự động: </w:t>
            </w:r>
            <w:r>
              <w:rPr>
                <w:b w:val="0"/>
                <w:sz w:val="19"/>
                <w:highlight w:val="none"/>
              </w:rPr>
              <w:t>Hôm nay cô và con sẽ cùng học bài “Thời tiết hôm nay”.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CB6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228F73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8A0E4E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F7954CA">
            <w:pPr>
              <w:keepNext/>
              <w:jc w:val="center"/>
            </w:pPr>
            <w:r>
              <w:rPr>
                <w:b/>
                <w:sz w:val="18"/>
              </w:rPr>
              <w:t>Nghĩa tiếng Việt</w:t>
            </w:r>
          </w:p>
        </w:tc>
      </w:tr>
      <w:tr w14:paraId="030D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BF2EAB8">
            <w:pPr>
              <w:spacing w:after="0" w:line="240" w:lineRule="auto"/>
              <w:jc w:val="center"/>
            </w:pPr>
            <w:r>
              <w:rPr>
                <w:sz w:val="18"/>
              </w:rPr>
              <w:t>1</w:t>
            </w:r>
          </w:p>
        </w:tc>
        <w:tc>
          <w:tcPr>
            <w:tcW w:w="4592" w:type="dxa"/>
            <w:tcMar>
              <w:top w:w="55" w:type="dxa"/>
              <w:left w:w="70" w:type="dxa"/>
              <w:bottom w:w="55" w:type="dxa"/>
              <w:right w:w="70" w:type="dxa"/>
            </w:tcMar>
            <w:vAlign w:val="center"/>
          </w:tcPr>
          <w:p w14:paraId="212369D1">
            <w:pPr>
              <w:spacing w:after="0" w:line="240" w:lineRule="auto"/>
            </w:pPr>
            <w:r>
              <w:rPr>
                <w:sz w:val="18"/>
              </w:rPr>
              <w:t>It is sunny today.</w:t>
            </w:r>
          </w:p>
        </w:tc>
        <w:tc>
          <w:tcPr>
            <w:tcW w:w="4592" w:type="dxa"/>
            <w:tcMar>
              <w:top w:w="55" w:type="dxa"/>
              <w:left w:w="70" w:type="dxa"/>
              <w:bottom w:w="55" w:type="dxa"/>
              <w:right w:w="70" w:type="dxa"/>
            </w:tcMar>
            <w:vAlign w:val="center"/>
          </w:tcPr>
          <w:p w14:paraId="669F29A6">
            <w:pPr>
              <w:spacing w:after="0" w:line="240" w:lineRule="auto"/>
            </w:pPr>
            <w:r>
              <w:rPr>
                <w:sz w:val="18"/>
              </w:rPr>
              <w:t>Hôm nay trời nắng.</w:t>
            </w:r>
          </w:p>
        </w:tc>
      </w:tr>
      <w:tr w14:paraId="6A4F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233BFD7">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6536596">
            <w:pPr>
              <w:spacing w:after="0" w:line="240" w:lineRule="auto"/>
            </w:pPr>
            <w:r>
              <w:rPr>
                <w:sz w:val="18"/>
              </w:rPr>
              <w:t>The sky is blue.</w:t>
            </w:r>
          </w:p>
        </w:tc>
        <w:tc>
          <w:tcPr>
            <w:tcW w:w="4592" w:type="dxa"/>
            <w:shd w:val="clear" w:color="auto" w:fill="F7FAFC"/>
            <w:tcMar>
              <w:top w:w="55" w:type="dxa"/>
              <w:left w:w="70" w:type="dxa"/>
              <w:bottom w:w="55" w:type="dxa"/>
              <w:right w:w="70" w:type="dxa"/>
            </w:tcMar>
            <w:vAlign w:val="center"/>
          </w:tcPr>
          <w:p w14:paraId="586D0B19">
            <w:pPr>
              <w:spacing w:after="0" w:line="240" w:lineRule="auto"/>
            </w:pPr>
            <w:r>
              <w:rPr>
                <w:sz w:val="18"/>
              </w:rPr>
              <w:t>Bầu trời màu xanh.</w:t>
            </w:r>
          </w:p>
        </w:tc>
      </w:tr>
      <w:tr w14:paraId="45BC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F65732">
            <w:pPr>
              <w:spacing w:after="0" w:line="240" w:lineRule="auto"/>
              <w:jc w:val="center"/>
            </w:pPr>
            <w:r>
              <w:rPr>
                <w:sz w:val="18"/>
              </w:rPr>
              <w:t>3</w:t>
            </w:r>
          </w:p>
        </w:tc>
        <w:tc>
          <w:tcPr>
            <w:tcW w:w="4592" w:type="dxa"/>
            <w:tcMar>
              <w:top w:w="55" w:type="dxa"/>
              <w:left w:w="70" w:type="dxa"/>
              <w:bottom w:w="55" w:type="dxa"/>
              <w:right w:w="70" w:type="dxa"/>
            </w:tcMar>
            <w:vAlign w:val="center"/>
          </w:tcPr>
          <w:p w14:paraId="1B7BDDE0">
            <w:pPr>
              <w:spacing w:after="0" w:line="240" w:lineRule="auto"/>
            </w:pPr>
            <w:r>
              <w:rPr>
                <w:sz w:val="18"/>
              </w:rPr>
              <w:t>It is raining outside.</w:t>
            </w:r>
          </w:p>
        </w:tc>
        <w:tc>
          <w:tcPr>
            <w:tcW w:w="4592" w:type="dxa"/>
            <w:tcMar>
              <w:top w:w="55" w:type="dxa"/>
              <w:left w:w="70" w:type="dxa"/>
              <w:bottom w:w="55" w:type="dxa"/>
              <w:right w:w="70" w:type="dxa"/>
            </w:tcMar>
            <w:vAlign w:val="center"/>
          </w:tcPr>
          <w:p w14:paraId="79FBA380">
            <w:pPr>
              <w:spacing w:after="0" w:line="240" w:lineRule="auto"/>
            </w:pPr>
            <w:r>
              <w:rPr>
                <w:sz w:val="18"/>
              </w:rPr>
              <w:t>Ngoài trời đang mưa.</w:t>
            </w:r>
          </w:p>
        </w:tc>
      </w:tr>
      <w:tr w14:paraId="0A54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934698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AC0BB55">
            <w:pPr>
              <w:spacing w:after="0" w:line="240" w:lineRule="auto"/>
            </w:pPr>
            <w:r>
              <w:rPr>
                <w:sz w:val="18"/>
              </w:rPr>
              <w:t>The weather is hot.</w:t>
            </w:r>
          </w:p>
        </w:tc>
        <w:tc>
          <w:tcPr>
            <w:tcW w:w="4592" w:type="dxa"/>
            <w:shd w:val="clear" w:color="auto" w:fill="F7FAFC"/>
            <w:tcMar>
              <w:top w:w="55" w:type="dxa"/>
              <w:left w:w="70" w:type="dxa"/>
              <w:bottom w:w="55" w:type="dxa"/>
              <w:right w:w="70" w:type="dxa"/>
            </w:tcMar>
            <w:vAlign w:val="center"/>
          </w:tcPr>
          <w:p w14:paraId="6EDF5F34">
            <w:pPr>
              <w:spacing w:after="0" w:line="240" w:lineRule="auto"/>
            </w:pPr>
            <w:r>
              <w:rPr>
                <w:sz w:val="18"/>
              </w:rPr>
              <w:t>Thời tiết nóng.</w:t>
            </w:r>
          </w:p>
        </w:tc>
      </w:tr>
      <w:tr w14:paraId="663B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BF4C68A">
            <w:pPr>
              <w:spacing w:after="0" w:line="240" w:lineRule="auto"/>
              <w:jc w:val="center"/>
            </w:pPr>
            <w:r>
              <w:rPr>
                <w:sz w:val="18"/>
              </w:rPr>
              <w:t>5</w:t>
            </w:r>
          </w:p>
        </w:tc>
        <w:tc>
          <w:tcPr>
            <w:tcW w:w="4592" w:type="dxa"/>
            <w:tcMar>
              <w:top w:w="55" w:type="dxa"/>
              <w:left w:w="70" w:type="dxa"/>
              <w:bottom w:w="55" w:type="dxa"/>
              <w:right w:w="70" w:type="dxa"/>
            </w:tcMar>
            <w:vAlign w:val="center"/>
          </w:tcPr>
          <w:p w14:paraId="58718FF9">
            <w:pPr>
              <w:spacing w:after="0" w:line="240" w:lineRule="auto"/>
            </w:pPr>
            <w:r>
              <w:rPr>
                <w:sz w:val="18"/>
              </w:rPr>
              <w:t>It is cool this morning.</w:t>
            </w:r>
          </w:p>
        </w:tc>
        <w:tc>
          <w:tcPr>
            <w:tcW w:w="4592" w:type="dxa"/>
            <w:tcMar>
              <w:top w:w="55" w:type="dxa"/>
              <w:left w:w="70" w:type="dxa"/>
              <w:bottom w:w="55" w:type="dxa"/>
              <w:right w:w="70" w:type="dxa"/>
            </w:tcMar>
            <w:vAlign w:val="center"/>
          </w:tcPr>
          <w:p w14:paraId="17AD1641">
            <w:pPr>
              <w:spacing w:after="0" w:line="240" w:lineRule="auto"/>
            </w:pPr>
            <w:r>
              <w:rPr>
                <w:sz w:val="18"/>
              </w:rPr>
              <w:t>Sáng nay trời mát.</w:t>
            </w:r>
          </w:p>
        </w:tc>
      </w:tr>
      <w:tr w14:paraId="0A3F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53AC7D4">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B10BB07">
            <w:pPr>
              <w:spacing w:after="0" w:line="240" w:lineRule="auto"/>
            </w:pPr>
            <w:r>
              <w:rPr>
                <w:sz w:val="18"/>
              </w:rPr>
              <w:t>I can see dark clouds.</w:t>
            </w:r>
          </w:p>
        </w:tc>
        <w:tc>
          <w:tcPr>
            <w:tcW w:w="4592" w:type="dxa"/>
            <w:shd w:val="clear" w:color="auto" w:fill="F7FAFC"/>
            <w:tcMar>
              <w:top w:w="55" w:type="dxa"/>
              <w:left w:w="70" w:type="dxa"/>
              <w:bottom w:w="55" w:type="dxa"/>
              <w:right w:w="70" w:type="dxa"/>
            </w:tcMar>
            <w:vAlign w:val="center"/>
          </w:tcPr>
          <w:p w14:paraId="1BE3B910">
            <w:pPr>
              <w:spacing w:after="0" w:line="240" w:lineRule="auto"/>
            </w:pPr>
            <w:r>
              <w:rPr>
                <w:sz w:val="18"/>
              </w:rPr>
              <w:t>Con nhìn thấy những đám mây đen.</w:t>
            </w:r>
          </w:p>
        </w:tc>
      </w:tr>
    </w:tbl>
    <w:tbl>
      <w:tblPr>
        <w:tblStyle w:val="12"/>
        <w:tblW w:w="0" w:type="auto"/>
        <w:jc w:val="center"/>
        <w:tblLayout w:type="autofit"/>
        <w:tblCellMar>
          <w:top w:w="0" w:type="dxa"/>
          <w:left w:w="108" w:type="dxa"/>
          <w:bottom w:w="0" w:type="dxa"/>
          <w:right w:w="108" w:type="dxa"/>
        </w:tblCellMar>
      </w:tblPr>
      <w:tblGrid>
        <w:gridCol w:w="10206"/>
      </w:tblGrid>
      <w:tr w14:paraId="796C89D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A661626">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53F1F039">
      <w:pPr>
        <w:spacing w:after="40"/>
      </w:pPr>
    </w:p>
    <w:p w14:paraId="0399AE2D">
      <w:pPr>
        <w:pStyle w:val="4"/>
      </w:pPr>
      <w:r>
        <w:t>Bài 2. Chọn quần áo (Choosing Clothes)</w:t>
      </w:r>
    </w:p>
    <w:tbl>
      <w:tblPr>
        <w:tblStyle w:val="12"/>
        <w:tblW w:w="0" w:type="auto"/>
        <w:jc w:val="center"/>
        <w:tblLayout w:type="autofit"/>
        <w:tblCellMar>
          <w:top w:w="0" w:type="dxa"/>
          <w:left w:w="108" w:type="dxa"/>
          <w:bottom w:w="0" w:type="dxa"/>
          <w:right w:w="108" w:type="dxa"/>
        </w:tblCellMar>
      </w:tblPr>
      <w:tblGrid>
        <w:gridCol w:w="10206"/>
      </w:tblGrid>
      <w:tr w14:paraId="6E9B0166">
        <w:trPr>
          <w:cantSplit/>
          <w:jc w:val="center"/>
        </w:trPr>
        <w:tc>
          <w:tcPr>
            <w:tcW w:w="10206" w:type="dxa"/>
            <w:shd w:val="clear" w:color="auto" w:fill="EAF2F8"/>
            <w:tcMar>
              <w:top w:w="90" w:type="dxa"/>
              <w:left w:w="120" w:type="dxa"/>
              <w:bottom w:w="90" w:type="dxa"/>
              <w:right w:w="120" w:type="dxa"/>
            </w:tcMar>
          </w:tcPr>
          <w:p w14:paraId="39BBA44D">
            <w:pPr>
              <w:keepNext/>
              <w:spacing w:after="0"/>
            </w:pPr>
            <w:r>
              <w:rPr>
                <w:b/>
                <w:color w:val="1F4E79"/>
                <w:sz w:val="19"/>
              </w:rPr>
              <w:t xml:space="preserve">Lời mở đầu tự động: </w:t>
            </w:r>
            <w:r>
              <w:rPr>
                <w:b w:val="0"/>
                <w:sz w:val="19"/>
                <w:highlight w:val="none"/>
              </w:rPr>
              <w:t>Hôm nay cô và con sẽ cùng học bài “Chọn quần áo”.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585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B91A7A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DDAA15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76C6C5C">
            <w:pPr>
              <w:keepNext/>
              <w:jc w:val="center"/>
            </w:pPr>
            <w:r>
              <w:rPr>
                <w:b/>
                <w:sz w:val="18"/>
              </w:rPr>
              <w:t>Nghĩa tiếng Việt</w:t>
            </w:r>
          </w:p>
        </w:tc>
      </w:tr>
      <w:tr w14:paraId="3A84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9EA3500">
            <w:pPr>
              <w:spacing w:after="0" w:line="240" w:lineRule="auto"/>
              <w:jc w:val="center"/>
            </w:pPr>
            <w:r>
              <w:rPr>
                <w:sz w:val="18"/>
              </w:rPr>
              <w:t>1</w:t>
            </w:r>
          </w:p>
        </w:tc>
        <w:tc>
          <w:tcPr>
            <w:tcW w:w="4592" w:type="dxa"/>
            <w:tcMar>
              <w:top w:w="55" w:type="dxa"/>
              <w:left w:w="70" w:type="dxa"/>
              <w:bottom w:w="55" w:type="dxa"/>
              <w:right w:w="70" w:type="dxa"/>
            </w:tcMar>
            <w:vAlign w:val="center"/>
          </w:tcPr>
          <w:p w14:paraId="78FFFE10">
            <w:pPr>
              <w:spacing w:after="0" w:line="240" w:lineRule="auto"/>
            </w:pPr>
            <w:r>
              <w:rPr>
                <w:sz w:val="18"/>
              </w:rPr>
              <w:t>I wear a T-shirt on hot days.</w:t>
            </w:r>
          </w:p>
        </w:tc>
        <w:tc>
          <w:tcPr>
            <w:tcW w:w="4592" w:type="dxa"/>
            <w:tcMar>
              <w:top w:w="55" w:type="dxa"/>
              <w:left w:w="70" w:type="dxa"/>
              <w:bottom w:w="55" w:type="dxa"/>
              <w:right w:w="70" w:type="dxa"/>
            </w:tcMar>
            <w:vAlign w:val="center"/>
          </w:tcPr>
          <w:p w14:paraId="0FC2AD71">
            <w:pPr>
              <w:spacing w:after="0" w:line="240" w:lineRule="auto"/>
            </w:pPr>
            <w:r>
              <w:rPr>
                <w:sz w:val="18"/>
              </w:rPr>
              <w:t>Con mặc áo thun vào ngày nóng.</w:t>
            </w:r>
          </w:p>
        </w:tc>
      </w:tr>
      <w:tr w14:paraId="4678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E82BAF">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DE07F50">
            <w:pPr>
              <w:spacing w:after="0" w:line="240" w:lineRule="auto"/>
            </w:pPr>
            <w:r>
              <w:rPr>
                <w:sz w:val="18"/>
              </w:rPr>
              <w:t>I wear a jacket when it is cold.</w:t>
            </w:r>
          </w:p>
        </w:tc>
        <w:tc>
          <w:tcPr>
            <w:tcW w:w="4592" w:type="dxa"/>
            <w:shd w:val="clear" w:color="auto" w:fill="F7FAFC"/>
            <w:tcMar>
              <w:top w:w="55" w:type="dxa"/>
              <w:left w:w="70" w:type="dxa"/>
              <w:bottom w:w="55" w:type="dxa"/>
              <w:right w:w="70" w:type="dxa"/>
            </w:tcMar>
            <w:vAlign w:val="center"/>
          </w:tcPr>
          <w:p w14:paraId="3880F661">
            <w:pPr>
              <w:spacing w:after="0" w:line="240" w:lineRule="auto"/>
            </w:pPr>
            <w:r>
              <w:rPr>
                <w:sz w:val="18"/>
              </w:rPr>
              <w:t>Con mặc áo khoác khi trời lạnh.</w:t>
            </w:r>
          </w:p>
        </w:tc>
      </w:tr>
      <w:tr w14:paraId="1B84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303DD63">
            <w:pPr>
              <w:spacing w:after="0" w:line="240" w:lineRule="auto"/>
              <w:jc w:val="center"/>
            </w:pPr>
            <w:r>
              <w:rPr>
                <w:sz w:val="18"/>
              </w:rPr>
              <w:t>3</w:t>
            </w:r>
          </w:p>
        </w:tc>
        <w:tc>
          <w:tcPr>
            <w:tcW w:w="4592" w:type="dxa"/>
            <w:tcMar>
              <w:top w:w="55" w:type="dxa"/>
              <w:left w:w="70" w:type="dxa"/>
              <w:bottom w:w="55" w:type="dxa"/>
              <w:right w:w="70" w:type="dxa"/>
            </w:tcMar>
            <w:vAlign w:val="center"/>
          </w:tcPr>
          <w:p w14:paraId="6650DB94">
            <w:pPr>
              <w:spacing w:after="0" w:line="240" w:lineRule="auto"/>
            </w:pPr>
            <w:r>
              <w:rPr>
                <w:sz w:val="18"/>
              </w:rPr>
              <w:t>I take an umbrella when it rains.</w:t>
            </w:r>
          </w:p>
        </w:tc>
        <w:tc>
          <w:tcPr>
            <w:tcW w:w="4592" w:type="dxa"/>
            <w:tcMar>
              <w:top w:w="55" w:type="dxa"/>
              <w:left w:w="70" w:type="dxa"/>
              <w:bottom w:w="55" w:type="dxa"/>
              <w:right w:w="70" w:type="dxa"/>
            </w:tcMar>
            <w:vAlign w:val="center"/>
          </w:tcPr>
          <w:p w14:paraId="4704BAF2">
            <w:pPr>
              <w:spacing w:after="0" w:line="240" w:lineRule="auto"/>
              <w:rPr>
                <w:lang w:val="fr-FR"/>
              </w:rPr>
            </w:pPr>
            <w:r>
              <w:rPr>
                <w:sz w:val="18"/>
                <w:lang w:val="fr-FR"/>
              </w:rPr>
              <w:t>Con mang ô khi trời mưa.</w:t>
            </w:r>
          </w:p>
        </w:tc>
      </w:tr>
      <w:tr w14:paraId="5D4B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BAAD88B">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44236F7">
            <w:pPr>
              <w:spacing w:after="0" w:line="240" w:lineRule="auto"/>
            </w:pPr>
            <w:r>
              <w:rPr>
                <w:sz w:val="18"/>
              </w:rPr>
              <w:t>These shoes are comfortable.</w:t>
            </w:r>
          </w:p>
        </w:tc>
        <w:tc>
          <w:tcPr>
            <w:tcW w:w="4592" w:type="dxa"/>
            <w:shd w:val="clear" w:color="auto" w:fill="F7FAFC"/>
            <w:tcMar>
              <w:top w:w="55" w:type="dxa"/>
              <w:left w:w="70" w:type="dxa"/>
              <w:bottom w:w="55" w:type="dxa"/>
              <w:right w:w="70" w:type="dxa"/>
            </w:tcMar>
            <w:vAlign w:val="center"/>
          </w:tcPr>
          <w:p w14:paraId="2B43A635">
            <w:pPr>
              <w:spacing w:after="0" w:line="240" w:lineRule="auto"/>
            </w:pPr>
            <w:r>
              <w:rPr>
                <w:sz w:val="18"/>
              </w:rPr>
              <w:t>Đôi giày này thoải mái.</w:t>
            </w:r>
          </w:p>
        </w:tc>
      </w:tr>
      <w:tr w14:paraId="741B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67AB84B">
            <w:pPr>
              <w:spacing w:after="0" w:line="240" w:lineRule="auto"/>
              <w:jc w:val="center"/>
            </w:pPr>
            <w:r>
              <w:rPr>
                <w:sz w:val="18"/>
              </w:rPr>
              <w:t>5</w:t>
            </w:r>
          </w:p>
        </w:tc>
        <w:tc>
          <w:tcPr>
            <w:tcW w:w="4592" w:type="dxa"/>
            <w:tcMar>
              <w:top w:w="55" w:type="dxa"/>
              <w:left w:w="70" w:type="dxa"/>
              <w:bottom w:w="55" w:type="dxa"/>
              <w:right w:w="70" w:type="dxa"/>
            </w:tcMar>
            <w:vAlign w:val="center"/>
          </w:tcPr>
          <w:p w14:paraId="6CFCF8D3">
            <w:pPr>
              <w:spacing w:after="0" w:line="240" w:lineRule="auto"/>
            </w:pPr>
            <w:r>
              <w:rPr>
                <w:sz w:val="18"/>
              </w:rPr>
              <w:t>My hat keeps the sun away.</w:t>
            </w:r>
          </w:p>
        </w:tc>
        <w:tc>
          <w:tcPr>
            <w:tcW w:w="4592" w:type="dxa"/>
            <w:tcMar>
              <w:top w:w="55" w:type="dxa"/>
              <w:left w:w="70" w:type="dxa"/>
              <w:bottom w:w="55" w:type="dxa"/>
              <w:right w:w="70" w:type="dxa"/>
            </w:tcMar>
            <w:vAlign w:val="center"/>
          </w:tcPr>
          <w:p w14:paraId="3FE29FDA">
            <w:pPr>
              <w:spacing w:after="0" w:line="240" w:lineRule="auto"/>
            </w:pPr>
            <w:r>
              <w:rPr>
                <w:sz w:val="18"/>
              </w:rPr>
              <w:t>Chiếc mũ giúp che nắng.</w:t>
            </w:r>
          </w:p>
        </w:tc>
      </w:tr>
      <w:tr w14:paraId="6E4C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5C9D16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A72B7C7">
            <w:pPr>
              <w:spacing w:after="0" w:line="240" w:lineRule="auto"/>
            </w:pPr>
            <w:r>
              <w:rPr>
                <w:sz w:val="18"/>
              </w:rPr>
              <w:t>I am ready to go outside.</w:t>
            </w:r>
          </w:p>
        </w:tc>
        <w:tc>
          <w:tcPr>
            <w:tcW w:w="4592" w:type="dxa"/>
            <w:shd w:val="clear" w:color="auto" w:fill="F7FAFC"/>
            <w:tcMar>
              <w:top w:w="55" w:type="dxa"/>
              <w:left w:w="70" w:type="dxa"/>
              <w:bottom w:w="55" w:type="dxa"/>
              <w:right w:w="70" w:type="dxa"/>
            </w:tcMar>
            <w:vAlign w:val="center"/>
          </w:tcPr>
          <w:p w14:paraId="5E012DF3">
            <w:pPr>
              <w:spacing w:after="0" w:line="240" w:lineRule="auto"/>
            </w:pPr>
            <w:r>
              <w:rPr>
                <w:sz w:val="18"/>
              </w:rPr>
              <w:t>Con đã sẵn sàng ra ngoài.</w:t>
            </w:r>
          </w:p>
        </w:tc>
      </w:tr>
    </w:tbl>
    <w:tbl>
      <w:tblPr>
        <w:tblStyle w:val="12"/>
        <w:tblW w:w="0" w:type="auto"/>
        <w:jc w:val="center"/>
        <w:tblLayout w:type="autofit"/>
        <w:tblCellMar>
          <w:top w:w="0" w:type="dxa"/>
          <w:left w:w="108" w:type="dxa"/>
          <w:bottom w:w="0" w:type="dxa"/>
          <w:right w:w="108" w:type="dxa"/>
        </w:tblCellMar>
      </w:tblPr>
      <w:tblGrid>
        <w:gridCol w:w="10206"/>
      </w:tblGrid>
      <w:tr w14:paraId="17EC11B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E06049F">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56707E08">
      <w:pPr>
        <w:spacing w:after="40"/>
      </w:pPr>
    </w:p>
    <w:p w14:paraId="349FEFF8">
      <w:pPr>
        <w:pStyle w:val="3"/>
      </w:pPr>
      <w:r>
        <w:t>Chủ đề 9. Sở thích và thể thao (Hobbies and Sports)</w:t>
      </w:r>
    </w:p>
    <w:p w14:paraId="76C5C89E">
      <w:r>
        <w:rPr>
          <w:color w:val="555555"/>
          <w:sz w:val="19"/>
        </w:rPr>
        <w:t>Cách chia: 2 bài nhỏ. Tổng số câu: 12.</w:t>
      </w:r>
    </w:p>
    <w:p w14:paraId="1CAE5933">
      <w:pPr>
        <w:pStyle w:val="4"/>
      </w:pPr>
      <w:r>
        <w:t>Bài 1. Hoạt động con yêu thích (Activities I Like)</w:t>
      </w:r>
    </w:p>
    <w:tbl>
      <w:tblPr>
        <w:tblStyle w:val="12"/>
        <w:tblW w:w="0" w:type="auto"/>
        <w:jc w:val="center"/>
        <w:tblLayout w:type="autofit"/>
        <w:tblCellMar>
          <w:top w:w="0" w:type="dxa"/>
          <w:left w:w="108" w:type="dxa"/>
          <w:bottom w:w="0" w:type="dxa"/>
          <w:right w:w="108" w:type="dxa"/>
        </w:tblCellMar>
      </w:tblPr>
      <w:tblGrid>
        <w:gridCol w:w="10206"/>
      </w:tblGrid>
      <w:tr w14:paraId="1D052F6A">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7A0C07B">
            <w:pPr>
              <w:keepNext/>
              <w:spacing w:after="0"/>
            </w:pPr>
            <w:r>
              <w:rPr>
                <w:b/>
                <w:color w:val="1F4E79"/>
                <w:sz w:val="19"/>
              </w:rPr>
              <w:t xml:space="preserve">Lời mở đầu tự động: </w:t>
            </w:r>
            <w:r>
              <w:rPr>
                <w:b w:val="0"/>
                <w:sz w:val="19"/>
                <w:highlight w:val="none"/>
              </w:rPr>
              <w:t>Hôm nay cô và con sẽ cùng học bài “Hoạt động con yêu thích”.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BB2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AF8AB3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0CDD95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417AF74">
            <w:pPr>
              <w:keepNext/>
              <w:jc w:val="center"/>
            </w:pPr>
            <w:r>
              <w:rPr>
                <w:b/>
                <w:sz w:val="18"/>
              </w:rPr>
              <w:t>Nghĩa tiếng Việt</w:t>
            </w:r>
          </w:p>
        </w:tc>
      </w:tr>
      <w:tr w14:paraId="0252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ACE582">
            <w:pPr>
              <w:spacing w:after="0" w:line="240" w:lineRule="auto"/>
              <w:jc w:val="center"/>
            </w:pPr>
            <w:r>
              <w:rPr>
                <w:sz w:val="18"/>
              </w:rPr>
              <w:t>1</w:t>
            </w:r>
          </w:p>
        </w:tc>
        <w:tc>
          <w:tcPr>
            <w:tcW w:w="4592" w:type="dxa"/>
            <w:tcMar>
              <w:top w:w="55" w:type="dxa"/>
              <w:left w:w="70" w:type="dxa"/>
              <w:bottom w:w="55" w:type="dxa"/>
              <w:right w:w="70" w:type="dxa"/>
            </w:tcMar>
            <w:vAlign w:val="center"/>
          </w:tcPr>
          <w:p w14:paraId="54ED4D7E">
            <w:pPr>
              <w:spacing w:after="0" w:line="240" w:lineRule="auto"/>
            </w:pPr>
            <w:r>
              <w:rPr>
                <w:sz w:val="18"/>
              </w:rPr>
              <w:t>I like drawing pictures.</w:t>
            </w:r>
          </w:p>
        </w:tc>
        <w:tc>
          <w:tcPr>
            <w:tcW w:w="4592" w:type="dxa"/>
            <w:tcMar>
              <w:top w:w="55" w:type="dxa"/>
              <w:left w:w="70" w:type="dxa"/>
              <w:bottom w:w="55" w:type="dxa"/>
              <w:right w:w="70" w:type="dxa"/>
            </w:tcMar>
            <w:vAlign w:val="center"/>
          </w:tcPr>
          <w:p w14:paraId="2EC2CD7D">
            <w:pPr>
              <w:spacing w:after="0" w:line="240" w:lineRule="auto"/>
            </w:pPr>
            <w:r>
              <w:rPr>
                <w:sz w:val="18"/>
              </w:rPr>
              <w:t>Con thích vẽ tranh.</w:t>
            </w:r>
          </w:p>
        </w:tc>
      </w:tr>
      <w:tr w14:paraId="2C07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8098D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D746DFC">
            <w:pPr>
              <w:spacing w:after="0" w:line="240" w:lineRule="auto"/>
            </w:pPr>
            <w:r>
              <w:rPr>
                <w:sz w:val="18"/>
              </w:rPr>
              <w:t>I love reading storybooks.</w:t>
            </w:r>
          </w:p>
        </w:tc>
        <w:tc>
          <w:tcPr>
            <w:tcW w:w="4592" w:type="dxa"/>
            <w:shd w:val="clear" w:color="auto" w:fill="F7FAFC"/>
            <w:tcMar>
              <w:top w:w="55" w:type="dxa"/>
              <w:left w:w="70" w:type="dxa"/>
              <w:bottom w:w="55" w:type="dxa"/>
              <w:right w:w="70" w:type="dxa"/>
            </w:tcMar>
            <w:vAlign w:val="center"/>
          </w:tcPr>
          <w:p w14:paraId="56AC5362">
            <w:pPr>
              <w:spacing w:after="0" w:line="240" w:lineRule="auto"/>
            </w:pPr>
            <w:r>
              <w:rPr>
                <w:sz w:val="18"/>
              </w:rPr>
              <w:t>Con thích đọc truyện.</w:t>
            </w:r>
          </w:p>
        </w:tc>
      </w:tr>
      <w:tr w14:paraId="1F9C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816B4B">
            <w:pPr>
              <w:spacing w:after="0" w:line="240" w:lineRule="auto"/>
              <w:jc w:val="center"/>
            </w:pPr>
            <w:r>
              <w:rPr>
                <w:sz w:val="18"/>
              </w:rPr>
              <w:t>3</w:t>
            </w:r>
          </w:p>
        </w:tc>
        <w:tc>
          <w:tcPr>
            <w:tcW w:w="4592" w:type="dxa"/>
            <w:tcMar>
              <w:top w:w="55" w:type="dxa"/>
              <w:left w:w="70" w:type="dxa"/>
              <w:bottom w:w="55" w:type="dxa"/>
              <w:right w:w="70" w:type="dxa"/>
            </w:tcMar>
            <w:vAlign w:val="center"/>
          </w:tcPr>
          <w:p w14:paraId="05FDE202">
            <w:pPr>
              <w:spacing w:after="0" w:line="240" w:lineRule="auto"/>
            </w:pPr>
            <w:r>
              <w:rPr>
                <w:sz w:val="18"/>
              </w:rPr>
              <w:t>I enjoy listening to music.</w:t>
            </w:r>
          </w:p>
        </w:tc>
        <w:tc>
          <w:tcPr>
            <w:tcW w:w="4592" w:type="dxa"/>
            <w:tcMar>
              <w:top w:w="55" w:type="dxa"/>
              <w:left w:w="70" w:type="dxa"/>
              <w:bottom w:w="55" w:type="dxa"/>
              <w:right w:w="70" w:type="dxa"/>
            </w:tcMar>
            <w:vAlign w:val="center"/>
          </w:tcPr>
          <w:p w14:paraId="77D41E52">
            <w:pPr>
              <w:spacing w:after="0" w:line="240" w:lineRule="auto"/>
            </w:pPr>
            <w:r>
              <w:rPr>
                <w:sz w:val="18"/>
              </w:rPr>
              <w:t>Con thích nghe nhạc.</w:t>
            </w:r>
          </w:p>
        </w:tc>
      </w:tr>
      <w:tr w14:paraId="2493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4A243C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00E79A4">
            <w:pPr>
              <w:spacing w:after="0" w:line="240" w:lineRule="auto"/>
            </w:pPr>
            <w:r>
              <w:rPr>
                <w:sz w:val="18"/>
              </w:rPr>
              <w:t>I play with building blocks.</w:t>
            </w:r>
          </w:p>
        </w:tc>
        <w:tc>
          <w:tcPr>
            <w:tcW w:w="4592" w:type="dxa"/>
            <w:shd w:val="clear" w:color="auto" w:fill="F7FAFC"/>
            <w:tcMar>
              <w:top w:w="55" w:type="dxa"/>
              <w:left w:w="70" w:type="dxa"/>
              <w:bottom w:w="55" w:type="dxa"/>
              <w:right w:w="70" w:type="dxa"/>
            </w:tcMar>
            <w:vAlign w:val="center"/>
          </w:tcPr>
          <w:p w14:paraId="665D4E56">
            <w:pPr>
              <w:spacing w:after="0" w:line="240" w:lineRule="auto"/>
            </w:pPr>
            <w:r>
              <w:rPr>
                <w:sz w:val="18"/>
              </w:rPr>
              <w:t>Con chơi xếp hình.</w:t>
            </w:r>
          </w:p>
        </w:tc>
      </w:tr>
      <w:tr w14:paraId="7AC2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9EDF730">
            <w:pPr>
              <w:spacing w:after="0" w:line="240" w:lineRule="auto"/>
              <w:jc w:val="center"/>
            </w:pPr>
            <w:r>
              <w:rPr>
                <w:sz w:val="18"/>
              </w:rPr>
              <w:t>5</w:t>
            </w:r>
          </w:p>
        </w:tc>
        <w:tc>
          <w:tcPr>
            <w:tcW w:w="4592" w:type="dxa"/>
            <w:tcMar>
              <w:top w:w="55" w:type="dxa"/>
              <w:left w:w="70" w:type="dxa"/>
              <w:bottom w:w="55" w:type="dxa"/>
              <w:right w:w="70" w:type="dxa"/>
            </w:tcMar>
            <w:vAlign w:val="center"/>
          </w:tcPr>
          <w:p w14:paraId="7930C958">
            <w:pPr>
              <w:spacing w:after="0" w:line="240" w:lineRule="auto"/>
            </w:pPr>
            <w:r>
              <w:rPr>
                <w:sz w:val="18"/>
              </w:rPr>
              <w:t>I ride my bike in the park.</w:t>
            </w:r>
          </w:p>
        </w:tc>
        <w:tc>
          <w:tcPr>
            <w:tcW w:w="4592" w:type="dxa"/>
            <w:tcMar>
              <w:top w:w="55" w:type="dxa"/>
              <w:left w:w="70" w:type="dxa"/>
              <w:bottom w:w="55" w:type="dxa"/>
              <w:right w:w="70" w:type="dxa"/>
            </w:tcMar>
            <w:vAlign w:val="center"/>
          </w:tcPr>
          <w:p w14:paraId="5FA93E29">
            <w:pPr>
              <w:spacing w:after="0" w:line="240" w:lineRule="auto"/>
            </w:pPr>
            <w:r>
              <w:rPr>
                <w:sz w:val="18"/>
              </w:rPr>
              <w:t>Con đạp xe trong công viên.</w:t>
            </w:r>
          </w:p>
        </w:tc>
      </w:tr>
      <w:tr w14:paraId="5313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C94B2C">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355A7D5">
            <w:pPr>
              <w:spacing w:after="0" w:line="240" w:lineRule="auto"/>
            </w:pPr>
            <w:r>
              <w:rPr>
                <w:sz w:val="18"/>
              </w:rPr>
              <w:t>My hobby is collecting stickers.</w:t>
            </w:r>
          </w:p>
        </w:tc>
        <w:tc>
          <w:tcPr>
            <w:tcW w:w="4592" w:type="dxa"/>
            <w:shd w:val="clear" w:color="auto" w:fill="F7FAFC"/>
            <w:tcMar>
              <w:top w:w="55" w:type="dxa"/>
              <w:left w:w="70" w:type="dxa"/>
              <w:bottom w:w="55" w:type="dxa"/>
              <w:right w:w="70" w:type="dxa"/>
            </w:tcMar>
            <w:vAlign w:val="center"/>
          </w:tcPr>
          <w:p w14:paraId="48146FD8">
            <w:pPr>
              <w:spacing w:after="0" w:line="240" w:lineRule="auto"/>
            </w:pPr>
            <w:r>
              <w:rPr>
                <w:sz w:val="18"/>
              </w:rPr>
              <w:t>Sở thích của con là sưu tầm miếng dán.</w:t>
            </w:r>
          </w:p>
        </w:tc>
      </w:tr>
    </w:tbl>
    <w:tbl>
      <w:tblPr>
        <w:tblStyle w:val="12"/>
        <w:tblW w:w="0" w:type="auto"/>
        <w:jc w:val="center"/>
        <w:tblLayout w:type="autofit"/>
        <w:tblCellMar>
          <w:top w:w="0" w:type="dxa"/>
          <w:left w:w="108" w:type="dxa"/>
          <w:bottom w:w="0" w:type="dxa"/>
          <w:right w:w="108" w:type="dxa"/>
        </w:tblCellMar>
      </w:tblPr>
      <w:tblGrid>
        <w:gridCol w:w="10206"/>
      </w:tblGrid>
      <w:tr w14:paraId="43E99BA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F21EF64">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74063F92">
      <w:pPr>
        <w:spacing w:after="40"/>
      </w:pPr>
    </w:p>
    <w:p w14:paraId="2EC1AA51">
      <w:pPr>
        <w:pStyle w:val="4"/>
      </w:pPr>
      <w:r>
        <w:t>Bài 2. Con có thể làm gì (What I Can Do)</w:t>
      </w:r>
    </w:p>
    <w:tbl>
      <w:tblPr>
        <w:tblStyle w:val="12"/>
        <w:tblW w:w="0" w:type="auto"/>
        <w:jc w:val="center"/>
        <w:tblLayout w:type="autofit"/>
        <w:tblCellMar>
          <w:top w:w="0" w:type="dxa"/>
          <w:left w:w="108" w:type="dxa"/>
          <w:bottom w:w="0" w:type="dxa"/>
          <w:right w:w="108" w:type="dxa"/>
        </w:tblCellMar>
      </w:tblPr>
      <w:tblGrid>
        <w:gridCol w:w="10206"/>
      </w:tblGrid>
      <w:tr w14:paraId="2EF32942">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6AFBD04">
            <w:pPr>
              <w:keepNext/>
              <w:spacing w:after="0"/>
            </w:pPr>
            <w:r>
              <w:rPr>
                <w:b/>
                <w:color w:val="1F4E79"/>
                <w:sz w:val="19"/>
              </w:rPr>
              <w:t xml:space="preserve">Lời mở đầu tự động: </w:t>
            </w:r>
            <w:r>
              <w:rPr>
                <w:b w:val="0"/>
                <w:sz w:val="19"/>
                <w:highlight w:val="none"/>
              </w:rPr>
              <w:t>Hôm nay cô và con sẽ cùng học bài “Con có thể làm gì”.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6C2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182848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723B1D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F6A9425">
            <w:pPr>
              <w:keepNext/>
              <w:jc w:val="center"/>
            </w:pPr>
            <w:r>
              <w:rPr>
                <w:b/>
                <w:sz w:val="18"/>
              </w:rPr>
              <w:t>Nghĩa tiếng Việt</w:t>
            </w:r>
          </w:p>
        </w:tc>
      </w:tr>
      <w:tr w14:paraId="64EF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0497141">
            <w:pPr>
              <w:spacing w:after="0" w:line="240" w:lineRule="auto"/>
              <w:jc w:val="center"/>
            </w:pPr>
            <w:r>
              <w:rPr>
                <w:sz w:val="18"/>
              </w:rPr>
              <w:t>1</w:t>
            </w:r>
          </w:p>
        </w:tc>
        <w:tc>
          <w:tcPr>
            <w:tcW w:w="4592" w:type="dxa"/>
            <w:tcMar>
              <w:top w:w="55" w:type="dxa"/>
              <w:left w:w="70" w:type="dxa"/>
              <w:bottom w:w="55" w:type="dxa"/>
              <w:right w:w="70" w:type="dxa"/>
            </w:tcMar>
            <w:vAlign w:val="center"/>
          </w:tcPr>
          <w:p w14:paraId="6C8A965D">
            <w:pPr>
              <w:spacing w:after="0" w:line="240" w:lineRule="auto"/>
            </w:pPr>
            <w:r>
              <w:rPr>
                <w:sz w:val="18"/>
              </w:rPr>
              <w:t>I can play soccer.</w:t>
            </w:r>
          </w:p>
        </w:tc>
        <w:tc>
          <w:tcPr>
            <w:tcW w:w="4592" w:type="dxa"/>
            <w:tcMar>
              <w:top w:w="55" w:type="dxa"/>
              <w:left w:w="70" w:type="dxa"/>
              <w:bottom w:w="55" w:type="dxa"/>
              <w:right w:w="70" w:type="dxa"/>
            </w:tcMar>
            <w:vAlign w:val="center"/>
          </w:tcPr>
          <w:p w14:paraId="1BB76021">
            <w:pPr>
              <w:spacing w:after="0" w:line="240" w:lineRule="auto"/>
            </w:pPr>
            <w:r>
              <w:rPr>
                <w:sz w:val="18"/>
              </w:rPr>
              <w:t>Con có thể chơi bóng đá.</w:t>
            </w:r>
          </w:p>
        </w:tc>
      </w:tr>
      <w:tr w14:paraId="7543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4F3EB7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C9DE7D0">
            <w:pPr>
              <w:spacing w:after="0" w:line="240" w:lineRule="auto"/>
            </w:pPr>
            <w:r>
              <w:rPr>
                <w:sz w:val="18"/>
              </w:rPr>
              <w:t>I can swim with my coach.</w:t>
            </w:r>
          </w:p>
        </w:tc>
        <w:tc>
          <w:tcPr>
            <w:tcW w:w="4592" w:type="dxa"/>
            <w:shd w:val="clear" w:color="auto" w:fill="F7FAFC"/>
            <w:tcMar>
              <w:top w:w="55" w:type="dxa"/>
              <w:left w:w="70" w:type="dxa"/>
              <w:bottom w:w="55" w:type="dxa"/>
              <w:right w:w="70" w:type="dxa"/>
            </w:tcMar>
            <w:vAlign w:val="center"/>
          </w:tcPr>
          <w:p w14:paraId="40D2E264">
            <w:pPr>
              <w:spacing w:after="0" w:line="240" w:lineRule="auto"/>
            </w:pPr>
            <w:r>
              <w:rPr>
                <w:sz w:val="18"/>
              </w:rPr>
              <w:t>Con có thể bơi cùng huấn luyện viên.</w:t>
            </w:r>
          </w:p>
        </w:tc>
      </w:tr>
      <w:tr w14:paraId="500C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958FF31">
            <w:pPr>
              <w:spacing w:after="0" w:line="240" w:lineRule="auto"/>
              <w:jc w:val="center"/>
            </w:pPr>
            <w:r>
              <w:rPr>
                <w:sz w:val="18"/>
              </w:rPr>
              <w:t>3</w:t>
            </w:r>
          </w:p>
        </w:tc>
        <w:tc>
          <w:tcPr>
            <w:tcW w:w="4592" w:type="dxa"/>
            <w:tcMar>
              <w:top w:w="55" w:type="dxa"/>
              <w:left w:w="70" w:type="dxa"/>
              <w:bottom w:w="55" w:type="dxa"/>
              <w:right w:w="70" w:type="dxa"/>
            </w:tcMar>
            <w:vAlign w:val="center"/>
          </w:tcPr>
          <w:p w14:paraId="7642CFD7">
            <w:pPr>
              <w:spacing w:after="0" w:line="240" w:lineRule="auto"/>
            </w:pPr>
            <w:r>
              <w:rPr>
                <w:sz w:val="18"/>
              </w:rPr>
              <w:t>I can jump rope.</w:t>
            </w:r>
          </w:p>
        </w:tc>
        <w:tc>
          <w:tcPr>
            <w:tcW w:w="4592" w:type="dxa"/>
            <w:tcMar>
              <w:top w:w="55" w:type="dxa"/>
              <w:left w:w="70" w:type="dxa"/>
              <w:bottom w:w="55" w:type="dxa"/>
              <w:right w:w="70" w:type="dxa"/>
            </w:tcMar>
            <w:vAlign w:val="center"/>
          </w:tcPr>
          <w:p w14:paraId="7C2C7186">
            <w:pPr>
              <w:spacing w:after="0" w:line="240" w:lineRule="auto"/>
            </w:pPr>
            <w:r>
              <w:rPr>
                <w:sz w:val="18"/>
              </w:rPr>
              <w:t>Con có thể nhảy dây.</w:t>
            </w:r>
          </w:p>
        </w:tc>
      </w:tr>
      <w:tr w14:paraId="79B6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BB935A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B4BC0A1">
            <w:pPr>
              <w:spacing w:after="0" w:line="240" w:lineRule="auto"/>
            </w:pPr>
            <w:r>
              <w:rPr>
                <w:sz w:val="18"/>
              </w:rPr>
              <w:t>I can catch a ball.</w:t>
            </w:r>
          </w:p>
        </w:tc>
        <w:tc>
          <w:tcPr>
            <w:tcW w:w="4592" w:type="dxa"/>
            <w:shd w:val="clear" w:color="auto" w:fill="F7FAFC"/>
            <w:tcMar>
              <w:top w:w="55" w:type="dxa"/>
              <w:left w:w="70" w:type="dxa"/>
              <w:bottom w:w="55" w:type="dxa"/>
              <w:right w:w="70" w:type="dxa"/>
            </w:tcMar>
            <w:vAlign w:val="center"/>
          </w:tcPr>
          <w:p w14:paraId="74299144">
            <w:pPr>
              <w:spacing w:after="0" w:line="240" w:lineRule="auto"/>
            </w:pPr>
            <w:r>
              <w:rPr>
                <w:sz w:val="18"/>
              </w:rPr>
              <w:t>Con có thể bắt bóng.</w:t>
            </w:r>
          </w:p>
        </w:tc>
      </w:tr>
      <w:tr w14:paraId="7FE5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31930E4">
            <w:pPr>
              <w:spacing w:after="0" w:line="240" w:lineRule="auto"/>
              <w:jc w:val="center"/>
            </w:pPr>
            <w:r>
              <w:rPr>
                <w:sz w:val="18"/>
              </w:rPr>
              <w:t>5</w:t>
            </w:r>
          </w:p>
        </w:tc>
        <w:tc>
          <w:tcPr>
            <w:tcW w:w="4592" w:type="dxa"/>
            <w:tcMar>
              <w:top w:w="55" w:type="dxa"/>
              <w:left w:w="70" w:type="dxa"/>
              <w:bottom w:w="55" w:type="dxa"/>
              <w:right w:w="70" w:type="dxa"/>
            </w:tcMar>
            <w:vAlign w:val="center"/>
          </w:tcPr>
          <w:p w14:paraId="28758FF1">
            <w:pPr>
              <w:spacing w:after="0" w:line="240" w:lineRule="auto"/>
            </w:pPr>
            <w:r>
              <w:rPr>
                <w:sz w:val="18"/>
              </w:rPr>
              <w:t>I cannot skate yet.</w:t>
            </w:r>
          </w:p>
        </w:tc>
        <w:tc>
          <w:tcPr>
            <w:tcW w:w="4592" w:type="dxa"/>
            <w:tcMar>
              <w:top w:w="55" w:type="dxa"/>
              <w:left w:w="70" w:type="dxa"/>
              <w:bottom w:w="55" w:type="dxa"/>
              <w:right w:w="70" w:type="dxa"/>
            </w:tcMar>
            <w:vAlign w:val="center"/>
          </w:tcPr>
          <w:p w14:paraId="411FE6CB">
            <w:pPr>
              <w:spacing w:after="0" w:line="240" w:lineRule="auto"/>
              <w:rPr>
                <w:lang w:val="fr-FR"/>
              </w:rPr>
            </w:pPr>
            <w:r>
              <w:rPr>
                <w:sz w:val="18"/>
                <w:lang w:val="fr-FR"/>
              </w:rPr>
              <w:t>Con chưa biết trượt patin.</w:t>
            </w:r>
          </w:p>
        </w:tc>
      </w:tr>
      <w:tr w14:paraId="271B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F578EA4">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D07E5E5">
            <w:pPr>
              <w:spacing w:after="0" w:line="240" w:lineRule="auto"/>
            </w:pPr>
            <w:r>
              <w:rPr>
                <w:sz w:val="18"/>
              </w:rPr>
              <w:t>I practice every weekend.</w:t>
            </w:r>
          </w:p>
        </w:tc>
        <w:tc>
          <w:tcPr>
            <w:tcW w:w="4592" w:type="dxa"/>
            <w:shd w:val="clear" w:color="auto" w:fill="F7FAFC"/>
            <w:tcMar>
              <w:top w:w="55" w:type="dxa"/>
              <w:left w:w="70" w:type="dxa"/>
              <w:bottom w:w="55" w:type="dxa"/>
              <w:right w:w="70" w:type="dxa"/>
            </w:tcMar>
            <w:vAlign w:val="center"/>
          </w:tcPr>
          <w:p w14:paraId="430B647F">
            <w:pPr>
              <w:spacing w:after="0" w:line="240" w:lineRule="auto"/>
            </w:pPr>
            <w:r>
              <w:rPr>
                <w:sz w:val="18"/>
              </w:rPr>
              <w:t>Con luyện tập mỗi cuối tuần.</w:t>
            </w:r>
          </w:p>
        </w:tc>
      </w:tr>
    </w:tbl>
    <w:tbl>
      <w:tblPr>
        <w:tblStyle w:val="12"/>
        <w:tblW w:w="0" w:type="auto"/>
        <w:jc w:val="center"/>
        <w:tblLayout w:type="autofit"/>
        <w:tblCellMar>
          <w:top w:w="0" w:type="dxa"/>
          <w:left w:w="108" w:type="dxa"/>
          <w:bottom w:w="0" w:type="dxa"/>
          <w:right w:w="108" w:type="dxa"/>
        </w:tblCellMar>
      </w:tblPr>
      <w:tblGrid>
        <w:gridCol w:w="10206"/>
      </w:tblGrid>
      <w:tr w14:paraId="3493AEAC">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BBE74CC">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20A0B9EE">
      <w:pPr>
        <w:spacing w:after="40"/>
      </w:pPr>
    </w:p>
    <w:p w14:paraId="510990D7">
      <w:pPr>
        <w:pStyle w:val="3"/>
      </w:pPr>
      <w:r>
        <w:t>Chủ đề 10. Lời nói lịch sự và nhu cầu đơn giản (Polite Words and Simple Needs)</w:t>
      </w:r>
    </w:p>
    <w:p w14:paraId="7706567A">
      <w:r>
        <w:rPr>
          <w:color w:val="555555"/>
          <w:sz w:val="19"/>
        </w:rPr>
        <w:t>Cách chia: 2 bài nhỏ. Tổng số câu: 12.</w:t>
      </w:r>
    </w:p>
    <w:p w14:paraId="4930865F">
      <w:pPr>
        <w:pStyle w:val="4"/>
      </w:pPr>
      <w:r>
        <w:t>Bài 1. Lời nói lịch sự (Polite Words)</w:t>
      </w:r>
    </w:p>
    <w:tbl>
      <w:tblPr>
        <w:tblStyle w:val="12"/>
        <w:tblW w:w="0" w:type="auto"/>
        <w:jc w:val="center"/>
        <w:tblLayout w:type="autofit"/>
        <w:tblCellMar>
          <w:top w:w="0" w:type="dxa"/>
          <w:left w:w="108" w:type="dxa"/>
          <w:bottom w:w="0" w:type="dxa"/>
          <w:right w:w="108" w:type="dxa"/>
        </w:tblCellMar>
      </w:tblPr>
      <w:tblGrid>
        <w:gridCol w:w="10206"/>
      </w:tblGrid>
      <w:tr w14:paraId="3FAF262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59FD4AF">
            <w:pPr>
              <w:keepNext/>
              <w:spacing w:after="0"/>
            </w:pPr>
            <w:r>
              <w:rPr>
                <w:b/>
                <w:color w:val="1F4E79"/>
                <w:sz w:val="19"/>
              </w:rPr>
              <w:t xml:space="preserve">Lời mở đầu tự động: </w:t>
            </w:r>
            <w:r>
              <w:rPr>
                <w:b w:val="0"/>
                <w:sz w:val="19"/>
                <w:highlight w:val="none"/>
              </w:rPr>
              <w:t>Hôm nay cô và con sẽ cùng học bài “Lời nói lịch sự”.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CB7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D5855B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0DCAD9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CFB389E">
            <w:pPr>
              <w:keepNext/>
              <w:jc w:val="center"/>
            </w:pPr>
            <w:r>
              <w:rPr>
                <w:b/>
                <w:sz w:val="18"/>
              </w:rPr>
              <w:t>Nghĩa tiếng Việt</w:t>
            </w:r>
          </w:p>
        </w:tc>
      </w:tr>
      <w:tr w14:paraId="61AB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640234">
            <w:pPr>
              <w:spacing w:after="0" w:line="240" w:lineRule="auto"/>
              <w:jc w:val="center"/>
            </w:pPr>
            <w:r>
              <w:rPr>
                <w:sz w:val="18"/>
              </w:rPr>
              <w:t>1</w:t>
            </w:r>
          </w:p>
        </w:tc>
        <w:tc>
          <w:tcPr>
            <w:tcW w:w="4592" w:type="dxa"/>
            <w:tcMar>
              <w:top w:w="55" w:type="dxa"/>
              <w:left w:w="70" w:type="dxa"/>
              <w:bottom w:w="55" w:type="dxa"/>
              <w:right w:w="70" w:type="dxa"/>
            </w:tcMar>
            <w:vAlign w:val="center"/>
          </w:tcPr>
          <w:p w14:paraId="01B58C37">
            <w:pPr>
              <w:spacing w:after="0" w:line="240" w:lineRule="auto"/>
            </w:pPr>
            <w:r>
              <w:rPr>
                <w:sz w:val="18"/>
              </w:rPr>
              <w:t>Please help me.</w:t>
            </w:r>
          </w:p>
        </w:tc>
        <w:tc>
          <w:tcPr>
            <w:tcW w:w="4592" w:type="dxa"/>
            <w:tcMar>
              <w:top w:w="55" w:type="dxa"/>
              <w:left w:w="70" w:type="dxa"/>
              <w:bottom w:w="55" w:type="dxa"/>
              <w:right w:w="70" w:type="dxa"/>
            </w:tcMar>
            <w:vAlign w:val="center"/>
          </w:tcPr>
          <w:p w14:paraId="2CD0CF42">
            <w:pPr>
              <w:spacing w:after="0" w:line="240" w:lineRule="auto"/>
            </w:pPr>
            <w:r>
              <w:rPr>
                <w:sz w:val="18"/>
              </w:rPr>
              <w:t>Làm ơn giúp con.</w:t>
            </w:r>
          </w:p>
        </w:tc>
      </w:tr>
      <w:tr w14:paraId="4A2C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5A431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CCDA40C">
            <w:pPr>
              <w:spacing w:after="0" w:line="240" w:lineRule="auto"/>
            </w:pPr>
            <w:r>
              <w:rPr>
                <w:sz w:val="18"/>
              </w:rPr>
              <w:t>Thank you very much.</w:t>
            </w:r>
          </w:p>
        </w:tc>
        <w:tc>
          <w:tcPr>
            <w:tcW w:w="4592" w:type="dxa"/>
            <w:shd w:val="clear" w:color="auto" w:fill="F7FAFC"/>
            <w:tcMar>
              <w:top w:w="55" w:type="dxa"/>
              <w:left w:w="70" w:type="dxa"/>
              <w:bottom w:w="55" w:type="dxa"/>
              <w:right w:w="70" w:type="dxa"/>
            </w:tcMar>
            <w:vAlign w:val="center"/>
          </w:tcPr>
          <w:p w14:paraId="781B4B81">
            <w:pPr>
              <w:spacing w:after="0" w:line="240" w:lineRule="auto"/>
            </w:pPr>
            <w:r>
              <w:rPr>
                <w:sz w:val="18"/>
              </w:rPr>
              <w:t>Con cảm ơn rất nhiều.</w:t>
            </w:r>
          </w:p>
        </w:tc>
      </w:tr>
      <w:tr w14:paraId="73CC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9C9327A">
            <w:pPr>
              <w:spacing w:after="0" w:line="240" w:lineRule="auto"/>
              <w:jc w:val="center"/>
            </w:pPr>
            <w:r>
              <w:rPr>
                <w:sz w:val="18"/>
              </w:rPr>
              <w:t>3</w:t>
            </w:r>
          </w:p>
        </w:tc>
        <w:tc>
          <w:tcPr>
            <w:tcW w:w="4592" w:type="dxa"/>
            <w:tcMar>
              <w:top w:w="55" w:type="dxa"/>
              <w:left w:w="70" w:type="dxa"/>
              <w:bottom w:w="55" w:type="dxa"/>
              <w:right w:w="70" w:type="dxa"/>
            </w:tcMar>
            <w:vAlign w:val="center"/>
          </w:tcPr>
          <w:p w14:paraId="26A24917">
            <w:pPr>
              <w:spacing w:after="0" w:line="240" w:lineRule="auto"/>
            </w:pPr>
            <w:r>
              <w:rPr>
                <w:sz w:val="18"/>
              </w:rPr>
              <w:t>You are welcome.</w:t>
            </w:r>
          </w:p>
        </w:tc>
        <w:tc>
          <w:tcPr>
            <w:tcW w:w="4592" w:type="dxa"/>
            <w:tcMar>
              <w:top w:w="55" w:type="dxa"/>
              <w:left w:w="70" w:type="dxa"/>
              <w:bottom w:w="55" w:type="dxa"/>
              <w:right w:w="70" w:type="dxa"/>
            </w:tcMar>
            <w:vAlign w:val="center"/>
          </w:tcPr>
          <w:p w14:paraId="3ADAB7DF">
            <w:pPr>
              <w:spacing w:after="0" w:line="240" w:lineRule="auto"/>
            </w:pPr>
            <w:r>
              <w:rPr>
                <w:sz w:val="18"/>
              </w:rPr>
              <w:t>Không có gì.</w:t>
            </w:r>
          </w:p>
        </w:tc>
      </w:tr>
      <w:tr w14:paraId="44CE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D6AE817">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9567D1E">
            <w:pPr>
              <w:spacing w:after="0" w:line="240" w:lineRule="auto"/>
            </w:pPr>
            <w:r>
              <w:rPr>
                <w:sz w:val="18"/>
              </w:rPr>
              <w:t>I am sorry.</w:t>
            </w:r>
          </w:p>
        </w:tc>
        <w:tc>
          <w:tcPr>
            <w:tcW w:w="4592" w:type="dxa"/>
            <w:shd w:val="clear" w:color="auto" w:fill="F7FAFC"/>
            <w:tcMar>
              <w:top w:w="55" w:type="dxa"/>
              <w:left w:w="70" w:type="dxa"/>
              <w:bottom w:w="55" w:type="dxa"/>
              <w:right w:w="70" w:type="dxa"/>
            </w:tcMar>
            <w:vAlign w:val="center"/>
          </w:tcPr>
          <w:p w14:paraId="660ABBAB">
            <w:pPr>
              <w:spacing w:after="0" w:line="240" w:lineRule="auto"/>
            </w:pPr>
            <w:r>
              <w:rPr>
                <w:sz w:val="18"/>
              </w:rPr>
              <w:t>Con xin lỗi.</w:t>
            </w:r>
          </w:p>
        </w:tc>
      </w:tr>
      <w:tr w14:paraId="7EB2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0AB220">
            <w:pPr>
              <w:spacing w:after="0" w:line="240" w:lineRule="auto"/>
              <w:jc w:val="center"/>
            </w:pPr>
            <w:r>
              <w:rPr>
                <w:sz w:val="18"/>
              </w:rPr>
              <w:t>5</w:t>
            </w:r>
          </w:p>
        </w:tc>
        <w:tc>
          <w:tcPr>
            <w:tcW w:w="4592" w:type="dxa"/>
            <w:tcMar>
              <w:top w:w="55" w:type="dxa"/>
              <w:left w:w="70" w:type="dxa"/>
              <w:bottom w:w="55" w:type="dxa"/>
              <w:right w:w="70" w:type="dxa"/>
            </w:tcMar>
            <w:vAlign w:val="center"/>
          </w:tcPr>
          <w:p w14:paraId="3B604BDE">
            <w:pPr>
              <w:spacing w:after="0" w:line="240" w:lineRule="auto"/>
            </w:pPr>
            <w:r>
              <w:rPr>
                <w:sz w:val="18"/>
              </w:rPr>
              <w:t>Excuse me, teacher.</w:t>
            </w:r>
          </w:p>
        </w:tc>
        <w:tc>
          <w:tcPr>
            <w:tcW w:w="4592" w:type="dxa"/>
            <w:tcMar>
              <w:top w:w="55" w:type="dxa"/>
              <w:left w:w="70" w:type="dxa"/>
              <w:bottom w:w="55" w:type="dxa"/>
              <w:right w:w="70" w:type="dxa"/>
            </w:tcMar>
            <w:vAlign w:val="center"/>
          </w:tcPr>
          <w:p w14:paraId="784B601B">
            <w:pPr>
              <w:spacing w:after="0" w:line="240" w:lineRule="auto"/>
            </w:pPr>
            <w:r>
              <w:rPr>
                <w:sz w:val="18"/>
              </w:rPr>
              <w:t>Thưa cô, cho con hỏi ạ.</w:t>
            </w:r>
          </w:p>
        </w:tc>
      </w:tr>
      <w:tr w14:paraId="334D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1E9B745">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E288E15">
            <w:pPr>
              <w:spacing w:after="0" w:line="240" w:lineRule="auto"/>
            </w:pPr>
            <w:r>
              <w:rPr>
                <w:sz w:val="18"/>
              </w:rPr>
              <w:t>May I come in?</w:t>
            </w:r>
          </w:p>
        </w:tc>
        <w:tc>
          <w:tcPr>
            <w:tcW w:w="4592" w:type="dxa"/>
            <w:shd w:val="clear" w:color="auto" w:fill="F7FAFC"/>
            <w:tcMar>
              <w:top w:w="55" w:type="dxa"/>
              <w:left w:w="70" w:type="dxa"/>
              <w:bottom w:w="55" w:type="dxa"/>
              <w:right w:w="70" w:type="dxa"/>
            </w:tcMar>
            <w:vAlign w:val="center"/>
          </w:tcPr>
          <w:p w14:paraId="24DFA86D">
            <w:pPr>
              <w:spacing w:after="0" w:line="240" w:lineRule="auto"/>
            </w:pPr>
            <w:r>
              <w:rPr>
                <w:sz w:val="18"/>
              </w:rPr>
              <w:t>Con có thể vào lớp được không ạ?</w:t>
            </w:r>
          </w:p>
        </w:tc>
      </w:tr>
    </w:tbl>
    <w:tbl>
      <w:tblPr>
        <w:tblStyle w:val="12"/>
        <w:tblW w:w="0" w:type="auto"/>
        <w:jc w:val="center"/>
        <w:tblLayout w:type="autofit"/>
        <w:tblCellMar>
          <w:top w:w="0" w:type="dxa"/>
          <w:left w:w="108" w:type="dxa"/>
          <w:bottom w:w="0" w:type="dxa"/>
          <w:right w:w="108" w:type="dxa"/>
        </w:tblCellMar>
      </w:tblPr>
      <w:tblGrid>
        <w:gridCol w:w="10206"/>
      </w:tblGrid>
      <w:tr w14:paraId="4FA42A3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2D9266E">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67F57605">
      <w:pPr>
        <w:spacing w:after="40"/>
      </w:pPr>
    </w:p>
    <w:p w14:paraId="4EBD946D">
      <w:pPr>
        <w:pStyle w:val="4"/>
      </w:pPr>
      <w:r>
        <w:t>Bài 2. Nhu cầu đơn giản (Simple Needs)</w:t>
      </w:r>
    </w:p>
    <w:tbl>
      <w:tblPr>
        <w:tblStyle w:val="12"/>
        <w:tblW w:w="0" w:type="auto"/>
        <w:jc w:val="center"/>
        <w:tblLayout w:type="autofit"/>
        <w:tblCellMar>
          <w:top w:w="0" w:type="dxa"/>
          <w:left w:w="108" w:type="dxa"/>
          <w:bottom w:w="0" w:type="dxa"/>
          <w:right w:w="108" w:type="dxa"/>
        </w:tblCellMar>
      </w:tblPr>
      <w:tblGrid>
        <w:gridCol w:w="10206"/>
      </w:tblGrid>
      <w:tr w14:paraId="01E55DC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9F4080A">
            <w:pPr>
              <w:keepNext/>
              <w:spacing w:after="0"/>
            </w:pPr>
            <w:r>
              <w:rPr>
                <w:b/>
                <w:color w:val="1F4E79"/>
                <w:sz w:val="19"/>
              </w:rPr>
              <w:t xml:space="preserve">Lời mở đầu tự động: </w:t>
            </w:r>
            <w:r>
              <w:rPr>
                <w:b w:val="0"/>
                <w:sz w:val="19"/>
                <w:highlight w:val="none"/>
              </w:rPr>
              <w:t>Hôm nay cô và con sẽ cùng học bài “Nhu cầu đơn giản”. Cô sẽ đọc tiếng Anh trước. Con nhấn nút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A6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74C1FB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E6AA48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C378E9C">
            <w:pPr>
              <w:keepNext/>
              <w:jc w:val="center"/>
            </w:pPr>
            <w:r>
              <w:rPr>
                <w:b/>
                <w:sz w:val="18"/>
              </w:rPr>
              <w:t>Nghĩa tiếng Việt</w:t>
            </w:r>
          </w:p>
        </w:tc>
      </w:tr>
      <w:tr w14:paraId="329B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95C3517">
            <w:pPr>
              <w:spacing w:after="0" w:line="240" w:lineRule="auto"/>
              <w:jc w:val="center"/>
            </w:pPr>
            <w:r>
              <w:rPr>
                <w:sz w:val="18"/>
              </w:rPr>
              <w:t>1</w:t>
            </w:r>
          </w:p>
        </w:tc>
        <w:tc>
          <w:tcPr>
            <w:tcW w:w="4592" w:type="dxa"/>
            <w:tcMar>
              <w:top w:w="55" w:type="dxa"/>
              <w:left w:w="70" w:type="dxa"/>
              <w:bottom w:w="55" w:type="dxa"/>
              <w:right w:w="70" w:type="dxa"/>
            </w:tcMar>
            <w:vAlign w:val="center"/>
          </w:tcPr>
          <w:p w14:paraId="416DA5C5">
            <w:pPr>
              <w:spacing w:after="0" w:line="240" w:lineRule="auto"/>
            </w:pPr>
            <w:r>
              <w:rPr>
                <w:sz w:val="18"/>
              </w:rPr>
              <w:t>I am thirsty.</w:t>
            </w:r>
          </w:p>
        </w:tc>
        <w:tc>
          <w:tcPr>
            <w:tcW w:w="4592" w:type="dxa"/>
            <w:tcMar>
              <w:top w:w="55" w:type="dxa"/>
              <w:left w:w="70" w:type="dxa"/>
              <w:bottom w:w="55" w:type="dxa"/>
              <w:right w:w="70" w:type="dxa"/>
            </w:tcMar>
            <w:vAlign w:val="center"/>
          </w:tcPr>
          <w:p w14:paraId="267D5E6B">
            <w:pPr>
              <w:spacing w:after="0" w:line="240" w:lineRule="auto"/>
            </w:pPr>
            <w:r>
              <w:rPr>
                <w:sz w:val="18"/>
              </w:rPr>
              <w:t>Con khát.</w:t>
            </w:r>
          </w:p>
        </w:tc>
      </w:tr>
      <w:tr w14:paraId="77CE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59CD01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BE7A38D">
            <w:pPr>
              <w:spacing w:after="0" w:line="240" w:lineRule="auto"/>
            </w:pPr>
            <w:r>
              <w:rPr>
                <w:sz w:val="18"/>
              </w:rPr>
              <w:t>I need to use the restroom.</w:t>
            </w:r>
          </w:p>
        </w:tc>
        <w:tc>
          <w:tcPr>
            <w:tcW w:w="4592" w:type="dxa"/>
            <w:shd w:val="clear" w:color="auto" w:fill="F7FAFC"/>
            <w:tcMar>
              <w:top w:w="55" w:type="dxa"/>
              <w:left w:w="70" w:type="dxa"/>
              <w:bottom w:w="55" w:type="dxa"/>
              <w:right w:w="70" w:type="dxa"/>
            </w:tcMar>
            <w:vAlign w:val="center"/>
          </w:tcPr>
          <w:p w14:paraId="507A1D9B">
            <w:pPr>
              <w:spacing w:after="0" w:line="240" w:lineRule="auto"/>
            </w:pPr>
            <w:r>
              <w:rPr>
                <w:sz w:val="18"/>
              </w:rPr>
              <w:t>Con cần đi vệ sinh.</w:t>
            </w:r>
          </w:p>
        </w:tc>
      </w:tr>
      <w:tr w14:paraId="7D12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D94BF49">
            <w:pPr>
              <w:spacing w:after="0" w:line="240" w:lineRule="auto"/>
              <w:jc w:val="center"/>
            </w:pPr>
            <w:r>
              <w:rPr>
                <w:sz w:val="18"/>
              </w:rPr>
              <w:t>3</w:t>
            </w:r>
          </w:p>
        </w:tc>
        <w:tc>
          <w:tcPr>
            <w:tcW w:w="4592" w:type="dxa"/>
            <w:tcMar>
              <w:top w:w="55" w:type="dxa"/>
              <w:left w:w="70" w:type="dxa"/>
              <w:bottom w:w="55" w:type="dxa"/>
              <w:right w:w="70" w:type="dxa"/>
            </w:tcMar>
            <w:vAlign w:val="center"/>
          </w:tcPr>
          <w:p w14:paraId="5E7B2E8E">
            <w:pPr>
              <w:spacing w:after="0" w:line="240" w:lineRule="auto"/>
            </w:pPr>
            <w:r>
              <w:rPr>
                <w:sz w:val="18"/>
              </w:rPr>
              <w:t>Can I have some water?</w:t>
            </w:r>
          </w:p>
        </w:tc>
        <w:tc>
          <w:tcPr>
            <w:tcW w:w="4592" w:type="dxa"/>
            <w:tcMar>
              <w:top w:w="55" w:type="dxa"/>
              <w:left w:w="70" w:type="dxa"/>
              <w:bottom w:w="55" w:type="dxa"/>
              <w:right w:w="70" w:type="dxa"/>
            </w:tcMar>
            <w:vAlign w:val="center"/>
          </w:tcPr>
          <w:p w14:paraId="36B5F207">
            <w:pPr>
              <w:spacing w:after="0" w:line="240" w:lineRule="auto"/>
            </w:pPr>
            <w:r>
              <w:rPr>
                <w:sz w:val="18"/>
              </w:rPr>
              <w:t>Con có thể uống nước không ạ?</w:t>
            </w:r>
          </w:p>
        </w:tc>
      </w:tr>
      <w:tr w14:paraId="0CCD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19E01A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5B1D0B6">
            <w:pPr>
              <w:spacing w:after="0" w:line="240" w:lineRule="auto"/>
            </w:pPr>
            <w:r>
              <w:rPr>
                <w:sz w:val="18"/>
              </w:rPr>
              <w:t>I cannot find my pencil.</w:t>
            </w:r>
          </w:p>
        </w:tc>
        <w:tc>
          <w:tcPr>
            <w:tcW w:w="4592" w:type="dxa"/>
            <w:shd w:val="clear" w:color="auto" w:fill="F7FAFC"/>
            <w:tcMar>
              <w:top w:w="55" w:type="dxa"/>
              <w:left w:w="70" w:type="dxa"/>
              <w:bottom w:w="55" w:type="dxa"/>
              <w:right w:w="70" w:type="dxa"/>
            </w:tcMar>
            <w:vAlign w:val="center"/>
          </w:tcPr>
          <w:p w14:paraId="01A0B1AF">
            <w:pPr>
              <w:spacing w:after="0" w:line="240" w:lineRule="auto"/>
            </w:pPr>
            <w:r>
              <w:rPr>
                <w:sz w:val="18"/>
              </w:rPr>
              <w:t>Con không tìm thấy bút chì.</w:t>
            </w:r>
          </w:p>
        </w:tc>
      </w:tr>
      <w:tr w14:paraId="4E46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80518B9">
            <w:pPr>
              <w:spacing w:after="0" w:line="240" w:lineRule="auto"/>
              <w:jc w:val="center"/>
            </w:pPr>
            <w:r>
              <w:rPr>
                <w:sz w:val="18"/>
              </w:rPr>
              <w:t>5</w:t>
            </w:r>
          </w:p>
        </w:tc>
        <w:tc>
          <w:tcPr>
            <w:tcW w:w="4592" w:type="dxa"/>
            <w:tcMar>
              <w:top w:w="55" w:type="dxa"/>
              <w:left w:w="70" w:type="dxa"/>
              <w:bottom w:w="55" w:type="dxa"/>
              <w:right w:w="70" w:type="dxa"/>
            </w:tcMar>
            <w:vAlign w:val="center"/>
          </w:tcPr>
          <w:p w14:paraId="3692538D">
            <w:pPr>
              <w:spacing w:after="0" w:line="240" w:lineRule="auto"/>
            </w:pPr>
            <w:r>
              <w:rPr>
                <w:sz w:val="18"/>
              </w:rPr>
              <w:t>Please say it again.</w:t>
            </w:r>
          </w:p>
        </w:tc>
        <w:tc>
          <w:tcPr>
            <w:tcW w:w="4592" w:type="dxa"/>
            <w:tcMar>
              <w:top w:w="55" w:type="dxa"/>
              <w:left w:w="70" w:type="dxa"/>
              <w:bottom w:w="55" w:type="dxa"/>
              <w:right w:w="70" w:type="dxa"/>
            </w:tcMar>
            <w:vAlign w:val="center"/>
          </w:tcPr>
          <w:p w14:paraId="269C1E64">
            <w:pPr>
              <w:spacing w:after="0" w:line="240" w:lineRule="auto"/>
            </w:pPr>
            <w:r>
              <w:rPr>
                <w:sz w:val="18"/>
              </w:rPr>
              <w:t>Cô vui lòng nói lại ạ.</w:t>
            </w:r>
          </w:p>
        </w:tc>
      </w:tr>
      <w:tr w14:paraId="2038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A06D6CC">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36B0BFA">
            <w:pPr>
              <w:spacing w:after="0" w:line="240" w:lineRule="auto"/>
            </w:pPr>
            <w:r>
              <w:rPr>
                <w:sz w:val="18"/>
              </w:rPr>
              <w:t>I need a little help.</w:t>
            </w:r>
          </w:p>
        </w:tc>
        <w:tc>
          <w:tcPr>
            <w:tcW w:w="4592" w:type="dxa"/>
            <w:shd w:val="clear" w:color="auto" w:fill="F7FAFC"/>
            <w:tcMar>
              <w:top w:w="55" w:type="dxa"/>
              <w:left w:w="70" w:type="dxa"/>
              <w:bottom w:w="55" w:type="dxa"/>
              <w:right w:w="70" w:type="dxa"/>
            </w:tcMar>
            <w:vAlign w:val="center"/>
          </w:tcPr>
          <w:p w14:paraId="7CB754AD">
            <w:pPr>
              <w:spacing w:after="0" w:line="240" w:lineRule="auto"/>
            </w:pPr>
            <w:r>
              <w:rPr>
                <w:sz w:val="18"/>
              </w:rPr>
              <w:t>Con cần cô giúp một chút.</w:t>
            </w:r>
          </w:p>
        </w:tc>
      </w:tr>
    </w:tbl>
    <w:tbl>
      <w:tblPr>
        <w:tblStyle w:val="12"/>
        <w:tblW w:w="0" w:type="auto"/>
        <w:jc w:val="center"/>
        <w:tblLayout w:type="autofit"/>
        <w:tblCellMar>
          <w:top w:w="0" w:type="dxa"/>
          <w:left w:w="108" w:type="dxa"/>
          <w:bottom w:w="0" w:type="dxa"/>
          <w:right w:w="108" w:type="dxa"/>
        </w:tblCellMar>
      </w:tblPr>
      <w:tblGrid>
        <w:gridCol w:w="10206"/>
      </w:tblGrid>
      <w:tr w14:paraId="6D44AF5B">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0169451">
            <w:pPr>
              <w:spacing w:after="0"/>
            </w:pPr>
            <w:r>
              <w:rPr>
                <w:b/>
                <w:color w:val="1F4E79"/>
                <w:sz w:val="19"/>
              </w:rPr>
              <w:t xml:space="preserve">Lời kết tự động: </w:t>
            </w:r>
            <w:r>
              <w:rPr>
                <w:b w:val="0"/>
                <w:sz w:val="19"/>
                <w:highlight w:val="none"/>
              </w:rPr>
              <w:t>Con đã hoàn thành bài học rồi. Làm tốt lắm! Hẹn gặp lại con ở bài tiếp theo!</w:t>
            </w:r>
          </w:p>
        </w:tc>
      </w:tr>
    </w:tbl>
    <w:p w14:paraId="7F081E48">
      <w:pPr>
        <w:spacing w:after="40"/>
      </w:pPr>
    </w:p>
    <w:p w14:paraId="757EA378">
      <w:r>
        <w:br w:type="page"/>
      </w:r>
    </w:p>
    <w:p w14:paraId="1652216A">
      <w:pPr>
        <w:pStyle w:val="2"/>
      </w:pPr>
      <w:r>
        <w:t>PHẦN 3. NHÓM 8–10 tuổi – GIAO TIẾP TIẾNG ANH TIỂU HỌC</w:t>
      </w:r>
    </w:p>
    <w:p w14:paraId="67D8ABDC">
      <w:r>
        <w:rPr>
          <w:color w:val="464646"/>
        </w:rPr>
        <w:t>Gồm 10 chủ đề, 20 bài nhỏ và 145 câu mẫu.</w:t>
      </w:r>
    </w:p>
    <w:p w14:paraId="7E45F447">
      <w:pPr>
        <w:pStyle w:val="3"/>
      </w:pPr>
      <w:r>
        <w:t>Chủ đề 1. Con và những người bạn (Me and My Friends)</w:t>
      </w:r>
    </w:p>
    <w:p w14:paraId="5CB9546F">
      <w:r>
        <w:rPr>
          <w:color w:val="555555"/>
          <w:sz w:val="19"/>
        </w:rPr>
        <w:t>Cách chia: 2 bài nhỏ. Tổng số câu: 14.</w:t>
      </w:r>
    </w:p>
    <w:p w14:paraId="4CE8FDEA">
      <w:pPr>
        <w:pStyle w:val="4"/>
      </w:pPr>
      <w:r>
        <w:t>Bài 1. Giới thiệu bản thân (Introducing Myself)</w:t>
      </w:r>
    </w:p>
    <w:tbl>
      <w:tblPr>
        <w:tblStyle w:val="12"/>
        <w:tblW w:w="0" w:type="auto"/>
        <w:jc w:val="center"/>
        <w:tblLayout w:type="autofit"/>
        <w:tblCellMar>
          <w:top w:w="0" w:type="dxa"/>
          <w:left w:w="108" w:type="dxa"/>
          <w:bottom w:w="0" w:type="dxa"/>
          <w:right w:w="108" w:type="dxa"/>
        </w:tblCellMar>
      </w:tblPr>
      <w:tblGrid>
        <w:gridCol w:w="10206"/>
      </w:tblGrid>
      <w:tr w14:paraId="42FA472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161E0D0">
            <w:pPr>
              <w:keepNext/>
              <w:spacing w:after="0"/>
            </w:pPr>
            <w:r>
              <w:rPr>
                <w:b/>
                <w:color w:val="1F4E79"/>
                <w:sz w:val="19"/>
              </w:rPr>
              <w:t xml:space="preserve">Lời mở đầu tự động: </w:t>
            </w:r>
            <w:r>
              <w:rPr>
                <w:b w:val="0"/>
                <w:sz w:val="19"/>
                <w:highlight w:val="green"/>
              </w:rPr>
              <w:t>Hello! Today, we will learn “Introducing Myself”.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019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687A65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D0519E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7C01CB1">
            <w:pPr>
              <w:keepNext/>
              <w:jc w:val="center"/>
            </w:pPr>
            <w:r>
              <w:rPr>
                <w:b/>
                <w:sz w:val="18"/>
              </w:rPr>
              <w:t>Nghĩa tiếng Việt</w:t>
            </w:r>
          </w:p>
        </w:tc>
      </w:tr>
      <w:tr w14:paraId="1D94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343E33C">
            <w:pPr>
              <w:spacing w:after="0" w:line="240" w:lineRule="auto"/>
              <w:jc w:val="center"/>
            </w:pPr>
            <w:r>
              <w:rPr>
                <w:sz w:val="18"/>
              </w:rPr>
              <w:t>1</w:t>
            </w:r>
          </w:p>
        </w:tc>
        <w:tc>
          <w:tcPr>
            <w:tcW w:w="4592" w:type="dxa"/>
            <w:tcMar>
              <w:top w:w="55" w:type="dxa"/>
              <w:left w:w="70" w:type="dxa"/>
              <w:bottom w:w="55" w:type="dxa"/>
              <w:right w:w="70" w:type="dxa"/>
            </w:tcMar>
            <w:vAlign w:val="center"/>
          </w:tcPr>
          <w:p w14:paraId="2E7140C7">
            <w:pPr>
              <w:spacing w:after="0" w:line="240" w:lineRule="auto"/>
            </w:pPr>
            <w:r>
              <w:rPr>
                <w:sz w:val="18"/>
              </w:rPr>
              <w:t>Hi, my name is Minh, and I am nine years old.</w:t>
            </w:r>
          </w:p>
        </w:tc>
        <w:tc>
          <w:tcPr>
            <w:tcW w:w="4592" w:type="dxa"/>
            <w:tcMar>
              <w:top w:w="55" w:type="dxa"/>
              <w:left w:w="70" w:type="dxa"/>
              <w:bottom w:w="55" w:type="dxa"/>
              <w:right w:w="70" w:type="dxa"/>
            </w:tcMar>
            <w:vAlign w:val="center"/>
          </w:tcPr>
          <w:p w14:paraId="49CECCD0">
            <w:pPr>
              <w:spacing w:after="0" w:line="240" w:lineRule="auto"/>
            </w:pPr>
            <w:r>
              <w:rPr>
                <w:sz w:val="18"/>
              </w:rPr>
              <w:t>Chào bạn, mình tên là Minh và mình chín tuổi.</w:t>
            </w:r>
          </w:p>
        </w:tc>
      </w:tr>
      <w:tr w14:paraId="1178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606274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51D7382">
            <w:pPr>
              <w:spacing w:after="0" w:line="240" w:lineRule="auto"/>
            </w:pPr>
            <w:r>
              <w:rPr>
                <w:sz w:val="18"/>
              </w:rPr>
              <w:t>I live in Da Nang with my family.</w:t>
            </w:r>
          </w:p>
        </w:tc>
        <w:tc>
          <w:tcPr>
            <w:tcW w:w="4592" w:type="dxa"/>
            <w:shd w:val="clear" w:color="auto" w:fill="F7FAFC"/>
            <w:tcMar>
              <w:top w:w="55" w:type="dxa"/>
              <w:left w:w="70" w:type="dxa"/>
              <w:bottom w:w="55" w:type="dxa"/>
              <w:right w:w="70" w:type="dxa"/>
            </w:tcMar>
            <w:vAlign w:val="center"/>
          </w:tcPr>
          <w:p w14:paraId="15E51C38">
            <w:pPr>
              <w:spacing w:after="0" w:line="240" w:lineRule="auto"/>
            </w:pPr>
            <w:r>
              <w:rPr>
                <w:sz w:val="18"/>
              </w:rPr>
              <w:t>Mình sống ở Đà Nẵng cùng gia đình.</w:t>
            </w:r>
          </w:p>
        </w:tc>
      </w:tr>
      <w:tr w14:paraId="586D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EABF701">
            <w:pPr>
              <w:spacing w:after="0" w:line="240" w:lineRule="auto"/>
              <w:jc w:val="center"/>
            </w:pPr>
            <w:r>
              <w:rPr>
                <w:sz w:val="18"/>
              </w:rPr>
              <w:t>3</w:t>
            </w:r>
          </w:p>
        </w:tc>
        <w:tc>
          <w:tcPr>
            <w:tcW w:w="4592" w:type="dxa"/>
            <w:tcMar>
              <w:top w:w="55" w:type="dxa"/>
              <w:left w:w="70" w:type="dxa"/>
              <w:bottom w:w="55" w:type="dxa"/>
              <w:right w:w="70" w:type="dxa"/>
            </w:tcMar>
            <w:vAlign w:val="center"/>
          </w:tcPr>
          <w:p w14:paraId="362FB057">
            <w:pPr>
              <w:spacing w:after="0" w:line="240" w:lineRule="auto"/>
            </w:pPr>
            <w:r>
              <w:rPr>
                <w:sz w:val="18"/>
              </w:rPr>
              <w:t>I am in fourth grade.</w:t>
            </w:r>
          </w:p>
        </w:tc>
        <w:tc>
          <w:tcPr>
            <w:tcW w:w="4592" w:type="dxa"/>
            <w:tcMar>
              <w:top w:w="55" w:type="dxa"/>
              <w:left w:w="70" w:type="dxa"/>
              <w:bottom w:w="55" w:type="dxa"/>
              <w:right w:w="70" w:type="dxa"/>
            </w:tcMar>
            <w:vAlign w:val="center"/>
          </w:tcPr>
          <w:p w14:paraId="5E8CBE50">
            <w:pPr>
              <w:spacing w:after="0" w:line="240" w:lineRule="auto"/>
            </w:pPr>
            <w:r>
              <w:rPr>
                <w:sz w:val="18"/>
              </w:rPr>
              <w:t>Mình học lớp Bốn.</w:t>
            </w:r>
          </w:p>
        </w:tc>
      </w:tr>
      <w:tr w14:paraId="39D9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CFF163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10413A6">
            <w:pPr>
              <w:spacing w:after="0" w:line="240" w:lineRule="auto"/>
            </w:pPr>
            <w:r>
              <w:rPr>
                <w:sz w:val="18"/>
              </w:rPr>
              <w:t>English and science are my favorite subjects.</w:t>
            </w:r>
          </w:p>
        </w:tc>
        <w:tc>
          <w:tcPr>
            <w:tcW w:w="4592" w:type="dxa"/>
            <w:shd w:val="clear" w:color="auto" w:fill="F7FAFC"/>
            <w:tcMar>
              <w:top w:w="55" w:type="dxa"/>
              <w:left w:w="70" w:type="dxa"/>
              <w:bottom w:w="55" w:type="dxa"/>
              <w:right w:w="70" w:type="dxa"/>
            </w:tcMar>
            <w:vAlign w:val="center"/>
          </w:tcPr>
          <w:p w14:paraId="04728EB7">
            <w:pPr>
              <w:spacing w:after="0" w:line="240" w:lineRule="auto"/>
            </w:pPr>
            <w:r>
              <w:rPr>
                <w:sz w:val="18"/>
              </w:rPr>
              <w:t>Tiếng Anh và khoa học là những môn mình thích nhất.</w:t>
            </w:r>
          </w:p>
        </w:tc>
      </w:tr>
      <w:tr w14:paraId="03B9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0BEA2D2">
            <w:pPr>
              <w:spacing w:after="0" w:line="240" w:lineRule="auto"/>
              <w:jc w:val="center"/>
            </w:pPr>
            <w:r>
              <w:rPr>
                <w:sz w:val="18"/>
              </w:rPr>
              <w:t>5</w:t>
            </w:r>
          </w:p>
        </w:tc>
        <w:tc>
          <w:tcPr>
            <w:tcW w:w="4592" w:type="dxa"/>
            <w:tcMar>
              <w:top w:w="55" w:type="dxa"/>
              <w:left w:w="70" w:type="dxa"/>
              <w:bottom w:w="55" w:type="dxa"/>
              <w:right w:w="70" w:type="dxa"/>
            </w:tcMar>
            <w:vAlign w:val="center"/>
          </w:tcPr>
          <w:p w14:paraId="5C793771">
            <w:pPr>
              <w:spacing w:after="0" w:line="240" w:lineRule="auto"/>
            </w:pPr>
            <w:r>
              <w:rPr>
                <w:sz w:val="18"/>
              </w:rPr>
              <w:t>I enjoy reading comic books after school.</w:t>
            </w:r>
          </w:p>
        </w:tc>
        <w:tc>
          <w:tcPr>
            <w:tcW w:w="4592" w:type="dxa"/>
            <w:tcMar>
              <w:top w:w="55" w:type="dxa"/>
              <w:left w:w="70" w:type="dxa"/>
              <w:bottom w:w="55" w:type="dxa"/>
              <w:right w:w="70" w:type="dxa"/>
            </w:tcMar>
            <w:vAlign w:val="center"/>
          </w:tcPr>
          <w:p w14:paraId="3150CC48">
            <w:pPr>
              <w:spacing w:after="0" w:line="240" w:lineRule="auto"/>
            </w:pPr>
            <w:r>
              <w:rPr>
                <w:sz w:val="18"/>
              </w:rPr>
              <w:t>Mình thích đọc truyện tranh sau giờ học.</w:t>
            </w:r>
          </w:p>
        </w:tc>
      </w:tr>
      <w:tr w14:paraId="0AB2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C802A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C1A45C2">
            <w:pPr>
              <w:spacing w:after="0" w:line="240" w:lineRule="auto"/>
            </w:pPr>
            <w:r>
              <w:rPr>
                <w:sz w:val="18"/>
              </w:rPr>
              <w:t>I am friendly and a little shy.</w:t>
            </w:r>
          </w:p>
        </w:tc>
        <w:tc>
          <w:tcPr>
            <w:tcW w:w="4592" w:type="dxa"/>
            <w:shd w:val="clear" w:color="auto" w:fill="F7FAFC"/>
            <w:tcMar>
              <w:top w:w="55" w:type="dxa"/>
              <w:left w:w="70" w:type="dxa"/>
              <w:bottom w:w="55" w:type="dxa"/>
              <w:right w:w="70" w:type="dxa"/>
            </w:tcMar>
            <w:vAlign w:val="center"/>
          </w:tcPr>
          <w:p w14:paraId="16F3312B">
            <w:pPr>
              <w:spacing w:after="0" w:line="240" w:lineRule="auto"/>
            </w:pPr>
            <w:r>
              <w:rPr>
                <w:sz w:val="18"/>
              </w:rPr>
              <w:t>Mình thân thiện và hơi nhút nhát.</w:t>
            </w:r>
          </w:p>
        </w:tc>
      </w:tr>
      <w:tr w14:paraId="0773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A6A5AAE">
            <w:pPr>
              <w:spacing w:after="0" w:line="240" w:lineRule="auto"/>
              <w:jc w:val="center"/>
            </w:pPr>
            <w:r>
              <w:rPr>
                <w:sz w:val="18"/>
              </w:rPr>
              <w:t>7</w:t>
            </w:r>
          </w:p>
        </w:tc>
        <w:tc>
          <w:tcPr>
            <w:tcW w:w="4592" w:type="dxa"/>
            <w:tcMar>
              <w:top w:w="55" w:type="dxa"/>
              <w:left w:w="70" w:type="dxa"/>
              <w:bottom w:w="55" w:type="dxa"/>
              <w:right w:w="70" w:type="dxa"/>
            </w:tcMar>
            <w:vAlign w:val="center"/>
          </w:tcPr>
          <w:p w14:paraId="0D25AC64">
            <w:pPr>
              <w:spacing w:after="0" w:line="240" w:lineRule="auto"/>
            </w:pPr>
            <w:r>
              <w:rPr>
                <w:sz w:val="18"/>
              </w:rPr>
              <w:t>I am happy to meet new friends.</w:t>
            </w:r>
          </w:p>
        </w:tc>
        <w:tc>
          <w:tcPr>
            <w:tcW w:w="4592" w:type="dxa"/>
            <w:tcMar>
              <w:top w:w="55" w:type="dxa"/>
              <w:left w:w="70" w:type="dxa"/>
              <w:bottom w:w="55" w:type="dxa"/>
              <w:right w:w="70" w:type="dxa"/>
            </w:tcMar>
            <w:vAlign w:val="center"/>
          </w:tcPr>
          <w:p w14:paraId="7953305F">
            <w:pPr>
              <w:spacing w:after="0" w:line="240" w:lineRule="auto"/>
            </w:pPr>
            <w:r>
              <w:rPr>
                <w:sz w:val="18"/>
              </w:rPr>
              <w:t>Mình rất vui khi được làm quen với bạn mới.</w:t>
            </w:r>
          </w:p>
        </w:tc>
      </w:tr>
    </w:tbl>
    <w:tbl>
      <w:tblPr>
        <w:tblStyle w:val="12"/>
        <w:tblW w:w="0" w:type="auto"/>
        <w:jc w:val="center"/>
        <w:tblLayout w:type="autofit"/>
        <w:tblCellMar>
          <w:top w:w="0" w:type="dxa"/>
          <w:left w:w="108" w:type="dxa"/>
          <w:bottom w:w="0" w:type="dxa"/>
          <w:right w:w="108" w:type="dxa"/>
        </w:tblCellMar>
      </w:tblPr>
      <w:tblGrid>
        <w:gridCol w:w="10206"/>
      </w:tblGrid>
      <w:tr w14:paraId="3B0202D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AF24305">
            <w:pPr>
              <w:spacing w:after="0"/>
              <w:rPr>
                <w:lang w:val="vi-VN"/>
              </w:rPr>
            </w:pPr>
            <w:r>
              <w:rPr>
                <w:b/>
                <w:color w:val="1F4E79"/>
                <w:sz w:val="19"/>
              </w:rPr>
              <w:t xml:space="preserve">Lời kết tự động: </w:t>
            </w:r>
            <w:r>
              <w:rPr>
                <w:sz w:val="19"/>
                <w:highlight w:val="green"/>
              </w:rPr>
              <w:t>Great job! Con đã hoàn thành bài học.</w:t>
            </w:r>
            <w:r>
              <w:rPr>
                <w:sz w:val="19"/>
                <w:highlight w:val="green"/>
                <w:lang w:val="vi-VN"/>
              </w:rPr>
              <w:t xml:space="preserve"> Hãy nghe lại bản ghi nếu con muốn luyện thêm nhé.</w:t>
            </w:r>
          </w:p>
        </w:tc>
      </w:tr>
    </w:tbl>
    <w:p w14:paraId="5734AF6D">
      <w:pPr>
        <w:spacing w:after="40"/>
        <w:rPr>
          <w:lang w:val="vi-VN"/>
        </w:rPr>
      </w:pPr>
    </w:p>
    <w:p w14:paraId="1B3ACBF5">
      <w:pPr>
        <w:pStyle w:val="4"/>
      </w:pPr>
      <w:r>
        <w:t>Bài 2. Giới thiệu một người bạn (Introducing a Friend)</w:t>
      </w:r>
    </w:p>
    <w:tbl>
      <w:tblPr>
        <w:tblStyle w:val="12"/>
        <w:tblW w:w="0" w:type="auto"/>
        <w:jc w:val="center"/>
        <w:tblLayout w:type="autofit"/>
        <w:tblCellMar>
          <w:top w:w="0" w:type="dxa"/>
          <w:left w:w="108" w:type="dxa"/>
          <w:bottom w:w="0" w:type="dxa"/>
          <w:right w:w="108" w:type="dxa"/>
        </w:tblCellMar>
      </w:tblPr>
      <w:tblGrid>
        <w:gridCol w:w="10206"/>
      </w:tblGrid>
      <w:tr w14:paraId="0F026EEE">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9AF23F0">
            <w:pPr>
              <w:keepNext/>
              <w:spacing w:after="0"/>
            </w:pPr>
            <w:r>
              <w:rPr>
                <w:b/>
                <w:color w:val="1F4E79"/>
                <w:sz w:val="19"/>
              </w:rPr>
              <w:t xml:space="preserve">Lời mở đầu tự động: </w:t>
            </w:r>
            <w:r>
              <w:rPr>
                <w:b w:val="0"/>
                <w:sz w:val="19"/>
                <w:highlight w:val="none"/>
              </w:rPr>
              <w:t>Hello! Today, we will learn “Introducing a Friend”.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60C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B665189">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F52F3FF">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C6767F6">
            <w:pPr>
              <w:keepNext/>
              <w:jc w:val="center"/>
            </w:pPr>
            <w:r>
              <w:rPr>
                <w:b/>
                <w:sz w:val="18"/>
              </w:rPr>
              <w:t>Nghĩa tiếng Việt</w:t>
            </w:r>
          </w:p>
        </w:tc>
      </w:tr>
      <w:tr w14:paraId="5413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164D9B">
            <w:pPr>
              <w:spacing w:after="0" w:line="240" w:lineRule="auto"/>
              <w:jc w:val="center"/>
            </w:pPr>
            <w:r>
              <w:rPr>
                <w:sz w:val="18"/>
              </w:rPr>
              <w:t>1</w:t>
            </w:r>
          </w:p>
        </w:tc>
        <w:tc>
          <w:tcPr>
            <w:tcW w:w="4592" w:type="dxa"/>
            <w:tcMar>
              <w:top w:w="55" w:type="dxa"/>
              <w:left w:w="70" w:type="dxa"/>
              <w:bottom w:w="55" w:type="dxa"/>
              <w:right w:w="70" w:type="dxa"/>
            </w:tcMar>
            <w:vAlign w:val="center"/>
          </w:tcPr>
          <w:p w14:paraId="67AC2D97">
            <w:pPr>
              <w:spacing w:after="0" w:line="240" w:lineRule="auto"/>
            </w:pPr>
            <w:r>
              <w:rPr>
                <w:sz w:val="18"/>
              </w:rPr>
              <w:t>This is my best friend, Lan.</w:t>
            </w:r>
          </w:p>
        </w:tc>
        <w:tc>
          <w:tcPr>
            <w:tcW w:w="4592" w:type="dxa"/>
            <w:tcMar>
              <w:top w:w="55" w:type="dxa"/>
              <w:left w:w="70" w:type="dxa"/>
              <w:bottom w:w="55" w:type="dxa"/>
              <w:right w:w="70" w:type="dxa"/>
            </w:tcMar>
            <w:vAlign w:val="center"/>
          </w:tcPr>
          <w:p w14:paraId="535DE47A">
            <w:pPr>
              <w:spacing w:after="0" w:line="240" w:lineRule="auto"/>
            </w:pPr>
            <w:r>
              <w:rPr>
                <w:sz w:val="18"/>
              </w:rPr>
              <w:t>Đây là bạn thân của mình, Lan.</w:t>
            </w:r>
          </w:p>
        </w:tc>
      </w:tr>
      <w:tr w14:paraId="6126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934D523">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AE19B7E">
            <w:pPr>
              <w:spacing w:after="0" w:line="240" w:lineRule="auto"/>
            </w:pPr>
            <w:r>
              <w:rPr>
                <w:sz w:val="18"/>
              </w:rPr>
              <w:t>She is ten years old.</w:t>
            </w:r>
          </w:p>
        </w:tc>
        <w:tc>
          <w:tcPr>
            <w:tcW w:w="4592" w:type="dxa"/>
            <w:shd w:val="clear" w:color="auto" w:fill="F7FAFC"/>
            <w:tcMar>
              <w:top w:w="55" w:type="dxa"/>
              <w:left w:w="70" w:type="dxa"/>
              <w:bottom w:w="55" w:type="dxa"/>
              <w:right w:w="70" w:type="dxa"/>
            </w:tcMar>
            <w:vAlign w:val="center"/>
          </w:tcPr>
          <w:p w14:paraId="3C1733AC">
            <w:pPr>
              <w:spacing w:after="0" w:line="240" w:lineRule="auto"/>
            </w:pPr>
            <w:r>
              <w:rPr>
                <w:sz w:val="18"/>
              </w:rPr>
              <w:t>Bạn ấy mười tuổi.</w:t>
            </w:r>
          </w:p>
        </w:tc>
      </w:tr>
      <w:tr w14:paraId="7FBA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1A2571A">
            <w:pPr>
              <w:spacing w:after="0" w:line="240" w:lineRule="auto"/>
              <w:jc w:val="center"/>
            </w:pPr>
            <w:r>
              <w:rPr>
                <w:sz w:val="18"/>
              </w:rPr>
              <w:t>3</w:t>
            </w:r>
          </w:p>
        </w:tc>
        <w:tc>
          <w:tcPr>
            <w:tcW w:w="4592" w:type="dxa"/>
            <w:tcMar>
              <w:top w:w="55" w:type="dxa"/>
              <w:left w:w="70" w:type="dxa"/>
              <w:bottom w:w="55" w:type="dxa"/>
              <w:right w:w="70" w:type="dxa"/>
            </w:tcMar>
            <w:vAlign w:val="center"/>
          </w:tcPr>
          <w:p w14:paraId="1BF431AD">
            <w:pPr>
              <w:spacing w:after="0" w:line="240" w:lineRule="auto"/>
            </w:pPr>
            <w:r>
              <w:rPr>
                <w:sz w:val="18"/>
              </w:rPr>
              <w:t>She has long black hair.</w:t>
            </w:r>
          </w:p>
        </w:tc>
        <w:tc>
          <w:tcPr>
            <w:tcW w:w="4592" w:type="dxa"/>
            <w:tcMar>
              <w:top w:w="55" w:type="dxa"/>
              <w:left w:w="70" w:type="dxa"/>
              <w:bottom w:w="55" w:type="dxa"/>
              <w:right w:w="70" w:type="dxa"/>
            </w:tcMar>
            <w:vAlign w:val="center"/>
          </w:tcPr>
          <w:p w14:paraId="02227A4A">
            <w:pPr>
              <w:spacing w:after="0" w:line="240" w:lineRule="auto"/>
            </w:pPr>
            <w:r>
              <w:rPr>
                <w:sz w:val="18"/>
              </w:rPr>
              <w:t>Bạn ấy có mái tóc đen dài.</w:t>
            </w:r>
          </w:p>
        </w:tc>
      </w:tr>
      <w:tr w14:paraId="1AC0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315392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03D8062">
            <w:pPr>
              <w:spacing w:after="0" w:line="240" w:lineRule="auto"/>
            </w:pPr>
            <w:r>
              <w:rPr>
                <w:sz w:val="18"/>
              </w:rPr>
              <w:t>Lan is kind and helpful.</w:t>
            </w:r>
          </w:p>
        </w:tc>
        <w:tc>
          <w:tcPr>
            <w:tcW w:w="4592" w:type="dxa"/>
            <w:shd w:val="clear" w:color="auto" w:fill="F7FAFC"/>
            <w:tcMar>
              <w:top w:w="55" w:type="dxa"/>
              <w:left w:w="70" w:type="dxa"/>
              <w:bottom w:w="55" w:type="dxa"/>
              <w:right w:w="70" w:type="dxa"/>
            </w:tcMar>
            <w:vAlign w:val="center"/>
          </w:tcPr>
          <w:p w14:paraId="5272D776">
            <w:pPr>
              <w:spacing w:after="0" w:line="240" w:lineRule="auto"/>
            </w:pPr>
            <w:r>
              <w:rPr>
                <w:sz w:val="18"/>
              </w:rPr>
              <w:t>Lan tốt bụng và hay giúp đỡ mọi người.</w:t>
            </w:r>
          </w:p>
        </w:tc>
      </w:tr>
      <w:tr w14:paraId="1F67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F88CE8">
            <w:pPr>
              <w:spacing w:after="0" w:line="240" w:lineRule="auto"/>
              <w:jc w:val="center"/>
            </w:pPr>
            <w:r>
              <w:rPr>
                <w:sz w:val="18"/>
              </w:rPr>
              <w:t>5</w:t>
            </w:r>
          </w:p>
        </w:tc>
        <w:tc>
          <w:tcPr>
            <w:tcW w:w="4592" w:type="dxa"/>
            <w:tcMar>
              <w:top w:w="55" w:type="dxa"/>
              <w:left w:w="70" w:type="dxa"/>
              <w:bottom w:w="55" w:type="dxa"/>
              <w:right w:w="70" w:type="dxa"/>
            </w:tcMar>
            <w:vAlign w:val="center"/>
          </w:tcPr>
          <w:p w14:paraId="5042A2BB">
            <w:pPr>
              <w:spacing w:after="0" w:line="240" w:lineRule="auto"/>
            </w:pPr>
            <w:r>
              <w:rPr>
                <w:sz w:val="18"/>
              </w:rPr>
              <w:t>We sit next to each other in class.</w:t>
            </w:r>
          </w:p>
        </w:tc>
        <w:tc>
          <w:tcPr>
            <w:tcW w:w="4592" w:type="dxa"/>
            <w:tcMar>
              <w:top w:w="55" w:type="dxa"/>
              <w:left w:w="70" w:type="dxa"/>
              <w:bottom w:w="55" w:type="dxa"/>
              <w:right w:w="70" w:type="dxa"/>
            </w:tcMar>
            <w:vAlign w:val="center"/>
          </w:tcPr>
          <w:p w14:paraId="2769C2EA">
            <w:pPr>
              <w:spacing w:after="0" w:line="240" w:lineRule="auto"/>
            </w:pPr>
            <w:r>
              <w:rPr>
                <w:sz w:val="18"/>
              </w:rPr>
              <w:t>Chúng mình ngồi cạnh nhau trong lớp.</w:t>
            </w:r>
          </w:p>
        </w:tc>
      </w:tr>
      <w:tr w14:paraId="09FA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C470DF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CF0C535">
            <w:pPr>
              <w:spacing w:after="0" w:line="240" w:lineRule="auto"/>
            </w:pPr>
            <w:r>
              <w:rPr>
                <w:sz w:val="18"/>
              </w:rPr>
              <w:t>We both like badminton.</w:t>
            </w:r>
          </w:p>
        </w:tc>
        <w:tc>
          <w:tcPr>
            <w:tcW w:w="4592" w:type="dxa"/>
            <w:shd w:val="clear" w:color="auto" w:fill="F7FAFC"/>
            <w:tcMar>
              <w:top w:w="55" w:type="dxa"/>
              <w:left w:w="70" w:type="dxa"/>
              <w:bottom w:w="55" w:type="dxa"/>
              <w:right w:w="70" w:type="dxa"/>
            </w:tcMar>
            <w:vAlign w:val="center"/>
          </w:tcPr>
          <w:p w14:paraId="2BCA465E">
            <w:pPr>
              <w:spacing w:after="0" w:line="240" w:lineRule="auto"/>
            </w:pPr>
            <w:r>
              <w:rPr>
                <w:sz w:val="18"/>
              </w:rPr>
              <w:t>Cả hai chúng mình đều thích cầu lông.</w:t>
            </w:r>
          </w:p>
        </w:tc>
      </w:tr>
      <w:tr w14:paraId="2FCD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D89F6C">
            <w:pPr>
              <w:spacing w:after="0" w:line="240" w:lineRule="auto"/>
              <w:jc w:val="center"/>
            </w:pPr>
            <w:r>
              <w:rPr>
                <w:sz w:val="18"/>
              </w:rPr>
              <w:t>7</w:t>
            </w:r>
          </w:p>
        </w:tc>
        <w:tc>
          <w:tcPr>
            <w:tcW w:w="4592" w:type="dxa"/>
            <w:tcMar>
              <w:top w:w="55" w:type="dxa"/>
              <w:left w:w="70" w:type="dxa"/>
              <w:bottom w:w="55" w:type="dxa"/>
              <w:right w:w="70" w:type="dxa"/>
            </w:tcMar>
            <w:vAlign w:val="center"/>
          </w:tcPr>
          <w:p w14:paraId="1468ED45">
            <w:pPr>
              <w:spacing w:after="0" w:line="240" w:lineRule="auto"/>
            </w:pPr>
            <w:r>
              <w:rPr>
                <w:sz w:val="18"/>
              </w:rPr>
              <w:t>We often study together on Saturday.</w:t>
            </w:r>
          </w:p>
        </w:tc>
        <w:tc>
          <w:tcPr>
            <w:tcW w:w="4592" w:type="dxa"/>
            <w:tcMar>
              <w:top w:w="55" w:type="dxa"/>
              <w:left w:w="70" w:type="dxa"/>
              <w:bottom w:w="55" w:type="dxa"/>
              <w:right w:w="70" w:type="dxa"/>
            </w:tcMar>
            <w:vAlign w:val="center"/>
          </w:tcPr>
          <w:p w14:paraId="18632D49">
            <w:pPr>
              <w:spacing w:after="0" w:line="240" w:lineRule="auto"/>
            </w:pPr>
            <w:r>
              <w:rPr>
                <w:sz w:val="18"/>
              </w:rPr>
              <w:t>Chúng mình thường học cùng nhau vào thứ Bảy.</w:t>
            </w:r>
          </w:p>
        </w:tc>
      </w:tr>
    </w:tbl>
    <w:tbl>
      <w:tblPr>
        <w:tblStyle w:val="12"/>
        <w:tblW w:w="0" w:type="auto"/>
        <w:jc w:val="center"/>
        <w:tblLayout w:type="autofit"/>
        <w:tblCellMar>
          <w:top w:w="0" w:type="dxa"/>
          <w:left w:w="108" w:type="dxa"/>
          <w:bottom w:w="0" w:type="dxa"/>
          <w:right w:w="108" w:type="dxa"/>
        </w:tblCellMar>
      </w:tblPr>
      <w:tblGrid>
        <w:gridCol w:w="10206"/>
      </w:tblGrid>
      <w:tr w14:paraId="40333FA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85FD9CB">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091E9E27">
      <w:pPr>
        <w:spacing w:after="40"/>
      </w:pPr>
    </w:p>
    <w:p w14:paraId="76A5EA86">
      <w:pPr>
        <w:pStyle w:val="3"/>
      </w:pPr>
      <w:r>
        <w:t>Chủ đề 2. Môn học và thời khóa biểu (School Subjects and Schedule)</w:t>
      </w:r>
    </w:p>
    <w:p w14:paraId="562304E6">
      <w:r>
        <w:rPr>
          <w:color w:val="555555"/>
          <w:sz w:val="19"/>
        </w:rPr>
        <w:t>Cách chia: 2 bài nhỏ. Tổng số câu: 14.</w:t>
      </w:r>
    </w:p>
    <w:p w14:paraId="187FCCE4">
      <w:pPr>
        <w:pStyle w:val="4"/>
      </w:pPr>
      <w:r>
        <w:t>Bài 1. Các môn học (School Subjects)</w:t>
      </w:r>
    </w:p>
    <w:tbl>
      <w:tblPr>
        <w:tblStyle w:val="12"/>
        <w:tblW w:w="0" w:type="auto"/>
        <w:jc w:val="center"/>
        <w:tblLayout w:type="autofit"/>
        <w:tblCellMar>
          <w:top w:w="0" w:type="dxa"/>
          <w:left w:w="108" w:type="dxa"/>
          <w:bottom w:w="0" w:type="dxa"/>
          <w:right w:w="108" w:type="dxa"/>
        </w:tblCellMar>
      </w:tblPr>
      <w:tblGrid>
        <w:gridCol w:w="10206"/>
      </w:tblGrid>
      <w:tr w14:paraId="39BE773E">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9E3F86D">
            <w:pPr>
              <w:keepNext/>
              <w:spacing w:after="0"/>
            </w:pPr>
            <w:r>
              <w:rPr>
                <w:b/>
                <w:color w:val="1F4E79"/>
                <w:sz w:val="19"/>
              </w:rPr>
              <w:t xml:space="preserve">Lời mở đầu tự động: </w:t>
            </w:r>
            <w:r>
              <w:rPr>
                <w:b w:val="0"/>
                <w:sz w:val="19"/>
                <w:highlight w:val="none"/>
              </w:rPr>
              <w:t>Hello! Today, we will learn “School Subjects”.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18F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AF152EC">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70719E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67A6C0B">
            <w:pPr>
              <w:keepNext/>
              <w:jc w:val="center"/>
            </w:pPr>
            <w:r>
              <w:rPr>
                <w:b/>
                <w:sz w:val="18"/>
              </w:rPr>
              <w:t>Nghĩa tiếng Việt</w:t>
            </w:r>
          </w:p>
        </w:tc>
      </w:tr>
      <w:tr w14:paraId="3BDA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298CD3F">
            <w:pPr>
              <w:spacing w:after="0" w:line="240" w:lineRule="auto"/>
              <w:jc w:val="center"/>
            </w:pPr>
            <w:r>
              <w:rPr>
                <w:sz w:val="18"/>
              </w:rPr>
              <w:t>1</w:t>
            </w:r>
          </w:p>
        </w:tc>
        <w:tc>
          <w:tcPr>
            <w:tcW w:w="4592" w:type="dxa"/>
            <w:tcMar>
              <w:top w:w="55" w:type="dxa"/>
              <w:left w:w="70" w:type="dxa"/>
              <w:bottom w:w="55" w:type="dxa"/>
              <w:right w:w="70" w:type="dxa"/>
            </w:tcMar>
            <w:vAlign w:val="center"/>
          </w:tcPr>
          <w:p w14:paraId="3B069187">
            <w:pPr>
              <w:spacing w:after="0" w:line="240" w:lineRule="auto"/>
            </w:pPr>
            <w:r>
              <w:rPr>
                <w:sz w:val="18"/>
              </w:rPr>
              <w:t>We study math, Vietnamese, English, and science.</w:t>
            </w:r>
          </w:p>
        </w:tc>
        <w:tc>
          <w:tcPr>
            <w:tcW w:w="4592" w:type="dxa"/>
            <w:tcMar>
              <w:top w:w="55" w:type="dxa"/>
              <w:left w:w="70" w:type="dxa"/>
              <w:bottom w:w="55" w:type="dxa"/>
              <w:right w:w="70" w:type="dxa"/>
            </w:tcMar>
            <w:vAlign w:val="center"/>
          </w:tcPr>
          <w:p w14:paraId="0609AA65">
            <w:pPr>
              <w:spacing w:after="0" w:line="240" w:lineRule="auto"/>
            </w:pPr>
            <w:r>
              <w:rPr>
                <w:sz w:val="18"/>
              </w:rPr>
              <w:t>Chúng mình học toán, tiếng Việt, tiếng Anh và khoa học.</w:t>
            </w:r>
          </w:p>
        </w:tc>
      </w:tr>
      <w:tr w14:paraId="2F95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93EC3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7DA95F6">
            <w:pPr>
              <w:spacing w:after="0" w:line="240" w:lineRule="auto"/>
            </w:pPr>
            <w:r>
              <w:rPr>
                <w:sz w:val="18"/>
              </w:rPr>
              <w:t>Math is difficult, but it is interesting.</w:t>
            </w:r>
          </w:p>
        </w:tc>
        <w:tc>
          <w:tcPr>
            <w:tcW w:w="4592" w:type="dxa"/>
            <w:shd w:val="clear" w:color="auto" w:fill="F7FAFC"/>
            <w:tcMar>
              <w:top w:w="55" w:type="dxa"/>
              <w:left w:w="70" w:type="dxa"/>
              <w:bottom w:w="55" w:type="dxa"/>
              <w:right w:w="70" w:type="dxa"/>
            </w:tcMar>
            <w:vAlign w:val="center"/>
          </w:tcPr>
          <w:p w14:paraId="07B7C1E2">
            <w:pPr>
              <w:spacing w:after="0" w:line="240" w:lineRule="auto"/>
            </w:pPr>
            <w:r>
              <w:rPr>
                <w:sz w:val="18"/>
              </w:rPr>
              <w:t>Toán khó nhưng thú vị.</w:t>
            </w:r>
          </w:p>
        </w:tc>
      </w:tr>
      <w:tr w14:paraId="2752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A602C12">
            <w:pPr>
              <w:spacing w:after="0" w:line="240" w:lineRule="auto"/>
              <w:jc w:val="center"/>
            </w:pPr>
            <w:r>
              <w:rPr>
                <w:sz w:val="18"/>
              </w:rPr>
              <w:t>3</w:t>
            </w:r>
          </w:p>
        </w:tc>
        <w:tc>
          <w:tcPr>
            <w:tcW w:w="4592" w:type="dxa"/>
            <w:tcMar>
              <w:top w:w="55" w:type="dxa"/>
              <w:left w:w="70" w:type="dxa"/>
              <w:bottom w:w="55" w:type="dxa"/>
              <w:right w:w="70" w:type="dxa"/>
            </w:tcMar>
            <w:vAlign w:val="center"/>
          </w:tcPr>
          <w:p w14:paraId="76878035">
            <w:pPr>
              <w:spacing w:after="0" w:line="240" w:lineRule="auto"/>
            </w:pPr>
            <w:r>
              <w:rPr>
                <w:sz w:val="18"/>
              </w:rPr>
              <w:t>I like English because I can learn new words.</w:t>
            </w:r>
          </w:p>
        </w:tc>
        <w:tc>
          <w:tcPr>
            <w:tcW w:w="4592" w:type="dxa"/>
            <w:tcMar>
              <w:top w:w="55" w:type="dxa"/>
              <w:left w:w="70" w:type="dxa"/>
              <w:bottom w:w="55" w:type="dxa"/>
              <w:right w:w="70" w:type="dxa"/>
            </w:tcMar>
            <w:vAlign w:val="center"/>
          </w:tcPr>
          <w:p w14:paraId="474E7102">
            <w:pPr>
              <w:spacing w:after="0" w:line="240" w:lineRule="auto"/>
            </w:pPr>
            <w:r>
              <w:rPr>
                <w:sz w:val="18"/>
              </w:rPr>
              <w:t>Mình thích tiếng Anh vì có thể học từ mới.</w:t>
            </w:r>
          </w:p>
        </w:tc>
      </w:tr>
      <w:tr w14:paraId="230E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5D6674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D44638F">
            <w:pPr>
              <w:spacing w:after="0" w:line="240" w:lineRule="auto"/>
            </w:pPr>
            <w:r>
              <w:rPr>
                <w:sz w:val="18"/>
              </w:rPr>
              <w:t>Science helps me understand the world.</w:t>
            </w:r>
          </w:p>
        </w:tc>
        <w:tc>
          <w:tcPr>
            <w:tcW w:w="4592" w:type="dxa"/>
            <w:shd w:val="clear" w:color="auto" w:fill="F7FAFC"/>
            <w:tcMar>
              <w:top w:w="55" w:type="dxa"/>
              <w:left w:w="70" w:type="dxa"/>
              <w:bottom w:w="55" w:type="dxa"/>
              <w:right w:w="70" w:type="dxa"/>
            </w:tcMar>
            <w:vAlign w:val="center"/>
          </w:tcPr>
          <w:p w14:paraId="23AC4635">
            <w:pPr>
              <w:spacing w:after="0" w:line="240" w:lineRule="auto"/>
            </w:pPr>
            <w:r>
              <w:rPr>
                <w:sz w:val="18"/>
              </w:rPr>
              <w:t>Khoa học giúp mình hiểu thế giới.</w:t>
            </w:r>
          </w:p>
        </w:tc>
      </w:tr>
      <w:tr w14:paraId="58C9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5DEEA6">
            <w:pPr>
              <w:spacing w:after="0" w:line="240" w:lineRule="auto"/>
              <w:jc w:val="center"/>
            </w:pPr>
            <w:r>
              <w:rPr>
                <w:sz w:val="18"/>
              </w:rPr>
              <w:t>5</w:t>
            </w:r>
          </w:p>
        </w:tc>
        <w:tc>
          <w:tcPr>
            <w:tcW w:w="4592" w:type="dxa"/>
            <w:tcMar>
              <w:top w:w="55" w:type="dxa"/>
              <w:left w:w="70" w:type="dxa"/>
              <w:bottom w:w="55" w:type="dxa"/>
              <w:right w:w="70" w:type="dxa"/>
            </w:tcMar>
            <w:vAlign w:val="center"/>
          </w:tcPr>
          <w:p w14:paraId="1899499F">
            <w:pPr>
              <w:spacing w:after="0" w:line="240" w:lineRule="auto"/>
            </w:pPr>
            <w:r>
              <w:rPr>
                <w:sz w:val="18"/>
              </w:rPr>
              <w:t>Art class is fun and relaxing.</w:t>
            </w:r>
          </w:p>
        </w:tc>
        <w:tc>
          <w:tcPr>
            <w:tcW w:w="4592" w:type="dxa"/>
            <w:tcMar>
              <w:top w:w="55" w:type="dxa"/>
              <w:left w:w="70" w:type="dxa"/>
              <w:bottom w:w="55" w:type="dxa"/>
              <w:right w:w="70" w:type="dxa"/>
            </w:tcMar>
            <w:vAlign w:val="center"/>
          </w:tcPr>
          <w:p w14:paraId="4BAA2138">
            <w:pPr>
              <w:spacing w:after="0" w:line="240" w:lineRule="auto"/>
            </w:pPr>
            <w:r>
              <w:rPr>
                <w:sz w:val="18"/>
              </w:rPr>
              <w:t>Tiết mỹ thuật vui và thư giãn.</w:t>
            </w:r>
          </w:p>
        </w:tc>
      </w:tr>
      <w:tr w14:paraId="49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8E8032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7CDD991">
            <w:pPr>
              <w:spacing w:after="0" w:line="240" w:lineRule="auto"/>
            </w:pPr>
            <w:r>
              <w:rPr>
                <w:sz w:val="18"/>
              </w:rPr>
              <w:t>We exercise during physical education class.</w:t>
            </w:r>
          </w:p>
        </w:tc>
        <w:tc>
          <w:tcPr>
            <w:tcW w:w="4592" w:type="dxa"/>
            <w:shd w:val="clear" w:color="auto" w:fill="F7FAFC"/>
            <w:tcMar>
              <w:top w:w="55" w:type="dxa"/>
              <w:left w:w="70" w:type="dxa"/>
              <w:bottom w:w="55" w:type="dxa"/>
              <w:right w:w="70" w:type="dxa"/>
            </w:tcMar>
            <w:vAlign w:val="center"/>
          </w:tcPr>
          <w:p w14:paraId="6F2066D1">
            <w:pPr>
              <w:spacing w:after="0" w:line="240" w:lineRule="auto"/>
            </w:pPr>
            <w:r>
              <w:rPr>
                <w:sz w:val="18"/>
              </w:rPr>
              <w:t>Chúng mình vận động trong giờ thể dục.</w:t>
            </w:r>
          </w:p>
        </w:tc>
      </w:tr>
      <w:tr w14:paraId="1FC9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FC2F59A">
            <w:pPr>
              <w:spacing w:after="0" w:line="240" w:lineRule="auto"/>
              <w:jc w:val="center"/>
            </w:pPr>
            <w:r>
              <w:rPr>
                <w:sz w:val="18"/>
              </w:rPr>
              <w:t>7</w:t>
            </w:r>
          </w:p>
        </w:tc>
        <w:tc>
          <w:tcPr>
            <w:tcW w:w="4592" w:type="dxa"/>
            <w:tcMar>
              <w:top w:w="55" w:type="dxa"/>
              <w:left w:w="70" w:type="dxa"/>
              <w:bottom w:w="55" w:type="dxa"/>
              <w:right w:w="70" w:type="dxa"/>
            </w:tcMar>
            <w:vAlign w:val="center"/>
          </w:tcPr>
          <w:p w14:paraId="0554E3A0">
            <w:pPr>
              <w:spacing w:after="0" w:line="240" w:lineRule="auto"/>
            </w:pPr>
            <w:r>
              <w:rPr>
                <w:sz w:val="18"/>
              </w:rPr>
              <w:t>Music is on Thursday afternoon.</w:t>
            </w:r>
          </w:p>
        </w:tc>
        <w:tc>
          <w:tcPr>
            <w:tcW w:w="4592" w:type="dxa"/>
            <w:tcMar>
              <w:top w:w="55" w:type="dxa"/>
              <w:left w:w="70" w:type="dxa"/>
              <w:bottom w:w="55" w:type="dxa"/>
              <w:right w:w="70" w:type="dxa"/>
            </w:tcMar>
            <w:vAlign w:val="center"/>
          </w:tcPr>
          <w:p w14:paraId="24AD19F7">
            <w:pPr>
              <w:spacing w:after="0" w:line="240" w:lineRule="auto"/>
            </w:pPr>
            <w:r>
              <w:rPr>
                <w:sz w:val="18"/>
              </w:rPr>
              <w:t>Môn âm nhạc học vào chiều thứ Năm.</w:t>
            </w:r>
          </w:p>
        </w:tc>
      </w:tr>
    </w:tbl>
    <w:tbl>
      <w:tblPr>
        <w:tblStyle w:val="12"/>
        <w:tblW w:w="0" w:type="auto"/>
        <w:jc w:val="center"/>
        <w:tblLayout w:type="autofit"/>
        <w:tblCellMar>
          <w:top w:w="0" w:type="dxa"/>
          <w:left w:w="108" w:type="dxa"/>
          <w:bottom w:w="0" w:type="dxa"/>
          <w:right w:w="108" w:type="dxa"/>
        </w:tblCellMar>
      </w:tblPr>
      <w:tblGrid>
        <w:gridCol w:w="10206"/>
      </w:tblGrid>
      <w:tr w14:paraId="60C0C5D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BA33F51">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5E71B007">
      <w:pPr>
        <w:spacing w:after="40"/>
      </w:pPr>
    </w:p>
    <w:p w14:paraId="4A7AD2DC">
      <w:pPr>
        <w:pStyle w:val="4"/>
      </w:pPr>
      <w:r>
        <w:t>Bài 2. Thời khóa biểu của con (My Schedule)</w:t>
      </w:r>
    </w:p>
    <w:tbl>
      <w:tblPr>
        <w:tblStyle w:val="12"/>
        <w:tblW w:w="0" w:type="auto"/>
        <w:jc w:val="center"/>
        <w:tblLayout w:type="autofit"/>
        <w:tblCellMar>
          <w:top w:w="0" w:type="dxa"/>
          <w:left w:w="108" w:type="dxa"/>
          <w:bottom w:w="0" w:type="dxa"/>
          <w:right w:w="108" w:type="dxa"/>
        </w:tblCellMar>
      </w:tblPr>
      <w:tblGrid>
        <w:gridCol w:w="10206"/>
      </w:tblGrid>
      <w:tr w14:paraId="1EBDC8F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4F8255A">
            <w:pPr>
              <w:keepNext/>
              <w:spacing w:after="0"/>
            </w:pPr>
            <w:r>
              <w:rPr>
                <w:b/>
                <w:color w:val="1F4E79"/>
                <w:sz w:val="19"/>
              </w:rPr>
              <w:t xml:space="preserve">Lời mở đầu tự động: </w:t>
            </w:r>
            <w:r>
              <w:rPr>
                <w:b w:val="0"/>
                <w:sz w:val="19"/>
                <w:highlight w:val="none"/>
              </w:rPr>
              <w:t>Hello! Today, we will learn “My Schedule”.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01C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1D341F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097385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45A1D21">
            <w:pPr>
              <w:keepNext/>
              <w:jc w:val="center"/>
            </w:pPr>
            <w:r>
              <w:rPr>
                <w:b/>
                <w:sz w:val="18"/>
              </w:rPr>
              <w:t>Nghĩa tiếng Việt</w:t>
            </w:r>
          </w:p>
        </w:tc>
      </w:tr>
      <w:tr w14:paraId="2846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4B420E">
            <w:pPr>
              <w:spacing w:after="0" w:line="240" w:lineRule="auto"/>
              <w:jc w:val="center"/>
            </w:pPr>
            <w:r>
              <w:rPr>
                <w:sz w:val="18"/>
              </w:rPr>
              <w:t>1</w:t>
            </w:r>
          </w:p>
        </w:tc>
        <w:tc>
          <w:tcPr>
            <w:tcW w:w="4592" w:type="dxa"/>
            <w:tcMar>
              <w:top w:w="55" w:type="dxa"/>
              <w:left w:w="70" w:type="dxa"/>
              <w:bottom w:w="55" w:type="dxa"/>
              <w:right w:w="70" w:type="dxa"/>
            </w:tcMar>
            <w:vAlign w:val="center"/>
          </w:tcPr>
          <w:p w14:paraId="5732178F">
            <w:pPr>
              <w:spacing w:after="0" w:line="240" w:lineRule="auto"/>
            </w:pPr>
            <w:r>
              <w:rPr>
                <w:sz w:val="18"/>
              </w:rPr>
              <w:t>My first class starts at seven thirty.</w:t>
            </w:r>
          </w:p>
        </w:tc>
        <w:tc>
          <w:tcPr>
            <w:tcW w:w="4592" w:type="dxa"/>
            <w:tcMar>
              <w:top w:w="55" w:type="dxa"/>
              <w:left w:w="70" w:type="dxa"/>
              <w:bottom w:w="55" w:type="dxa"/>
              <w:right w:w="70" w:type="dxa"/>
            </w:tcMar>
            <w:vAlign w:val="center"/>
          </w:tcPr>
          <w:p w14:paraId="37BEA82F">
            <w:pPr>
              <w:spacing w:after="0" w:line="240" w:lineRule="auto"/>
            </w:pPr>
            <w:r>
              <w:rPr>
                <w:sz w:val="18"/>
              </w:rPr>
              <w:t>Tiết học đầu tiên bắt đầu lúc bảy giờ ba mươi.</w:t>
            </w:r>
          </w:p>
        </w:tc>
      </w:tr>
      <w:tr w14:paraId="4473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335479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E08C824">
            <w:pPr>
              <w:spacing w:after="0" w:line="240" w:lineRule="auto"/>
            </w:pPr>
            <w:r>
              <w:rPr>
                <w:sz w:val="18"/>
              </w:rPr>
              <w:t>We have math on Monday morning.</w:t>
            </w:r>
          </w:p>
        </w:tc>
        <w:tc>
          <w:tcPr>
            <w:tcW w:w="4592" w:type="dxa"/>
            <w:shd w:val="clear" w:color="auto" w:fill="F7FAFC"/>
            <w:tcMar>
              <w:top w:w="55" w:type="dxa"/>
              <w:left w:w="70" w:type="dxa"/>
              <w:bottom w:w="55" w:type="dxa"/>
              <w:right w:w="70" w:type="dxa"/>
            </w:tcMar>
            <w:vAlign w:val="center"/>
          </w:tcPr>
          <w:p w14:paraId="61F30E2E">
            <w:pPr>
              <w:spacing w:after="0" w:line="240" w:lineRule="auto"/>
            </w:pPr>
            <w:r>
              <w:rPr>
                <w:sz w:val="18"/>
              </w:rPr>
              <w:t>Chúng mình học toán vào sáng thứ Hai.</w:t>
            </w:r>
          </w:p>
        </w:tc>
      </w:tr>
      <w:tr w14:paraId="437C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A7FF8F7">
            <w:pPr>
              <w:spacing w:after="0" w:line="240" w:lineRule="auto"/>
              <w:jc w:val="center"/>
            </w:pPr>
            <w:r>
              <w:rPr>
                <w:sz w:val="18"/>
              </w:rPr>
              <w:t>3</w:t>
            </w:r>
          </w:p>
        </w:tc>
        <w:tc>
          <w:tcPr>
            <w:tcW w:w="4592" w:type="dxa"/>
            <w:tcMar>
              <w:top w:w="55" w:type="dxa"/>
              <w:left w:w="70" w:type="dxa"/>
              <w:bottom w:w="55" w:type="dxa"/>
              <w:right w:w="70" w:type="dxa"/>
            </w:tcMar>
            <w:vAlign w:val="center"/>
          </w:tcPr>
          <w:p w14:paraId="0A7EEA55">
            <w:pPr>
              <w:spacing w:after="0" w:line="240" w:lineRule="auto"/>
            </w:pPr>
            <w:r>
              <w:rPr>
                <w:sz w:val="18"/>
              </w:rPr>
              <w:t>English class is after recess.</w:t>
            </w:r>
          </w:p>
        </w:tc>
        <w:tc>
          <w:tcPr>
            <w:tcW w:w="4592" w:type="dxa"/>
            <w:tcMar>
              <w:top w:w="55" w:type="dxa"/>
              <w:left w:w="70" w:type="dxa"/>
              <w:bottom w:w="55" w:type="dxa"/>
              <w:right w:w="70" w:type="dxa"/>
            </w:tcMar>
            <w:vAlign w:val="center"/>
          </w:tcPr>
          <w:p w14:paraId="41F0871C">
            <w:pPr>
              <w:spacing w:after="0" w:line="240" w:lineRule="auto"/>
            </w:pPr>
            <w:r>
              <w:rPr>
                <w:sz w:val="18"/>
              </w:rPr>
              <w:t>Tiết tiếng Anh diễn ra sau giờ ra chơi.</w:t>
            </w:r>
          </w:p>
        </w:tc>
      </w:tr>
      <w:tr w14:paraId="2871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B21190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FCA578C">
            <w:pPr>
              <w:spacing w:after="0" w:line="240" w:lineRule="auto"/>
            </w:pPr>
            <w:r>
              <w:rPr>
                <w:sz w:val="18"/>
              </w:rPr>
              <w:t>I have two science classes each week.</w:t>
            </w:r>
          </w:p>
        </w:tc>
        <w:tc>
          <w:tcPr>
            <w:tcW w:w="4592" w:type="dxa"/>
            <w:shd w:val="clear" w:color="auto" w:fill="F7FAFC"/>
            <w:tcMar>
              <w:top w:w="55" w:type="dxa"/>
              <w:left w:w="70" w:type="dxa"/>
              <w:bottom w:w="55" w:type="dxa"/>
              <w:right w:w="70" w:type="dxa"/>
            </w:tcMar>
            <w:vAlign w:val="center"/>
          </w:tcPr>
          <w:p w14:paraId="608D5133">
            <w:pPr>
              <w:spacing w:after="0" w:line="240" w:lineRule="auto"/>
            </w:pPr>
            <w:r>
              <w:rPr>
                <w:sz w:val="18"/>
              </w:rPr>
              <w:t>Mỗi tuần mình có hai tiết khoa học.</w:t>
            </w:r>
          </w:p>
        </w:tc>
      </w:tr>
      <w:tr w14:paraId="6269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3F30DEB">
            <w:pPr>
              <w:spacing w:after="0" w:line="240" w:lineRule="auto"/>
              <w:jc w:val="center"/>
            </w:pPr>
            <w:r>
              <w:rPr>
                <w:sz w:val="18"/>
              </w:rPr>
              <w:t>5</w:t>
            </w:r>
          </w:p>
        </w:tc>
        <w:tc>
          <w:tcPr>
            <w:tcW w:w="4592" w:type="dxa"/>
            <w:tcMar>
              <w:top w:w="55" w:type="dxa"/>
              <w:left w:w="70" w:type="dxa"/>
              <w:bottom w:w="55" w:type="dxa"/>
              <w:right w:w="70" w:type="dxa"/>
            </w:tcMar>
            <w:vAlign w:val="center"/>
          </w:tcPr>
          <w:p w14:paraId="6E69BF91">
            <w:pPr>
              <w:spacing w:after="0" w:line="240" w:lineRule="auto"/>
            </w:pPr>
            <w:r>
              <w:rPr>
                <w:sz w:val="18"/>
              </w:rPr>
              <w:t>There is no school on Sunday.</w:t>
            </w:r>
          </w:p>
        </w:tc>
        <w:tc>
          <w:tcPr>
            <w:tcW w:w="4592" w:type="dxa"/>
            <w:tcMar>
              <w:top w:w="55" w:type="dxa"/>
              <w:left w:w="70" w:type="dxa"/>
              <w:bottom w:w="55" w:type="dxa"/>
              <w:right w:w="70" w:type="dxa"/>
            </w:tcMar>
            <w:vAlign w:val="center"/>
          </w:tcPr>
          <w:p w14:paraId="69E71DA7">
            <w:pPr>
              <w:spacing w:after="0" w:line="240" w:lineRule="auto"/>
            </w:pPr>
            <w:r>
              <w:rPr>
                <w:sz w:val="18"/>
              </w:rPr>
              <w:t>Chủ nhật không phải đi học.</w:t>
            </w:r>
          </w:p>
        </w:tc>
      </w:tr>
      <w:tr w14:paraId="38FF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265E1D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996A864">
            <w:pPr>
              <w:spacing w:after="0" w:line="240" w:lineRule="auto"/>
            </w:pPr>
            <w:r>
              <w:rPr>
                <w:sz w:val="18"/>
              </w:rPr>
              <w:t>I check my schedule every evening.</w:t>
            </w:r>
          </w:p>
        </w:tc>
        <w:tc>
          <w:tcPr>
            <w:tcW w:w="4592" w:type="dxa"/>
            <w:shd w:val="clear" w:color="auto" w:fill="F7FAFC"/>
            <w:tcMar>
              <w:top w:w="55" w:type="dxa"/>
              <w:left w:w="70" w:type="dxa"/>
              <w:bottom w:w="55" w:type="dxa"/>
              <w:right w:w="70" w:type="dxa"/>
            </w:tcMar>
            <w:vAlign w:val="center"/>
          </w:tcPr>
          <w:p w14:paraId="43C6B449">
            <w:pPr>
              <w:spacing w:after="0" w:line="240" w:lineRule="auto"/>
            </w:pPr>
            <w:r>
              <w:rPr>
                <w:sz w:val="18"/>
              </w:rPr>
              <w:t>Mình xem thời khóa biểu mỗi tối.</w:t>
            </w:r>
          </w:p>
        </w:tc>
      </w:tr>
      <w:tr w14:paraId="6F6F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FC4FB0E">
            <w:pPr>
              <w:spacing w:after="0" w:line="240" w:lineRule="auto"/>
              <w:jc w:val="center"/>
            </w:pPr>
            <w:r>
              <w:rPr>
                <w:sz w:val="18"/>
              </w:rPr>
              <w:t>7</w:t>
            </w:r>
          </w:p>
        </w:tc>
        <w:tc>
          <w:tcPr>
            <w:tcW w:w="4592" w:type="dxa"/>
            <w:tcMar>
              <w:top w:w="55" w:type="dxa"/>
              <w:left w:w="70" w:type="dxa"/>
              <w:bottom w:w="55" w:type="dxa"/>
              <w:right w:w="70" w:type="dxa"/>
            </w:tcMar>
            <w:vAlign w:val="center"/>
          </w:tcPr>
          <w:p w14:paraId="32E00587">
            <w:pPr>
              <w:spacing w:after="0" w:line="240" w:lineRule="auto"/>
            </w:pPr>
            <w:r>
              <w:rPr>
                <w:sz w:val="18"/>
              </w:rPr>
              <w:t>I pack the right books for the next day.</w:t>
            </w:r>
          </w:p>
        </w:tc>
        <w:tc>
          <w:tcPr>
            <w:tcW w:w="4592" w:type="dxa"/>
            <w:tcMar>
              <w:top w:w="55" w:type="dxa"/>
              <w:left w:w="70" w:type="dxa"/>
              <w:bottom w:w="55" w:type="dxa"/>
              <w:right w:w="70" w:type="dxa"/>
            </w:tcMar>
            <w:vAlign w:val="center"/>
          </w:tcPr>
          <w:p w14:paraId="5740E3C8">
            <w:pPr>
              <w:spacing w:after="0" w:line="240" w:lineRule="auto"/>
            </w:pPr>
            <w:r>
              <w:rPr>
                <w:sz w:val="18"/>
              </w:rPr>
              <w:t>Mình chuẩn bị đúng sách cho ngày hôm sau.</w:t>
            </w:r>
          </w:p>
        </w:tc>
      </w:tr>
    </w:tbl>
    <w:tbl>
      <w:tblPr>
        <w:tblStyle w:val="12"/>
        <w:tblW w:w="0" w:type="auto"/>
        <w:jc w:val="center"/>
        <w:tblLayout w:type="autofit"/>
        <w:tblCellMar>
          <w:top w:w="0" w:type="dxa"/>
          <w:left w:w="108" w:type="dxa"/>
          <w:bottom w:w="0" w:type="dxa"/>
          <w:right w:w="108" w:type="dxa"/>
        </w:tblCellMar>
      </w:tblPr>
      <w:tblGrid>
        <w:gridCol w:w="10206"/>
      </w:tblGrid>
      <w:tr w14:paraId="72F7836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F6B5062">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1C793BBF">
      <w:pPr>
        <w:spacing w:after="40"/>
      </w:pPr>
    </w:p>
    <w:p w14:paraId="71F5D7BD">
      <w:pPr>
        <w:pStyle w:val="3"/>
      </w:pPr>
      <w:r>
        <w:t>Chủ đề 3. Một ngày của con (A Day in My Life)</w:t>
      </w:r>
    </w:p>
    <w:p w14:paraId="7F626731">
      <w:r>
        <w:rPr>
          <w:color w:val="555555"/>
          <w:sz w:val="19"/>
        </w:rPr>
        <w:t>Cách chia: 2 bài nhỏ. Tổng số câu: 15.</w:t>
      </w:r>
    </w:p>
    <w:p w14:paraId="7D1DB49D">
      <w:pPr>
        <w:pStyle w:val="4"/>
      </w:pPr>
      <w:r>
        <w:t>Bài 1. Buổi sáng và đến trường (Morning and Going to School)</w:t>
      </w:r>
    </w:p>
    <w:tbl>
      <w:tblPr>
        <w:tblStyle w:val="12"/>
        <w:tblW w:w="0" w:type="auto"/>
        <w:jc w:val="center"/>
        <w:tblLayout w:type="autofit"/>
        <w:tblCellMar>
          <w:top w:w="0" w:type="dxa"/>
          <w:left w:w="108" w:type="dxa"/>
          <w:bottom w:w="0" w:type="dxa"/>
          <w:right w:w="108" w:type="dxa"/>
        </w:tblCellMar>
      </w:tblPr>
      <w:tblGrid>
        <w:gridCol w:w="10206"/>
      </w:tblGrid>
      <w:tr w14:paraId="591CDA9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7A6E7F0">
            <w:pPr>
              <w:keepNext/>
              <w:spacing w:after="0"/>
            </w:pPr>
            <w:r>
              <w:rPr>
                <w:b/>
                <w:color w:val="1F4E79"/>
                <w:sz w:val="19"/>
              </w:rPr>
              <w:t xml:space="preserve">Lời mở đầu tự động: </w:t>
            </w:r>
            <w:r>
              <w:rPr>
                <w:b w:val="0"/>
                <w:sz w:val="19"/>
                <w:highlight w:val="none"/>
              </w:rPr>
              <w:t>Hello! Today, we will learn “Morning and Going to School”.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074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2FAF58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0A9FCA2">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44D9C5C">
            <w:pPr>
              <w:keepNext/>
              <w:jc w:val="center"/>
            </w:pPr>
            <w:r>
              <w:rPr>
                <w:b/>
                <w:sz w:val="18"/>
              </w:rPr>
              <w:t>Nghĩa tiếng Việt</w:t>
            </w:r>
          </w:p>
        </w:tc>
      </w:tr>
      <w:tr w14:paraId="0E55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468A4AE">
            <w:pPr>
              <w:spacing w:after="0" w:line="240" w:lineRule="auto"/>
              <w:jc w:val="center"/>
            </w:pPr>
            <w:r>
              <w:rPr>
                <w:sz w:val="18"/>
              </w:rPr>
              <w:t>1</w:t>
            </w:r>
          </w:p>
        </w:tc>
        <w:tc>
          <w:tcPr>
            <w:tcW w:w="4592" w:type="dxa"/>
            <w:tcMar>
              <w:top w:w="55" w:type="dxa"/>
              <w:left w:w="70" w:type="dxa"/>
              <w:bottom w:w="55" w:type="dxa"/>
              <w:right w:w="70" w:type="dxa"/>
            </w:tcMar>
            <w:vAlign w:val="center"/>
          </w:tcPr>
          <w:p w14:paraId="6D8296DA">
            <w:pPr>
              <w:spacing w:after="0" w:line="240" w:lineRule="auto"/>
            </w:pPr>
            <w:r>
              <w:rPr>
                <w:sz w:val="18"/>
              </w:rPr>
              <w:t>I wake up when my alarm rings at six.</w:t>
            </w:r>
          </w:p>
        </w:tc>
        <w:tc>
          <w:tcPr>
            <w:tcW w:w="4592" w:type="dxa"/>
            <w:tcMar>
              <w:top w:w="55" w:type="dxa"/>
              <w:left w:w="70" w:type="dxa"/>
              <w:bottom w:w="55" w:type="dxa"/>
              <w:right w:w="70" w:type="dxa"/>
            </w:tcMar>
            <w:vAlign w:val="center"/>
          </w:tcPr>
          <w:p w14:paraId="45E21BE9">
            <w:pPr>
              <w:spacing w:after="0" w:line="240" w:lineRule="auto"/>
            </w:pPr>
            <w:r>
              <w:rPr>
                <w:sz w:val="18"/>
              </w:rPr>
              <w:t>Mình thức dậy khi chuông báo lúc sáu giờ.</w:t>
            </w:r>
          </w:p>
        </w:tc>
      </w:tr>
      <w:tr w14:paraId="4E30F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491C78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79FBFFC">
            <w:pPr>
              <w:spacing w:after="0" w:line="240" w:lineRule="auto"/>
            </w:pPr>
            <w:r>
              <w:rPr>
                <w:sz w:val="18"/>
              </w:rPr>
              <w:t>I brush my teeth and wash my face.</w:t>
            </w:r>
          </w:p>
        </w:tc>
        <w:tc>
          <w:tcPr>
            <w:tcW w:w="4592" w:type="dxa"/>
            <w:shd w:val="clear" w:color="auto" w:fill="F7FAFC"/>
            <w:tcMar>
              <w:top w:w="55" w:type="dxa"/>
              <w:left w:w="70" w:type="dxa"/>
              <w:bottom w:w="55" w:type="dxa"/>
              <w:right w:w="70" w:type="dxa"/>
            </w:tcMar>
            <w:vAlign w:val="center"/>
          </w:tcPr>
          <w:p w14:paraId="769506C0">
            <w:pPr>
              <w:spacing w:after="0" w:line="240" w:lineRule="auto"/>
            </w:pPr>
            <w:r>
              <w:rPr>
                <w:sz w:val="18"/>
              </w:rPr>
              <w:t>Mình đánh răng và rửa mặt.</w:t>
            </w:r>
          </w:p>
        </w:tc>
      </w:tr>
      <w:tr w14:paraId="0520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8591A63">
            <w:pPr>
              <w:spacing w:after="0" w:line="240" w:lineRule="auto"/>
              <w:jc w:val="center"/>
            </w:pPr>
            <w:r>
              <w:rPr>
                <w:sz w:val="18"/>
              </w:rPr>
              <w:t>3</w:t>
            </w:r>
          </w:p>
        </w:tc>
        <w:tc>
          <w:tcPr>
            <w:tcW w:w="4592" w:type="dxa"/>
            <w:tcMar>
              <w:top w:w="55" w:type="dxa"/>
              <w:left w:w="70" w:type="dxa"/>
              <w:bottom w:w="55" w:type="dxa"/>
              <w:right w:w="70" w:type="dxa"/>
            </w:tcMar>
            <w:vAlign w:val="center"/>
          </w:tcPr>
          <w:p w14:paraId="1D5616A4">
            <w:pPr>
              <w:spacing w:after="0" w:line="240" w:lineRule="auto"/>
            </w:pPr>
            <w:r>
              <w:rPr>
                <w:sz w:val="18"/>
              </w:rPr>
              <w:t>I put on my school uniform.</w:t>
            </w:r>
          </w:p>
        </w:tc>
        <w:tc>
          <w:tcPr>
            <w:tcW w:w="4592" w:type="dxa"/>
            <w:tcMar>
              <w:top w:w="55" w:type="dxa"/>
              <w:left w:w="70" w:type="dxa"/>
              <w:bottom w:w="55" w:type="dxa"/>
              <w:right w:w="70" w:type="dxa"/>
            </w:tcMar>
            <w:vAlign w:val="center"/>
          </w:tcPr>
          <w:p w14:paraId="0AAF60C8">
            <w:pPr>
              <w:spacing w:after="0" w:line="240" w:lineRule="auto"/>
            </w:pPr>
            <w:r>
              <w:rPr>
                <w:sz w:val="18"/>
              </w:rPr>
              <w:t>Mình mặc đồng phục.</w:t>
            </w:r>
          </w:p>
        </w:tc>
      </w:tr>
      <w:tr w14:paraId="19A5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CA4266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0626FE5">
            <w:pPr>
              <w:spacing w:after="0" w:line="240" w:lineRule="auto"/>
            </w:pPr>
            <w:r>
              <w:rPr>
                <w:sz w:val="18"/>
              </w:rPr>
              <w:t>My family eats breakfast together.</w:t>
            </w:r>
          </w:p>
        </w:tc>
        <w:tc>
          <w:tcPr>
            <w:tcW w:w="4592" w:type="dxa"/>
            <w:shd w:val="clear" w:color="auto" w:fill="F7FAFC"/>
            <w:tcMar>
              <w:top w:w="55" w:type="dxa"/>
              <w:left w:w="70" w:type="dxa"/>
              <w:bottom w:w="55" w:type="dxa"/>
              <w:right w:w="70" w:type="dxa"/>
            </w:tcMar>
            <w:vAlign w:val="center"/>
          </w:tcPr>
          <w:p w14:paraId="6B6B97A7">
            <w:pPr>
              <w:spacing w:after="0" w:line="240" w:lineRule="auto"/>
            </w:pPr>
            <w:r>
              <w:rPr>
                <w:sz w:val="18"/>
              </w:rPr>
              <w:t>Gia đình mình ăn sáng cùng nhau.</w:t>
            </w:r>
          </w:p>
        </w:tc>
      </w:tr>
      <w:tr w14:paraId="2A7AE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B4FDFC4">
            <w:pPr>
              <w:spacing w:after="0" w:line="240" w:lineRule="auto"/>
              <w:jc w:val="center"/>
            </w:pPr>
            <w:r>
              <w:rPr>
                <w:sz w:val="18"/>
              </w:rPr>
              <w:t>5</w:t>
            </w:r>
          </w:p>
        </w:tc>
        <w:tc>
          <w:tcPr>
            <w:tcW w:w="4592" w:type="dxa"/>
            <w:tcMar>
              <w:top w:w="55" w:type="dxa"/>
              <w:left w:w="70" w:type="dxa"/>
              <w:bottom w:w="55" w:type="dxa"/>
              <w:right w:w="70" w:type="dxa"/>
            </w:tcMar>
            <w:vAlign w:val="center"/>
          </w:tcPr>
          <w:p w14:paraId="1248171B">
            <w:pPr>
              <w:spacing w:after="0" w:line="240" w:lineRule="auto"/>
            </w:pPr>
            <w:r>
              <w:rPr>
                <w:sz w:val="18"/>
              </w:rPr>
              <w:t>I usually have bread and milk.</w:t>
            </w:r>
          </w:p>
        </w:tc>
        <w:tc>
          <w:tcPr>
            <w:tcW w:w="4592" w:type="dxa"/>
            <w:tcMar>
              <w:top w:w="55" w:type="dxa"/>
              <w:left w:w="70" w:type="dxa"/>
              <w:bottom w:w="55" w:type="dxa"/>
              <w:right w:w="70" w:type="dxa"/>
            </w:tcMar>
            <w:vAlign w:val="center"/>
          </w:tcPr>
          <w:p w14:paraId="72AB236C">
            <w:pPr>
              <w:spacing w:after="0" w:line="240" w:lineRule="auto"/>
            </w:pPr>
            <w:r>
              <w:rPr>
                <w:sz w:val="18"/>
              </w:rPr>
              <w:t>Mình thường ăn bánh mì và uống sữa.</w:t>
            </w:r>
          </w:p>
        </w:tc>
      </w:tr>
      <w:tr w14:paraId="146A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7998BD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896FFC3">
            <w:pPr>
              <w:spacing w:after="0" w:line="240" w:lineRule="auto"/>
            </w:pPr>
            <w:r>
              <w:rPr>
                <w:sz w:val="18"/>
              </w:rPr>
              <w:t>I check my school bag before leaving.</w:t>
            </w:r>
          </w:p>
        </w:tc>
        <w:tc>
          <w:tcPr>
            <w:tcW w:w="4592" w:type="dxa"/>
            <w:shd w:val="clear" w:color="auto" w:fill="F7FAFC"/>
            <w:tcMar>
              <w:top w:w="55" w:type="dxa"/>
              <w:left w:w="70" w:type="dxa"/>
              <w:bottom w:w="55" w:type="dxa"/>
              <w:right w:w="70" w:type="dxa"/>
            </w:tcMar>
            <w:vAlign w:val="center"/>
          </w:tcPr>
          <w:p w14:paraId="03DEC651">
            <w:pPr>
              <w:spacing w:after="0" w:line="240" w:lineRule="auto"/>
            </w:pPr>
            <w:r>
              <w:rPr>
                <w:sz w:val="18"/>
              </w:rPr>
              <w:t>Mình kiểm tra cặp sách trước khi đi.</w:t>
            </w:r>
          </w:p>
        </w:tc>
      </w:tr>
      <w:tr w14:paraId="72E7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B47C37">
            <w:pPr>
              <w:spacing w:after="0" w:line="240" w:lineRule="auto"/>
              <w:jc w:val="center"/>
            </w:pPr>
            <w:r>
              <w:rPr>
                <w:sz w:val="18"/>
              </w:rPr>
              <w:t>7</w:t>
            </w:r>
          </w:p>
        </w:tc>
        <w:tc>
          <w:tcPr>
            <w:tcW w:w="4592" w:type="dxa"/>
            <w:tcMar>
              <w:top w:w="55" w:type="dxa"/>
              <w:left w:w="70" w:type="dxa"/>
              <w:bottom w:w="55" w:type="dxa"/>
              <w:right w:w="70" w:type="dxa"/>
            </w:tcMar>
            <w:vAlign w:val="center"/>
          </w:tcPr>
          <w:p w14:paraId="2A0E4504">
            <w:pPr>
              <w:spacing w:after="0" w:line="240" w:lineRule="auto"/>
            </w:pPr>
            <w:r>
              <w:rPr>
                <w:sz w:val="18"/>
              </w:rPr>
              <w:t>My dad takes me to school by motorcycle.</w:t>
            </w:r>
          </w:p>
        </w:tc>
        <w:tc>
          <w:tcPr>
            <w:tcW w:w="4592" w:type="dxa"/>
            <w:tcMar>
              <w:top w:w="55" w:type="dxa"/>
              <w:left w:w="70" w:type="dxa"/>
              <w:bottom w:w="55" w:type="dxa"/>
              <w:right w:w="70" w:type="dxa"/>
            </w:tcMar>
            <w:vAlign w:val="center"/>
          </w:tcPr>
          <w:p w14:paraId="007A67AC">
            <w:pPr>
              <w:spacing w:after="0" w:line="240" w:lineRule="auto"/>
            </w:pPr>
            <w:r>
              <w:rPr>
                <w:sz w:val="18"/>
              </w:rPr>
              <w:t>Bố chở mình đến trường bằng xe máy.</w:t>
            </w:r>
          </w:p>
        </w:tc>
      </w:tr>
      <w:tr w14:paraId="79F3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794C887">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31DDC739">
            <w:pPr>
              <w:spacing w:after="0" w:line="240" w:lineRule="auto"/>
            </w:pPr>
            <w:r>
              <w:rPr>
                <w:sz w:val="18"/>
              </w:rPr>
              <w:t>I arrive ten minutes before class.</w:t>
            </w:r>
          </w:p>
        </w:tc>
        <w:tc>
          <w:tcPr>
            <w:tcW w:w="4592" w:type="dxa"/>
            <w:shd w:val="clear" w:color="auto" w:fill="F7FAFC"/>
            <w:tcMar>
              <w:top w:w="55" w:type="dxa"/>
              <w:left w:w="70" w:type="dxa"/>
              <w:bottom w:w="55" w:type="dxa"/>
              <w:right w:w="70" w:type="dxa"/>
            </w:tcMar>
            <w:vAlign w:val="center"/>
          </w:tcPr>
          <w:p w14:paraId="2430A9EE">
            <w:pPr>
              <w:spacing w:after="0" w:line="240" w:lineRule="auto"/>
            </w:pPr>
            <w:r>
              <w:rPr>
                <w:sz w:val="18"/>
              </w:rPr>
              <w:t>Mình đến trước giờ học mười phút.</w:t>
            </w:r>
          </w:p>
        </w:tc>
      </w:tr>
    </w:tbl>
    <w:tbl>
      <w:tblPr>
        <w:tblStyle w:val="12"/>
        <w:tblW w:w="0" w:type="auto"/>
        <w:jc w:val="center"/>
        <w:tblLayout w:type="autofit"/>
        <w:tblCellMar>
          <w:top w:w="0" w:type="dxa"/>
          <w:left w:w="108" w:type="dxa"/>
          <w:bottom w:w="0" w:type="dxa"/>
          <w:right w:w="108" w:type="dxa"/>
        </w:tblCellMar>
      </w:tblPr>
      <w:tblGrid>
        <w:gridCol w:w="10206"/>
      </w:tblGrid>
      <w:tr w14:paraId="5D4E8A4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87BB800">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291B9B10">
      <w:pPr>
        <w:spacing w:after="40"/>
      </w:pPr>
    </w:p>
    <w:p w14:paraId="2318836A">
      <w:pPr>
        <w:pStyle w:val="4"/>
      </w:pPr>
      <w:r>
        <w:t>Bài 2. Buổi chiều và buổi tối (Afternoon and Evening)</w:t>
      </w:r>
    </w:p>
    <w:tbl>
      <w:tblPr>
        <w:tblStyle w:val="12"/>
        <w:tblW w:w="0" w:type="auto"/>
        <w:jc w:val="center"/>
        <w:tblLayout w:type="autofit"/>
        <w:tblCellMar>
          <w:top w:w="0" w:type="dxa"/>
          <w:left w:w="108" w:type="dxa"/>
          <w:bottom w:w="0" w:type="dxa"/>
          <w:right w:w="108" w:type="dxa"/>
        </w:tblCellMar>
      </w:tblPr>
      <w:tblGrid>
        <w:gridCol w:w="10206"/>
      </w:tblGrid>
      <w:tr w14:paraId="19C4CD6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E7641BC">
            <w:pPr>
              <w:keepNext/>
              <w:spacing w:after="0"/>
            </w:pPr>
            <w:r>
              <w:rPr>
                <w:b/>
                <w:color w:val="1F4E79"/>
                <w:sz w:val="19"/>
              </w:rPr>
              <w:t xml:space="preserve">Lời mở đầu tự động: </w:t>
            </w:r>
            <w:r>
              <w:rPr>
                <w:b w:val="0"/>
                <w:sz w:val="19"/>
                <w:highlight w:val="none"/>
              </w:rPr>
              <w:t>Hello! Today, we will learn “Afternoon and Evening”.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307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E087E8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6EAA49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2B7DF89">
            <w:pPr>
              <w:keepNext/>
              <w:jc w:val="center"/>
            </w:pPr>
            <w:r>
              <w:rPr>
                <w:b/>
                <w:sz w:val="18"/>
              </w:rPr>
              <w:t>Nghĩa tiếng Việt</w:t>
            </w:r>
          </w:p>
        </w:tc>
      </w:tr>
      <w:tr w14:paraId="7845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EAEF02">
            <w:pPr>
              <w:spacing w:after="0" w:line="240" w:lineRule="auto"/>
              <w:jc w:val="center"/>
            </w:pPr>
            <w:r>
              <w:rPr>
                <w:sz w:val="18"/>
              </w:rPr>
              <w:t>1</w:t>
            </w:r>
          </w:p>
        </w:tc>
        <w:tc>
          <w:tcPr>
            <w:tcW w:w="4592" w:type="dxa"/>
            <w:tcMar>
              <w:top w:w="55" w:type="dxa"/>
              <w:left w:w="70" w:type="dxa"/>
              <w:bottom w:w="55" w:type="dxa"/>
              <w:right w:w="70" w:type="dxa"/>
            </w:tcMar>
            <w:vAlign w:val="center"/>
          </w:tcPr>
          <w:p w14:paraId="0BE000B0">
            <w:pPr>
              <w:spacing w:after="0" w:line="240" w:lineRule="auto"/>
            </w:pPr>
            <w:r>
              <w:rPr>
                <w:sz w:val="18"/>
              </w:rPr>
              <w:t>I have lunch at school.</w:t>
            </w:r>
          </w:p>
        </w:tc>
        <w:tc>
          <w:tcPr>
            <w:tcW w:w="4592" w:type="dxa"/>
            <w:tcMar>
              <w:top w:w="55" w:type="dxa"/>
              <w:left w:w="70" w:type="dxa"/>
              <w:bottom w:w="55" w:type="dxa"/>
              <w:right w:w="70" w:type="dxa"/>
            </w:tcMar>
            <w:vAlign w:val="center"/>
          </w:tcPr>
          <w:p w14:paraId="2B871537">
            <w:pPr>
              <w:spacing w:after="0" w:line="240" w:lineRule="auto"/>
            </w:pPr>
            <w:r>
              <w:rPr>
                <w:sz w:val="18"/>
              </w:rPr>
              <w:t>Mình ăn trưa ở trường.</w:t>
            </w:r>
          </w:p>
        </w:tc>
      </w:tr>
      <w:tr w14:paraId="2F93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0E7FA7B">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E80F19C">
            <w:pPr>
              <w:spacing w:after="0" w:line="240" w:lineRule="auto"/>
            </w:pPr>
            <w:r>
              <w:rPr>
                <w:sz w:val="18"/>
              </w:rPr>
              <w:t>After school, I go home and rest.</w:t>
            </w:r>
          </w:p>
        </w:tc>
        <w:tc>
          <w:tcPr>
            <w:tcW w:w="4592" w:type="dxa"/>
            <w:shd w:val="clear" w:color="auto" w:fill="F7FAFC"/>
            <w:tcMar>
              <w:top w:w="55" w:type="dxa"/>
              <w:left w:w="70" w:type="dxa"/>
              <w:bottom w:w="55" w:type="dxa"/>
              <w:right w:w="70" w:type="dxa"/>
            </w:tcMar>
            <w:vAlign w:val="center"/>
          </w:tcPr>
          <w:p w14:paraId="33C1DEF7">
            <w:pPr>
              <w:spacing w:after="0" w:line="240" w:lineRule="auto"/>
            </w:pPr>
            <w:r>
              <w:rPr>
                <w:sz w:val="18"/>
              </w:rPr>
              <w:t>Sau giờ học, mình về nhà và nghỉ ngơi.</w:t>
            </w:r>
          </w:p>
        </w:tc>
      </w:tr>
      <w:tr w14:paraId="7957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71A6182">
            <w:pPr>
              <w:spacing w:after="0" w:line="240" w:lineRule="auto"/>
              <w:jc w:val="center"/>
            </w:pPr>
            <w:r>
              <w:rPr>
                <w:sz w:val="18"/>
              </w:rPr>
              <w:t>3</w:t>
            </w:r>
          </w:p>
        </w:tc>
        <w:tc>
          <w:tcPr>
            <w:tcW w:w="4592" w:type="dxa"/>
            <w:tcMar>
              <w:top w:w="55" w:type="dxa"/>
              <w:left w:w="70" w:type="dxa"/>
              <w:bottom w:w="55" w:type="dxa"/>
              <w:right w:w="70" w:type="dxa"/>
            </w:tcMar>
            <w:vAlign w:val="center"/>
          </w:tcPr>
          <w:p w14:paraId="5A1B88A0">
            <w:pPr>
              <w:spacing w:after="0" w:line="240" w:lineRule="auto"/>
            </w:pPr>
            <w:r>
              <w:rPr>
                <w:sz w:val="18"/>
              </w:rPr>
              <w:t>I finish my homework before dinner.</w:t>
            </w:r>
          </w:p>
        </w:tc>
        <w:tc>
          <w:tcPr>
            <w:tcW w:w="4592" w:type="dxa"/>
            <w:tcMar>
              <w:top w:w="55" w:type="dxa"/>
              <w:left w:w="70" w:type="dxa"/>
              <w:bottom w:w="55" w:type="dxa"/>
              <w:right w:w="70" w:type="dxa"/>
            </w:tcMar>
            <w:vAlign w:val="center"/>
          </w:tcPr>
          <w:p w14:paraId="6D553824">
            <w:pPr>
              <w:spacing w:after="0" w:line="240" w:lineRule="auto"/>
            </w:pPr>
            <w:r>
              <w:rPr>
                <w:sz w:val="18"/>
              </w:rPr>
              <w:t>Mình làm xong bài tập trước bữa tối.</w:t>
            </w:r>
          </w:p>
        </w:tc>
      </w:tr>
      <w:tr w14:paraId="2B6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347E47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68144507">
            <w:pPr>
              <w:spacing w:after="0" w:line="240" w:lineRule="auto"/>
            </w:pPr>
            <w:r>
              <w:rPr>
                <w:sz w:val="18"/>
              </w:rPr>
              <w:t>Sometimes I help my mom cook.</w:t>
            </w:r>
          </w:p>
        </w:tc>
        <w:tc>
          <w:tcPr>
            <w:tcW w:w="4592" w:type="dxa"/>
            <w:shd w:val="clear" w:color="auto" w:fill="F7FAFC"/>
            <w:tcMar>
              <w:top w:w="55" w:type="dxa"/>
              <w:left w:w="70" w:type="dxa"/>
              <w:bottom w:w="55" w:type="dxa"/>
              <w:right w:w="70" w:type="dxa"/>
            </w:tcMar>
            <w:vAlign w:val="center"/>
          </w:tcPr>
          <w:p w14:paraId="6CA9064A">
            <w:pPr>
              <w:spacing w:after="0" w:line="240" w:lineRule="auto"/>
            </w:pPr>
            <w:r>
              <w:rPr>
                <w:sz w:val="18"/>
              </w:rPr>
              <w:t>Đôi khi mình giúp mẹ nấu ăn.</w:t>
            </w:r>
          </w:p>
        </w:tc>
      </w:tr>
      <w:tr w14:paraId="5CDB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9FC7324">
            <w:pPr>
              <w:spacing w:after="0" w:line="240" w:lineRule="auto"/>
              <w:jc w:val="center"/>
            </w:pPr>
            <w:r>
              <w:rPr>
                <w:sz w:val="18"/>
              </w:rPr>
              <w:t>5</w:t>
            </w:r>
          </w:p>
        </w:tc>
        <w:tc>
          <w:tcPr>
            <w:tcW w:w="4592" w:type="dxa"/>
            <w:tcMar>
              <w:top w:w="55" w:type="dxa"/>
              <w:left w:w="70" w:type="dxa"/>
              <w:bottom w:w="55" w:type="dxa"/>
              <w:right w:w="70" w:type="dxa"/>
            </w:tcMar>
            <w:vAlign w:val="center"/>
          </w:tcPr>
          <w:p w14:paraId="04D9D8BD">
            <w:pPr>
              <w:spacing w:after="0" w:line="240" w:lineRule="auto"/>
            </w:pPr>
            <w:r>
              <w:rPr>
                <w:sz w:val="18"/>
              </w:rPr>
              <w:t>I read or watch a cartoon after dinner.</w:t>
            </w:r>
          </w:p>
        </w:tc>
        <w:tc>
          <w:tcPr>
            <w:tcW w:w="4592" w:type="dxa"/>
            <w:tcMar>
              <w:top w:w="55" w:type="dxa"/>
              <w:left w:w="70" w:type="dxa"/>
              <w:bottom w:w="55" w:type="dxa"/>
              <w:right w:w="70" w:type="dxa"/>
            </w:tcMar>
            <w:vAlign w:val="center"/>
          </w:tcPr>
          <w:p w14:paraId="345C8807">
            <w:pPr>
              <w:spacing w:after="0" w:line="240" w:lineRule="auto"/>
            </w:pPr>
            <w:r>
              <w:rPr>
                <w:sz w:val="18"/>
              </w:rPr>
              <w:t>Mình đọc sách hoặc xem hoạt hình sau bữa tối.</w:t>
            </w:r>
          </w:p>
        </w:tc>
      </w:tr>
      <w:tr w14:paraId="3722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2FF06EC">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CB9650C">
            <w:pPr>
              <w:spacing w:after="0" w:line="240" w:lineRule="auto"/>
            </w:pPr>
            <w:r>
              <w:rPr>
                <w:sz w:val="18"/>
              </w:rPr>
              <w:t>I prepare my clothes for tomorrow.</w:t>
            </w:r>
          </w:p>
        </w:tc>
        <w:tc>
          <w:tcPr>
            <w:tcW w:w="4592" w:type="dxa"/>
            <w:shd w:val="clear" w:color="auto" w:fill="F7FAFC"/>
            <w:tcMar>
              <w:top w:w="55" w:type="dxa"/>
              <w:left w:w="70" w:type="dxa"/>
              <w:bottom w:w="55" w:type="dxa"/>
              <w:right w:w="70" w:type="dxa"/>
            </w:tcMar>
            <w:vAlign w:val="center"/>
          </w:tcPr>
          <w:p w14:paraId="1F666AFB">
            <w:pPr>
              <w:spacing w:after="0" w:line="240" w:lineRule="auto"/>
            </w:pPr>
            <w:r>
              <w:rPr>
                <w:sz w:val="18"/>
              </w:rPr>
              <w:t>Mình chuẩn bị quần áo cho ngày mai.</w:t>
            </w:r>
          </w:p>
        </w:tc>
      </w:tr>
      <w:tr w14:paraId="7EE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23CBDEC">
            <w:pPr>
              <w:spacing w:after="0" w:line="240" w:lineRule="auto"/>
              <w:jc w:val="center"/>
            </w:pPr>
            <w:r>
              <w:rPr>
                <w:sz w:val="18"/>
              </w:rPr>
              <w:t>7</w:t>
            </w:r>
          </w:p>
        </w:tc>
        <w:tc>
          <w:tcPr>
            <w:tcW w:w="4592" w:type="dxa"/>
            <w:tcMar>
              <w:top w:w="55" w:type="dxa"/>
              <w:left w:w="70" w:type="dxa"/>
              <w:bottom w:w="55" w:type="dxa"/>
              <w:right w:w="70" w:type="dxa"/>
            </w:tcMar>
            <w:vAlign w:val="center"/>
          </w:tcPr>
          <w:p w14:paraId="7F4EE704">
            <w:pPr>
              <w:spacing w:after="0" w:line="240" w:lineRule="auto"/>
            </w:pPr>
            <w:r>
              <w:rPr>
                <w:sz w:val="18"/>
              </w:rPr>
              <w:t>I go to bed at nine thirty.</w:t>
            </w:r>
          </w:p>
        </w:tc>
        <w:tc>
          <w:tcPr>
            <w:tcW w:w="4592" w:type="dxa"/>
            <w:tcMar>
              <w:top w:w="55" w:type="dxa"/>
              <w:left w:w="70" w:type="dxa"/>
              <w:bottom w:w="55" w:type="dxa"/>
              <w:right w:w="70" w:type="dxa"/>
            </w:tcMar>
            <w:vAlign w:val="center"/>
          </w:tcPr>
          <w:p w14:paraId="11016DF5">
            <w:pPr>
              <w:spacing w:after="0" w:line="240" w:lineRule="auto"/>
            </w:pPr>
            <w:r>
              <w:rPr>
                <w:sz w:val="18"/>
              </w:rPr>
              <w:t>Mình đi ngủ lúc chín giờ ba mươi.</w:t>
            </w:r>
          </w:p>
        </w:tc>
      </w:tr>
    </w:tbl>
    <w:tbl>
      <w:tblPr>
        <w:tblStyle w:val="12"/>
        <w:tblW w:w="0" w:type="auto"/>
        <w:jc w:val="center"/>
        <w:tblLayout w:type="autofit"/>
        <w:tblCellMar>
          <w:top w:w="0" w:type="dxa"/>
          <w:left w:w="108" w:type="dxa"/>
          <w:bottom w:w="0" w:type="dxa"/>
          <w:right w:w="108" w:type="dxa"/>
        </w:tblCellMar>
      </w:tblPr>
      <w:tblGrid>
        <w:gridCol w:w="10206"/>
      </w:tblGrid>
      <w:tr w14:paraId="29FD259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AF667EA">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6F980ACA">
      <w:pPr>
        <w:spacing w:after="40"/>
      </w:pPr>
    </w:p>
    <w:p w14:paraId="36E2C7AB">
      <w:pPr>
        <w:pStyle w:val="3"/>
      </w:pPr>
      <w:r>
        <w:t>Chủ đề 4. Sở thích và thể thao (Hobbies and Sports)</w:t>
      </w:r>
    </w:p>
    <w:p w14:paraId="3512AE55">
      <w:r>
        <w:rPr>
          <w:color w:val="555555"/>
          <w:sz w:val="19"/>
        </w:rPr>
        <w:t>Cách chia: 2 bài nhỏ. Tổng số câu: 14.</w:t>
      </w:r>
    </w:p>
    <w:p w14:paraId="28B6CA19">
      <w:pPr>
        <w:pStyle w:val="4"/>
      </w:pPr>
      <w:r>
        <w:t>Bài 1. Nói về sở thích (Talking About Hobbies)</w:t>
      </w:r>
    </w:p>
    <w:tbl>
      <w:tblPr>
        <w:tblStyle w:val="12"/>
        <w:tblW w:w="0" w:type="auto"/>
        <w:jc w:val="center"/>
        <w:tblLayout w:type="autofit"/>
        <w:tblCellMar>
          <w:top w:w="0" w:type="dxa"/>
          <w:left w:w="108" w:type="dxa"/>
          <w:bottom w:w="0" w:type="dxa"/>
          <w:right w:w="108" w:type="dxa"/>
        </w:tblCellMar>
      </w:tblPr>
      <w:tblGrid>
        <w:gridCol w:w="10206"/>
      </w:tblGrid>
      <w:tr w14:paraId="0426A72C">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773E50C">
            <w:pPr>
              <w:keepNext/>
              <w:spacing w:after="0"/>
            </w:pPr>
            <w:r>
              <w:rPr>
                <w:b/>
                <w:color w:val="1F4E79"/>
                <w:sz w:val="19"/>
              </w:rPr>
              <w:t xml:space="preserve">Lời mở đầu tự động: </w:t>
            </w:r>
            <w:r>
              <w:rPr>
                <w:b w:val="0"/>
                <w:sz w:val="19"/>
                <w:highlight w:val="none"/>
              </w:rPr>
              <w:t>Hello! Today, we will learn “Talking About Hobbies”.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3C4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9E80419">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4F2070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403759F">
            <w:pPr>
              <w:keepNext/>
              <w:jc w:val="center"/>
            </w:pPr>
            <w:r>
              <w:rPr>
                <w:b/>
                <w:sz w:val="18"/>
              </w:rPr>
              <w:t>Nghĩa tiếng Việt</w:t>
            </w:r>
          </w:p>
        </w:tc>
      </w:tr>
      <w:tr w14:paraId="4D2A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AF71C31">
            <w:pPr>
              <w:spacing w:after="0" w:line="240" w:lineRule="auto"/>
              <w:jc w:val="center"/>
            </w:pPr>
            <w:r>
              <w:rPr>
                <w:sz w:val="18"/>
              </w:rPr>
              <w:t>1</w:t>
            </w:r>
          </w:p>
        </w:tc>
        <w:tc>
          <w:tcPr>
            <w:tcW w:w="4592" w:type="dxa"/>
            <w:tcMar>
              <w:top w:w="55" w:type="dxa"/>
              <w:left w:w="70" w:type="dxa"/>
              <w:bottom w:w="55" w:type="dxa"/>
              <w:right w:w="70" w:type="dxa"/>
            </w:tcMar>
            <w:vAlign w:val="center"/>
          </w:tcPr>
          <w:p w14:paraId="65015938">
            <w:pPr>
              <w:spacing w:after="0" w:line="240" w:lineRule="auto"/>
            </w:pPr>
            <w:r>
              <w:rPr>
                <w:sz w:val="18"/>
              </w:rPr>
              <w:t>What do you like to do in your free time?</w:t>
            </w:r>
          </w:p>
        </w:tc>
        <w:tc>
          <w:tcPr>
            <w:tcW w:w="4592" w:type="dxa"/>
            <w:tcMar>
              <w:top w:w="55" w:type="dxa"/>
              <w:left w:w="70" w:type="dxa"/>
              <w:bottom w:w="55" w:type="dxa"/>
              <w:right w:w="70" w:type="dxa"/>
            </w:tcMar>
            <w:vAlign w:val="center"/>
          </w:tcPr>
          <w:p w14:paraId="7FC895E0">
            <w:pPr>
              <w:spacing w:after="0" w:line="240" w:lineRule="auto"/>
            </w:pPr>
            <w:r>
              <w:rPr>
                <w:sz w:val="18"/>
              </w:rPr>
              <w:t>Bạn thích làm gì khi rảnh?</w:t>
            </w:r>
          </w:p>
        </w:tc>
      </w:tr>
      <w:tr w14:paraId="2414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BF1B3F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292DA90">
            <w:pPr>
              <w:spacing w:after="0" w:line="240" w:lineRule="auto"/>
            </w:pPr>
            <w:r>
              <w:rPr>
                <w:sz w:val="18"/>
              </w:rPr>
              <w:t>I like drawing animals and flowers.</w:t>
            </w:r>
          </w:p>
        </w:tc>
        <w:tc>
          <w:tcPr>
            <w:tcW w:w="4592" w:type="dxa"/>
            <w:shd w:val="clear" w:color="auto" w:fill="F7FAFC"/>
            <w:tcMar>
              <w:top w:w="55" w:type="dxa"/>
              <w:left w:w="70" w:type="dxa"/>
              <w:bottom w:w="55" w:type="dxa"/>
              <w:right w:w="70" w:type="dxa"/>
            </w:tcMar>
            <w:vAlign w:val="center"/>
          </w:tcPr>
          <w:p w14:paraId="56D77E48">
            <w:pPr>
              <w:spacing w:after="0" w:line="240" w:lineRule="auto"/>
            </w:pPr>
            <w:r>
              <w:rPr>
                <w:sz w:val="18"/>
              </w:rPr>
              <w:t>Mình thích vẽ động vật và hoa.</w:t>
            </w:r>
          </w:p>
        </w:tc>
      </w:tr>
      <w:tr w14:paraId="7E0F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22436EB">
            <w:pPr>
              <w:spacing w:after="0" w:line="240" w:lineRule="auto"/>
              <w:jc w:val="center"/>
            </w:pPr>
            <w:r>
              <w:rPr>
                <w:sz w:val="18"/>
              </w:rPr>
              <w:t>3</w:t>
            </w:r>
          </w:p>
        </w:tc>
        <w:tc>
          <w:tcPr>
            <w:tcW w:w="4592" w:type="dxa"/>
            <w:tcMar>
              <w:top w:w="55" w:type="dxa"/>
              <w:left w:w="70" w:type="dxa"/>
              <w:bottom w:w="55" w:type="dxa"/>
              <w:right w:w="70" w:type="dxa"/>
            </w:tcMar>
            <w:vAlign w:val="center"/>
          </w:tcPr>
          <w:p w14:paraId="025BB103">
            <w:pPr>
              <w:spacing w:after="0" w:line="240" w:lineRule="auto"/>
            </w:pPr>
            <w:r>
              <w:rPr>
                <w:sz w:val="18"/>
              </w:rPr>
              <w:t>My brother enjoys building model cars.</w:t>
            </w:r>
          </w:p>
        </w:tc>
        <w:tc>
          <w:tcPr>
            <w:tcW w:w="4592" w:type="dxa"/>
            <w:tcMar>
              <w:top w:w="55" w:type="dxa"/>
              <w:left w:w="70" w:type="dxa"/>
              <w:bottom w:w="55" w:type="dxa"/>
              <w:right w:w="70" w:type="dxa"/>
            </w:tcMar>
            <w:vAlign w:val="center"/>
          </w:tcPr>
          <w:p w14:paraId="12A27930">
            <w:pPr>
              <w:spacing w:after="0" w:line="240" w:lineRule="auto"/>
            </w:pPr>
            <w:r>
              <w:rPr>
                <w:sz w:val="18"/>
              </w:rPr>
              <w:t>Anh trai mình thích lắp mô hình ô tô.</w:t>
            </w:r>
          </w:p>
        </w:tc>
      </w:tr>
      <w:tr w14:paraId="60ED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383738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4F3BD03">
            <w:pPr>
              <w:spacing w:after="0" w:line="240" w:lineRule="auto"/>
            </w:pPr>
            <w:r>
              <w:rPr>
                <w:sz w:val="18"/>
              </w:rPr>
              <w:t>I practice the piano three times a week.</w:t>
            </w:r>
          </w:p>
        </w:tc>
        <w:tc>
          <w:tcPr>
            <w:tcW w:w="4592" w:type="dxa"/>
            <w:shd w:val="clear" w:color="auto" w:fill="F7FAFC"/>
            <w:tcMar>
              <w:top w:w="55" w:type="dxa"/>
              <w:left w:w="70" w:type="dxa"/>
              <w:bottom w:w="55" w:type="dxa"/>
              <w:right w:w="70" w:type="dxa"/>
            </w:tcMar>
            <w:vAlign w:val="center"/>
          </w:tcPr>
          <w:p w14:paraId="35A6F40E">
            <w:pPr>
              <w:spacing w:after="0" w:line="240" w:lineRule="auto"/>
            </w:pPr>
            <w:r>
              <w:rPr>
                <w:sz w:val="18"/>
              </w:rPr>
              <w:t>Mình luyện đàn piano ba lần một tuần.</w:t>
            </w:r>
          </w:p>
        </w:tc>
      </w:tr>
      <w:tr w14:paraId="294F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72E037A">
            <w:pPr>
              <w:spacing w:after="0" w:line="240" w:lineRule="auto"/>
              <w:jc w:val="center"/>
            </w:pPr>
            <w:r>
              <w:rPr>
                <w:sz w:val="18"/>
              </w:rPr>
              <w:t>5</w:t>
            </w:r>
          </w:p>
        </w:tc>
        <w:tc>
          <w:tcPr>
            <w:tcW w:w="4592" w:type="dxa"/>
            <w:tcMar>
              <w:top w:w="55" w:type="dxa"/>
              <w:left w:w="70" w:type="dxa"/>
              <w:bottom w:w="55" w:type="dxa"/>
              <w:right w:w="70" w:type="dxa"/>
            </w:tcMar>
            <w:vAlign w:val="center"/>
          </w:tcPr>
          <w:p w14:paraId="5B48242E">
            <w:pPr>
              <w:spacing w:after="0" w:line="240" w:lineRule="auto"/>
            </w:pPr>
            <w:r>
              <w:rPr>
                <w:sz w:val="18"/>
              </w:rPr>
              <w:t>Reading helps me learn new things.</w:t>
            </w:r>
          </w:p>
        </w:tc>
        <w:tc>
          <w:tcPr>
            <w:tcW w:w="4592" w:type="dxa"/>
            <w:tcMar>
              <w:top w:w="55" w:type="dxa"/>
              <w:left w:w="70" w:type="dxa"/>
              <w:bottom w:w="55" w:type="dxa"/>
              <w:right w:w="70" w:type="dxa"/>
            </w:tcMar>
            <w:vAlign w:val="center"/>
          </w:tcPr>
          <w:p w14:paraId="79A0CFC6">
            <w:pPr>
              <w:spacing w:after="0" w:line="240" w:lineRule="auto"/>
            </w:pPr>
            <w:r>
              <w:rPr>
                <w:sz w:val="18"/>
              </w:rPr>
              <w:t>Đọc sách giúp mình học điều mới.</w:t>
            </w:r>
          </w:p>
        </w:tc>
      </w:tr>
      <w:tr w14:paraId="0739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91A8B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701C8BA">
            <w:pPr>
              <w:spacing w:after="0" w:line="240" w:lineRule="auto"/>
            </w:pPr>
            <w:r>
              <w:rPr>
                <w:sz w:val="18"/>
              </w:rPr>
              <w:t>I collect postcards from different places.</w:t>
            </w:r>
          </w:p>
        </w:tc>
        <w:tc>
          <w:tcPr>
            <w:tcW w:w="4592" w:type="dxa"/>
            <w:shd w:val="clear" w:color="auto" w:fill="F7FAFC"/>
            <w:tcMar>
              <w:top w:w="55" w:type="dxa"/>
              <w:left w:w="70" w:type="dxa"/>
              <w:bottom w:w="55" w:type="dxa"/>
              <w:right w:w="70" w:type="dxa"/>
            </w:tcMar>
            <w:vAlign w:val="center"/>
          </w:tcPr>
          <w:p w14:paraId="6A7E380C">
            <w:pPr>
              <w:spacing w:after="0" w:line="240" w:lineRule="auto"/>
            </w:pPr>
            <w:r>
              <w:rPr>
                <w:sz w:val="18"/>
              </w:rPr>
              <w:t>Mình sưu tầm bưu thiếp từ nhiều nơi.</w:t>
            </w:r>
          </w:p>
        </w:tc>
      </w:tr>
      <w:tr w14:paraId="05C2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37C39AC">
            <w:pPr>
              <w:spacing w:after="0" w:line="240" w:lineRule="auto"/>
              <w:jc w:val="center"/>
            </w:pPr>
            <w:r>
              <w:rPr>
                <w:sz w:val="18"/>
              </w:rPr>
              <w:t>7</w:t>
            </w:r>
          </w:p>
        </w:tc>
        <w:tc>
          <w:tcPr>
            <w:tcW w:w="4592" w:type="dxa"/>
            <w:tcMar>
              <w:top w:w="55" w:type="dxa"/>
              <w:left w:w="70" w:type="dxa"/>
              <w:bottom w:w="55" w:type="dxa"/>
              <w:right w:w="70" w:type="dxa"/>
            </w:tcMar>
            <w:vAlign w:val="center"/>
          </w:tcPr>
          <w:p w14:paraId="3FBD3AB9">
            <w:pPr>
              <w:spacing w:after="0" w:line="240" w:lineRule="auto"/>
            </w:pPr>
            <w:r>
              <w:rPr>
                <w:sz w:val="18"/>
              </w:rPr>
              <w:t>Hobbies make my free time more fun.</w:t>
            </w:r>
          </w:p>
        </w:tc>
        <w:tc>
          <w:tcPr>
            <w:tcW w:w="4592" w:type="dxa"/>
            <w:tcMar>
              <w:top w:w="55" w:type="dxa"/>
              <w:left w:w="70" w:type="dxa"/>
              <w:bottom w:w="55" w:type="dxa"/>
              <w:right w:w="70" w:type="dxa"/>
            </w:tcMar>
            <w:vAlign w:val="center"/>
          </w:tcPr>
          <w:p w14:paraId="5982B0BC">
            <w:pPr>
              <w:spacing w:after="0" w:line="240" w:lineRule="auto"/>
            </w:pPr>
            <w:r>
              <w:rPr>
                <w:sz w:val="18"/>
              </w:rPr>
              <w:t>Sở thích làm thời gian rảnh của mình vui hơn.</w:t>
            </w:r>
          </w:p>
        </w:tc>
      </w:tr>
    </w:tbl>
    <w:tbl>
      <w:tblPr>
        <w:tblStyle w:val="12"/>
        <w:tblW w:w="0" w:type="auto"/>
        <w:jc w:val="center"/>
        <w:tblLayout w:type="autofit"/>
        <w:tblCellMar>
          <w:top w:w="0" w:type="dxa"/>
          <w:left w:w="108" w:type="dxa"/>
          <w:bottom w:w="0" w:type="dxa"/>
          <w:right w:w="108" w:type="dxa"/>
        </w:tblCellMar>
      </w:tblPr>
      <w:tblGrid>
        <w:gridCol w:w="10206"/>
      </w:tblGrid>
      <w:tr w14:paraId="4210B47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41E863E">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15E81F10">
      <w:pPr>
        <w:spacing w:after="40"/>
      </w:pPr>
    </w:p>
    <w:p w14:paraId="04FC5686">
      <w:pPr>
        <w:pStyle w:val="4"/>
      </w:pPr>
      <w:r>
        <w:t>Bài 2. Rủ bạn chơi thể thao (Inviting a Friend to Play Sports)</w:t>
      </w:r>
    </w:p>
    <w:tbl>
      <w:tblPr>
        <w:tblStyle w:val="12"/>
        <w:tblW w:w="0" w:type="auto"/>
        <w:jc w:val="center"/>
        <w:tblLayout w:type="autofit"/>
        <w:tblCellMar>
          <w:top w:w="0" w:type="dxa"/>
          <w:left w:w="108" w:type="dxa"/>
          <w:bottom w:w="0" w:type="dxa"/>
          <w:right w:w="108" w:type="dxa"/>
        </w:tblCellMar>
      </w:tblPr>
      <w:tblGrid>
        <w:gridCol w:w="10206"/>
      </w:tblGrid>
      <w:tr w14:paraId="3223CB6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F8FFE83">
            <w:pPr>
              <w:keepNext/>
              <w:spacing w:after="0"/>
            </w:pPr>
            <w:r>
              <w:rPr>
                <w:b/>
                <w:color w:val="1F4E79"/>
                <w:sz w:val="19"/>
              </w:rPr>
              <w:t xml:space="preserve">Lời mở đầu tự động: </w:t>
            </w:r>
            <w:r>
              <w:rPr>
                <w:b w:val="0"/>
                <w:sz w:val="19"/>
                <w:highlight w:val="none"/>
              </w:rPr>
              <w:t>Hello! Today, we will learn “Inviting a Friend to Play Sports”.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8A8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23EB96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B5CA5B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C4D9DB8">
            <w:pPr>
              <w:keepNext/>
              <w:jc w:val="center"/>
            </w:pPr>
            <w:r>
              <w:rPr>
                <w:b/>
                <w:sz w:val="18"/>
              </w:rPr>
              <w:t>Nghĩa tiếng Việt</w:t>
            </w:r>
          </w:p>
        </w:tc>
      </w:tr>
      <w:tr w14:paraId="5B3D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679267">
            <w:pPr>
              <w:spacing w:after="0" w:line="240" w:lineRule="auto"/>
              <w:jc w:val="center"/>
            </w:pPr>
            <w:r>
              <w:rPr>
                <w:sz w:val="18"/>
              </w:rPr>
              <w:t>1</w:t>
            </w:r>
          </w:p>
        </w:tc>
        <w:tc>
          <w:tcPr>
            <w:tcW w:w="4592" w:type="dxa"/>
            <w:tcMar>
              <w:top w:w="55" w:type="dxa"/>
              <w:left w:w="70" w:type="dxa"/>
              <w:bottom w:w="55" w:type="dxa"/>
              <w:right w:w="70" w:type="dxa"/>
            </w:tcMar>
            <w:vAlign w:val="center"/>
          </w:tcPr>
          <w:p w14:paraId="36682088">
            <w:pPr>
              <w:spacing w:after="0" w:line="240" w:lineRule="auto"/>
            </w:pPr>
            <w:r>
              <w:rPr>
                <w:sz w:val="18"/>
              </w:rPr>
              <w:t>Do you want to play badminton after school?</w:t>
            </w:r>
          </w:p>
        </w:tc>
        <w:tc>
          <w:tcPr>
            <w:tcW w:w="4592" w:type="dxa"/>
            <w:tcMar>
              <w:top w:w="55" w:type="dxa"/>
              <w:left w:w="70" w:type="dxa"/>
              <w:bottom w:w="55" w:type="dxa"/>
              <w:right w:w="70" w:type="dxa"/>
            </w:tcMar>
            <w:vAlign w:val="center"/>
          </w:tcPr>
          <w:p w14:paraId="53B4D433">
            <w:pPr>
              <w:spacing w:after="0" w:line="240" w:lineRule="auto"/>
            </w:pPr>
            <w:r>
              <w:rPr>
                <w:sz w:val="18"/>
              </w:rPr>
              <w:t>Bạn có muốn chơi cầu lông sau giờ học không?</w:t>
            </w:r>
          </w:p>
        </w:tc>
      </w:tr>
      <w:tr w14:paraId="1B12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5D8529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6E648C5">
            <w:pPr>
              <w:spacing w:after="0" w:line="240" w:lineRule="auto"/>
            </w:pPr>
            <w:r>
              <w:rPr>
                <w:sz w:val="18"/>
              </w:rPr>
              <w:t>Yes, that sounds great.</w:t>
            </w:r>
          </w:p>
        </w:tc>
        <w:tc>
          <w:tcPr>
            <w:tcW w:w="4592" w:type="dxa"/>
            <w:shd w:val="clear" w:color="auto" w:fill="F7FAFC"/>
            <w:tcMar>
              <w:top w:w="55" w:type="dxa"/>
              <w:left w:w="70" w:type="dxa"/>
              <w:bottom w:w="55" w:type="dxa"/>
              <w:right w:w="70" w:type="dxa"/>
            </w:tcMar>
            <w:vAlign w:val="center"/>
          </w:tcPr>
          <w:p w14:paraId="3B829172">
            <w:pPr>
              <w:spacing w:after="0" w:line="240" w:lineRule="auto"/>
            </w:pPr>
            <w:r>
              <w:rPr>
                <w:sz w:val="18"/>
              </w:rPr>
              <w:t>Có, nghe hay đấy.</w:t>
            </w:r>
          </w:p>
        </w:tc>
      </w:tr>
      <w:tr w14:paraId="26DA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4BC12E1">
            <w:pPr>
              <w:spacing w:after="0" w:line="240" w:lineRule="auto"/>
              <w:jc w:val="center"/>
            </w:pPr>
            <w:r>
              <w:rPr>
                <w:sz w:val="18"/>
              </w:rPr>
              <w:t>3</w:t>
            </w:r>
          </w:p>
        </w:tc>
        <w:tc>
          <w:tcPr>
            <w:tcW w:w="4592" w:type="dxa"/>
            <w:tcMar>
              <w:top w:w="55" w:type="dxa"/>
              <w:left w:w="70" w:type="dxa"/>
              <w:bottom w:w="55" w:type="dxa"/>
              <w:right w:w="70" w:type="dxa"/>
            </w:tcMar>
            <w:vAlign w:val="center"/>
          </w:tcPr>
          <w:p w14:paraId="2E2D1BCE">
            <w:pPr>
              <w:spacing w:after="0" w:line="240" w:lineRule="auto"/>
            </w:pPr>
            <w:r>
              <w:rPr>
                <w:sz w:val="18"/>
              </w:rPr>
              <w:t>Let’s meet at the park at five.</w:t>
            </w:r>
          </w:p>
        </w:tc>
        <w:tc>
          <w:tcPr>
            <w:tcW w:w="4592" w:type="dxa"/>
            <w:tcMar>
              <w:top w:w="55" w:type="dxa"/>
              <w:left w:w="70" w:type="dxa"/>
              <w:bottom w:w="55" w:type="dxa"/>
              <w:right w:w="70" w:type="dxa"/>
            </w:tcMar>
            <w:vAlign w:val="center"/>
          </w:tcPr>
          <w:p w14:paraId="13906E0D">
            <w:pPr>
              <w:spacing w:after="0" w:line="240" w:lineRule="auto"/>
            </w:pPr>
            <w:r>
              <w:rPr>
                <w:sz w:val="18"/>
              </w:rPr>
              <w:t>Chúng ta gặp ở công viên lúc năm giờ nhé.</w:t>
            </w:r>
          </w:p>
        </w:tc>
      </w:tr>
      <w:tr w14:paraId="09C5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F7B561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9A2E4A2">
            <w:pPr>
              <w:spacing w:after="0" w:line="240" w:lineRule="auto"/>
            </w:pPr>
            <w:r>
              <w:rPr>
                <w:sz w:val="18"/>
              </w:rPr>
              <w:t>Please bring your racket.</w:t>
            </w:r>
          </w:p>
        </w:tc>
        <w:tc>
          <w:tcPr>
            <w:tcW w:w="4592" w:type="dxa"/>
            <w:shd w:val="clear" w:color="auto" w:fill="F7FAFC"/>
            <w:tcMar>
              <w:top w:w="55" w:type="dxa"/>
              <w:left w:w="70" w:type="dxa"/>
              <w:bottom w:w="55" w:type="dxa"/>
              <w:right w:w="70" w:type="dxa"/>
            </w:tcMar>
            <w:vAlign w:val="center"/>
          </w:tcPr>
          <w:p w14:paraId="6929F5BD">
            <w:pPr>
              <w:spacing w:after="0" w:line="240" w:lineRule="auto"/>
            </w:pPr>
            <w:r>
              <w:rPr>
                <w:sz w:val="18"/>
              </w:rPr>
              <w:t>Bạn nhớ mang theo vợt nhé.</w:t>
            </w:r>
          </w:p>
        </w:tc>
      </w:tr>
      <w:tr w14:paraId="3FD0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552350">
            <w:pPr>
              <w:spacing w:after="0" w:line="240" w:lineRule="auto"/>
              <w:jc w:val="center"/>
            </w:pPr>
            <w:r>
              <w:rPr>
                <w:sz w:val="18"/>
              </w:rPr>
              <w:t>5</w:t>
            </w:r>
          </w:p>
        </w:tc>
        <w:tc>
          <w:tcPr>
            <w:tcW w:w="4592" w:type="dxa"/>
            <w:tcMar>
              <w:top w:w="55" w:type="dxa"/>
              <w:left w:w="70" w:type="dxa"/>
              <w:bottom w:w="55" w:type="dxa"/>
              <w:right w:w="70" w:type="dxa"/>
            </w:tcMar>
            <w:vAlign w:val="center"/>
          </w:tcPr>
          <w:p w14:paraId="5338ADE5">
            <w:pPr>
              <w:spacing w:after="0" w:line="240" w:lineRule="auto"/>
            </w:pPr>
            <w:r>
              <w:rPr>
                <w:sz w:val="18"/>
              </w:rPr>
              <w:t>I can bring the shuttlecocks.</w:t>
            </w:r>
          </w:p>
        </w:tc>
        <w:tc>
          <w:tcPr>
            <w:tcW w:w="4592" w:type="dxa"/>
            <w:tcMar>
              <w:top w:w="55" w:type="dxa"/>
              <w:left w:w="70" w:type="dxa"/>
              <w:bottom w:w="55" w:type="dxa"/>
              <w:right w:w="70" w:type="dxa"/>
            </w:tcMar>
            <w:vAlign w:val="center"/>
          </w:tcPr>
          <w:p w14:paraId="40741185">
            <w:pPr>
              <w:spacing w:after="0" w:line="240" w:lineRule="auto"/>
            </w:pPr>
            <w:r>
              <w:rPr>
                <w:sz w:val="18"/>
              </w:rPr>
              <w:t>Mình có thể mang cầu.</w:t>
            </w:r>
          </w:p>
        </w:tc>
      </w:tr>
      <w:tr w14:paraId="6910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B60137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FD7F441">
            <w:pPr>
              <w:spacing w:after="0" w:line="240" w:lineRule="auto"/>
            </w:pPr>
            <w:r>
              <w:rPr>
                <w:sz w:val="18"/>
              </w:rPr>
              <w:t>We should warm up before playing.</w:t>
            </w:r>
          </w:p>
        </w:tc>
        <w:tc>
          <w:tcPr>
            <w:tcW w:w="4592" w:type="dxa"/>
            <w:shd w:val="clear" w:color="auto" w:fill="F7FAFC"/>
            <w:tcMar>
              <w:top w:w="55" w:type="dxa"/>
              <w:left w:w="70" w:type="dxa"/>
              <w:bottom w:w="55" w:type="dxa"/>
              <w:right w:w="70" w:type="dxa"/>
            </w:tcMar>
            <w:vAlign w:val="center"/>
          </w:tcPr>
          <w:p w14:paraId="5AC23FA6">
            <w:pPr>
              <w:spacing w:after="0" w:line="240" w:lineRule="auto"/>
            </w:pPr>
            <w:r>
              <w:rPr>
                <w:sz w:val="18"/>
              </w:rPr>
              <w:t>Chúng ta nên khởi động trước khi chơi.</w:t>
            </w:r>
          </w:p>
        </w:tc>
      </w:tr>
      <w:tr w14:paraId="3A0C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D2D08D4">
            <w:pPr>
              <w:spacing w:after="0" w:line="240" w:lineRule="auto"/>
              <w:jc w:val="center"/>
            </w:pPr>
            <w:r>
              <w:rPr>
                <w:sz w:val="18"/>
              </w:rPr>
              <w:t>7</w:t>
            </w:r>
          </w:p>
        </w:tc>
        <w:tc>
          <w:tcPr>
            <w:tcW w:w="4592" w:type="dxa"/>
            <w:tcMar>
              <w:top w:w="55" w:type="dxa"/>
              <w:left w:w="70" w:type="dxa"/>
              <w:bottom w:w="55" w:type="dxa"/>
              <w:right w:w="70" w:type="dxa"/>
            </w:tcMar>
            <w:vAlign w:val="center"/>
          </w:tcPr>
          <w:p w14:paraId="03B8903A">
            <w:pPr>
              <w:spacing w:after="0" w:line="240" w:lineRule="auto"/>
            </w:pPr>
            <w:r>
              <w:rPr>
                <w:sz w:val="18"/>
              </w:rPr>
              <w:t>That was a fun game.</w:t>
            </w:r>
          </w:p>
        </w:tc>
        <w:tc>
          <w:tcPr>
            <w:tcW w:w="4592" w:type="dxa"/>
            <w:tcMar>
              <w:top w:w="55" w:type="dxa"/>
              <w:left w:w="70" w:type="dxa"/>
              <w:bottom w:w="55" w:type="dxa"/>
              <w:right w:w="70" w:type="dxa"/>
            </w:tcMar>
            <w:vAlign w:val="center"/>
          </w:tcPr>
          <w:p w14:paraId="5A81A110">
            <w:pPr>
              <w:spacing w:after="0" w:line="240" w:lineRule="auto"/>
            </w:pPr>
            <w:r>
              <w:rPr>
                <w:sz w:val="18"/>
              </w:rPr>
              <w:t>Trận đấu vừa rồi rất vui.</w:t>
            </w:r>
          </w:p>
        </w:tc>
      </w:tr>
    </w:tbl>
    <w:tbl>
      <w:tblPr>
        <w:tblStyle w:val="12"/>
        <w:tblW w:w="0" w:type="auto"/>
        <w:jc w:val="center"/>
        <w:tblLayout w:type="autofit"/>
        <w:tblCellMar>
          <w:top w:w="0" w:type="dxa"/>
          <w:left w:w="108" w:type="dxa"/>
          <w:bottom w:w="0" w:type="dxa"/>
          <w:right w:w="108" w:type="dxa"/>
        </w:tblCellMar>
      </w:tblPr>
      <w:tblGrid>
        <w:gridCol w:w="10206"/>
      </w:tblGrid>
      <w:tr w14:paraId="75A5AD9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8E71F3A">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70024D0E">
      <w:pPr>
        <w:spacing w:after="40"/>
      </w:pPr>
    </w:p>
    <w:p w14:paraId="2352F704">
      <w:pPr>
        <w:pStyle w:val="3"/>
      </w:pPr>
      <w:r>
        <w:t>Chủ đề 5. Con giúp đỡ gia đình (Helping at Home)</w:t>
      </w:r>
    </w:p>
    <w:p w14:paraId="40DB21B4">
      <w:r>
        <w:rPr>
          <w:color w:val="555555"/>
          <w:sz w:val="19"/>
        </w:rPr>
        <w:t>Cách chia: 2 bài nhỏ. Tổng số câu: 14.</w:t>
      </w:r>
    </w:p>
    <w:p w14:paraId="31A8DAA5">
      <w:pPr>
        <w:pStyle w:val="4"/>
      </w:pPr>
      <w:r>
        <w:t>Bài 1. Các việc nhà (Household Chores)</w:t>
      </w:r>
    </w:p>
    <w:tbl>
      <w:tblPr>
        <w:tblStyle w:val="12"/>
        <w:tblW w:w="0" w:type="auto"/>
        <w:jc w:val="center"/>
        <w:tblLayout w:type="autofit"/>
        <w:tblCellMar>
          <w:top w:w="0" w:type="dxa"/>
          <w:left w:w="108" w:type="dxa"/>
          <w:bottom w:w="0" w:type="dxa"/>
          <w:right w:w="108" w:type="dxa"/>
        </w:tblCellMar>
      </w:tblPr>
      <w:tblGrid>
        <w:gridCol w:w="10206"/>
      </w:tblGrid>
      <w:tr w14:paraId="585C190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5D8C721">
            <w:pPr>
              <w:keepNext/>
              <w:spacing w:after="0"/>
            </w:pPr>
            <w:r>
              <w:rPr>
                <w:b/>
                <w:color w:val="1F4E79"/>
                <w:sz w:val="19"/>
              </w:rPr>
              <w:t xml:space="preserve">Lời mở đầu tự động: </w:t>
            </w:r>
            <w:r>
              <w:rPr>
                <w:b w:val="0"/>
                <w:sz w:val="19"/>
                <w:highlight w:val="none"/>
              </w:rPr>
              <w:t>Hello! Today, we will learn “Household Chores”.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56A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037F0E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D22FC2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23063A0">
            <w:pPr>
              <w:keepNext/>
              <w:jc w:val="center"/>
            </w:pPr>
            <w:r>
              <w:rPr>
                <w:b/>
                <w:sz w:val="18"/>
              </w:rPr>
              <w:t>Nghĩa tiếng Việt</w:t>
            </w:r>
          </w:p>
        </w:tc>
      </w:tr>
      <w:tr w14:paraId="1172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70E5B8E">
            <w:pPr>
              <w:spacing w:after="0" w:line="240" w:lineRule="auto"/>
              <w:jc w:val="center"/>
            </w:pPr>
            <w:r>
              <w:rPr>
                <w:sz w:val="18"/>
              </w:rPr>
              <w:t>1</w:t>
            </w:r>
          </w:p>
        </w:tc>
        <w:tc>
          <w:tcPr>
            <w:tcW w:w="4592" w:type="dxa"/>
            <w:tcMar>
              <w:top w:w="55" w:type="dxa"/>
              <w:left w:w="70" w:type="dxa"/>
              <w:bottom w:w="55" w:type="dxa"/>
              <w:right w:w="70" w:type="dxa"/>
            </w:tcMar>
            <w:vAlign w:val="center"/>
          </w:tcPr>
          <w:p w14:paraId="5CDB476D">
            <w:pPr>
              <w:spacing w:after="0" w:line="240" w:lineRule="auto"/>
            </w:pPr>
            <w:r>
              <w:rPr>
                <w:sz w:val="18"/>
              </w:rPr>
              <w:t>I make my bed every morning.</w:t>
            </w:r>
          </w:p>
        </w:tc>
        <w:tc>
          <w:tcPr>
            <w:tcW w:w="4592" w:type="dxa"/>
            <w:tcMar>
              <w:top w:w="55" w:type="dxa"/>
              <w:left w:w="70" w:type="dxa"/>
              <w:bottom w:w="55" w:type="dxa"/>
              <w:right w:w="70" w:type="dxa"/>
            </w:tcMar>
            <w:vAlign w:val="center"/>
          </w:tcPr>
          <w:p w14:paraId="63500F91">
            <w:pPr>
              <w:spacing w:after="0" w:line="240" w:lineRule="auto"/>
            </w:pPr>
            <w:r>
              <w:rPr>
                <w:sz w:val="18"/>
              </w:rPr>
              <w:t>Mình dọn giường mỗi sáng.</w:t>
            </w:r>
          </w:p>
        </w:tc>
      </w:tr>
      <w:tr w14:paraId="7316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EA583F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EC4F8F9">
            <w:pPr>
              <w:spacing w:after="0" w:line="240" w:lineRule="auto"/>
            </w:pPr>
            <w:r>
              <w:rPr>
                <w:sz w:val="18"/>
              </w:rPr>
              <w:t>I put my dirty clothes in the basket.</w:t>
            </w:r>
          </w:p>
        </w:tc>
        <w:tc>
          <w:tcPr>
            <w:tcW w:w="4592" w:type="dxa"/>
            <w:shd w:val="clear" w:color="auto" w:fill="F7FAFC"/>
            <w:tcMar>
              <w:top w:w="55" w:type="dxa"/>
              <w:left w:w="70" w:type="dxa"/>
              <w:bottom w:w="55" w:type="dxa"/>
              <w:right w:w="70" w:type="dxa"/>
            </w:tcMar>
            <w:vAlign w:val="center"/>
          </w:tcPr>
          <w:p w14:paraId="35901231">
            <w:pPr>
              <w:spacing w:after="0" w:line="240" w:lineRule="auto"/>
            </w:pPr>
            <w:r>
              <w:rPr>
                <w:sz w:val="18"/>
              </w:rPr>
              <w:t>Mình bỏ quần áo bẩn vào giỏ.</w:t>
            </w:r>
          </w:p>
        </w:tc>
      </w:tr>
      <w:tr w14:paraId="1E13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B2928BD">
            <w:pPr>
              <w:spacing w:after="0" w:line="240" w:lineRule="auto"/>
              <w:jc w:val="center"/>
            </w:pPr>
            <w:r>
              <w:rPr>
                <w:sz w:val="18"/>
              </w:rPr>
              <w:t>3</w:t>
            </w:r>
          </w:p>
        </w:tc>
        <w:tc>
          <w:tcPr>
            <w:tcW w:w="4592" w:type="dxa"/>
            <w:tcMar>
              <w:top w:w="55" w:type="dxa"/>
              <w:left w:w="70" w:type="dxa"/>
              <w:bottom w:w="55" w:type="dxa"/>
              <w:right w:w="70" w:type="dxa"/>
            </w:tcMar>
            <w:vAlign w:val="center"/>
          </w:tcPr>
          <w:p w14:paraId="050CC4FD">
            <w:pPr>
              <w:spacing w:after="0" w:line="240" w:lineRule="auto"/>
            </w:pPr>
            <w:r>
              <w:rPr>
                <w:sz w:val="18"/>
              </w:rPr>
              <w:t>I sweep the floor after dinner.</w:t>
            </w:r>
          </w:p>
        </w:tc>
        <w:tc>
          <w:tcPr>
            <w:tcW w:w="4592" w:type="dxa"/>
            <w:tcMar>
              <w:top w:w="55" w:type="dxa"/>
              <w:left w:w="70" w:type="dxa"/>
              <w:bottom w:w="55" w:type="dxa"/>
              <w:right w:w="70" w:type="dxa"/>
            </w:tcMar>
            <w:vAlign w:val="center"/>
          </w:tcPr>
          <w:p w14:paraId="55EDC7B8">
            <w:pPr>
              <w:spacing w:after="0" w:line="240" w:lineRule="auto"/>
            </w:pPr>
            <w:r>
              <w:rPr>
                <w:sz w:val="18"/>
              </w:rPr>
              <w:t>Mình quét nhà sau bữa tối.</w:t>
            </w:r>
          </w:p>
        </w:tc>
      </w:tr>
      <w:tr w14:paraId="0910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785AEB5">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E8C4060">
            <w:pPr>
              <w:spacing w:after="0" w:line="240" w:lineRule="auto"/>
            </w:pPr>
            <w:r>
              <w:rPr>
                <w:sz w:val="18"/>
              </w:rPr>
              <w:t>My sister waters the plants.</w:t>
            </w:r>
          </w:p>
        </w:tc>
        <w:tc>
          <w:tcPr>
            <w:tcW w:w="4592" w:type="dxa"/>
            <w:shd w:val="clear" w:color="auto" w:fill="F7FAFC"/>
            <w:tcMar>
              <w:top w:w="55" w:type="dxa"/>
              <w:left w:w="70" w:type="dxa"/>
              <w:bottom w:w="55" w:type="dxa"/>
              <w:right w:w="70" w:type="dxa"/>
            </w:tcMar>
            <w:vAlign w:val="center"/>
          </w:tcPr>
          <w:p w14:paraId="458E8EFF">
            <w:pPr>
              <w:spacing w:after="0" w:line="240" w:lineRule="auto"/>
            </w:pPr>
            <w:r>
              <w:rPr>
                <w:sz w:val="18"/>
              </w:rPr>
              <w:t>Chị gái mình tưới cây.</w:t>
            </w:r>
          </w:p>
        </w:tc>
      </w:tr>
      <w:tr w14:paraId="22B5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6D80E1">
            <w:pPr>
              <w:spacing w:after="0" w:line="240" w:lineRule="auto"/>
              <w:jc w:val="center"/>
            </w:pPr>
            <w:r>
              <w:rPr>
                <w:sz w:val="18"/>
              </w:rPr>
              <w:t>5</w:t>
            </w:r>
          </w:p>
        </w:tc>
        <w:tc>
          <w:tcPr>
            <w:tcW w:w="4592" w:type="dxa"/>
            <w:tcMar>
              <w:top w:w="55" w:type="dxa"/>
              <w:left w:w="70" w:type="dxa"/>
              <w:bottom w:w="55" w:type="dxa"/>
              <w:right w:w="70" w:type="dxa"/>
            </w:tcMar>
            <w:vAlign w:val="center"/>
          </w:tcPr>
          <w:p w14:paraId="06F614A7">
            <w:pPr>
              <w:spacing w:after="0" w:line="240" w:lineRule="auto"/>
            </w:pPr>
            <w:r>
              <w:rPr>
                <w:sz w:val="18"/>
              </w:rPr>
              <w:t>My brother takes out the trash.</w:t>
            </w:r>
          </w:p>
        </w:tc>
        <w:tc>
          <w:tcPr>
            <w:tcW w:w="4592" w:type="dxa"/>
            <w:tcMar>
              <w:top w:w="55" w:type="dxa"/>
              <w:left w:w="70" w:type="dxa"/>
              <w:bottom w:w="55" w:type="dxa"/>
              <w:right w:w="70" w:type="dxa"/>
            </w:tcMar>
            <w:vAlign w:val="center"/>
          </w:tcPr>
          <w:p w14:paraId="29830723">
            <w:pPr>
              <w:spacing w:after="0" w:line="240" w:lineRule="auto"/>
              <w:rPr>
                <w:lang w:val="fr-FR"/>
              </w:rPr>
            </w:pPr>
            <w:r>
              <w:rPr>
                <w:sz w:val="18"/>
                <w:lang w:val="fr-FR"/>
              </w:rPr>
              <w:t>Anh trai mình mang rác ra ngoài.</w:t>
            </w:r>
          </w:p>
        </w:tc>
      </w:tr>
      <w:tr w14:paraId="1059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AEC0BC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C8DB2A8">
            <w:pPr>
              <w:spacing w:after="0" w:line="240" w:lineRule="auto"/>
            </w:pPr>
            <w:r>
              <w:rPr>
                <w:sz w:val="18"/>
              </w:rPr>
              <w:t>We clean our rooms on Saturday.</w:t>
            </w:r>
          </w:p>
        </w:tc>
        <w:tc>
          <w:tcPr>
            <w:tcW w:w="4592" w:type="dxa"/>
            <w:shd w:val="clear" w:color="auto" w:fill="F7FAFC"/>
            <w:tcMar>
              <w:top w:w="55" w:type="dxa"/>
              <w:left w:w="70" w:type="dxa"/>
              <w:bottom w:w="55" w:type="dxa"/>
              <w:right w:w="70" w:type="dxa"/>
            </w:tcMar>
            <w:vAlign w:val="center"/>
          </w:tcPr>
          <w:p w14:paraId="230BA230">
            <w:pPr>
              <w:spacing w:after="0" w:line="240" w:lineRule="auto"/>
            </w:pPr>
            <w:r>
              <w:rPr>
                <w:sz w:val="18"/>
              </w:rPr>
              <w:t>Chúng mình dọn phòng vào thứ Bảy.</w:t>
            </w:r>
          </w:p>
        </w:tc>
      </w:tr>
      <w:tr w14:paraId="4D59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F0EFC64">
            <w:pPr>
              <w:spacing w:after="0" w:line="240" w:lineRule="auto"/>
              <w:jc w:val="center"/>
            </w:pPr>
            <w:r>
              <w:rPr>
                <w:sz w:val="18"/>
              </w:rPr>
              <w:t>7</w:t>
            </w:r>
          </w:p>
        </w:tc>
        <w:tc>
          <w:tcPr>
            <w:tcW w:w="4592" w:type="dxa"/>
            <w:tcMar>
              <w:top w:w="55" w:type="dxa"/>
              <w:left w:w="70" w:type="dxa"/>
              <w:bottom w:w="55" w:type="dxa"/>
              <w:right w:w="70" w:type="dxa"/>
            </w:tcMar>
            <w:vAlign w:val="center"/>
          </w:tcPr>
          <w:p w14:paraId="5CF58036">
            <w:pPr>
              <w:spacing w:after="0" w:line="240" w:lineRule="auto"/>
            </w:pPr>
            <w:r>
              <w:rPr>
                <w:sz w:val="18"/>
              </w:rPr>
              <w:t>Everyone helps keep the house clean.</w:t>
            </w:r>
          </w:p>
        </w:tc>
        <w:tc>
          <w:tcPr>
            <w:tcW w:w="4592" w:type="dxa"/>
            <w:tcMar>
              <w:top w:w="55" w:type="dxa"/>
              <w:left w:w="70" w:type="dxa"/>
              <w:bottom w:w="55" w:type="dxa"/>
              <w:right w:w="70" w:type="dxa"/>
            </w:tcMar>
            <w:vAlign w:val="center"/>
          </w:tcPr>
          <w:p w14:paraId="5144896F">
            <w:pPr>
              <w:spacing w:after="0" w:line="240" w:lineRule="auto"/>
            </w:pPr>
            <w:r>
              <w:rPr>
                <w:sz w:val="18"/>
              </w:rPr>
              <w:t>Mọi người cùng giúp giữ nhà sạch sẽ.</w:t>
            </w:r>
          </w:p>
        </w:tc>
      </w:tr>
    </w:tbl>
    <w:tbl>
      <w:tblPr>
        <w:tblStyle w:val="12"/>
        <w:tblW w:w="0" w:type="auto"/>
        <w:jc w:val="center"/>
        <w:tblLayout w:type="autofit"/>
        <w:tblCellMar>
          <w:top w:w="0" w:type="dxa"/>
          <w:left w:w="108" w:type="dxa"/>
          <w:bottom w:w="0" w:type="dxa"/>
          <w:right w:w="108" w:type="dxa"/>
        </w:tblCellMar>
      </w:tblPr>
      <w:tblGrid>
        <w:gridCol w:w="10206"/>
      </w:tblGrid>
      <w:tr w14:paraId="03FA1BC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3A45FBF">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2D08384C">
      <w:pPr>
        <w:spacing w:after="40"/>
      </w:pPr>
    </w:p>
    <w:p w14:paraId="2F648C62">
      <w:pPr>
        <w:pStyle w:val="4"/>
      </w:pPr>
      <w:r>
        <w:t>Bài 2. Nhận và hoàn thành nhiệm vụ (Doing My Tasks)</w:t>
      </w:r>
    </w:p>
    <w:tbl>
      <w:tblPr>
        <w:tblStyle w:val="12"/>
        <w:tblW w:w="0" w:type="auto"/>
        <w:jc w:val="center"/>
        <w:tblLayout w:type="autofit"/>
        <w:tblCellMar>
          <w:top w:w="0" w:type="dxa"/>
          <w:left w:w="108" w:type="dxa"/>
          <w:bottom w:w="0" w:type="dxa"/>
          <w:right w:w="108" w:type="dxa"/>
        </w:tblCellMar>
      </w:tblPr>
      <w:tblGrid>
        <w:gridCol w:w="10206"/>
      </w:tblGrid>
      <w:tr w14:paraId="6EA8BE6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F6A5E19">
            <w:pPr>
              <w:keepNext/>
              <w:spacing w:after="0"/>
            </w:pPr>
            <w:r>
              <w:rPr>
                <w:b/>
                <w:color w:val="1F4E79"/>
                <w:sz w:val="19"/>
              </w:rPr>
              <w:t xml:space="preserve">Lời mở đầu tự động: </w:t>
            </w:r>
            <w:r>
              <w:rPr>
                <w:b w:val="0"/>
                <w:sz w:val="19"/>
                <w:highlight w:val="none"/>
              </w:rPr>
              <w:t>Hello! Today, we will learn “Doing My Tasks”.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049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A9D164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76DCB0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A1204AA">
            <w:pPr>
              <w:keepNext/>
              <w:jc w:val="center"/>
            </w:pPr>
            <w:r>
              <w:rPr>
                <w:b/>
                <w:sz w:val="18"/>
              </w:rPr>
              <w:t>Nghĩa tiếng Việt</w:t>
            </w:r>
          </w:p>
        </w:tc>
      </w:tr>
      <w:tr w14:paraId="2BDB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4B28158">
            <w:pPr>
              <w:spacing w:after="0" w:line="240" w:lineRule="auto"/>
              <w:jc w:val="center"/>
            </w:pPr>
            <w:r>
              <w:rPr>
                <w:sz w:val="18"/>
              </w:rPr>
              <w:t>1</w:t>
            </w:r>
          </w:p>
        </w:tc>
        <w:tc>
          <w:tcPr>
            <w:tcW w:w="4592" w:type="dxa"/>
            <w:tcMar>
              <w:top w:w="55" w:type="dxa"/>
              <w:left w:w="70" w:type="dxa"/>
              <w:bottom w:w="55" w:type="dxa"/>
              <w:right w:w="70" w:type="dxa"/>
            </w:tcMar>
            <w:vAlign w:val="center"/>
          </w:tcPr>
          <w:p w14:paraId="7F190394">
            <w:pPr>
              <w:spacing w:after="0" w:line="240" w:lineRule="auto"/>
            </w:pPr>
            <w:r>
              <w:rPr>
                <w:sz w:val="18"/>
              </w:rPr>
              <w:t>Mom, what can I help with?</w:t>
            </w:r>
          </w:p>
        </w:tc>
        <w:tc>
          <w:tcPr>
            <w:tcW w:w="4592" w:type="dxa"/>
            <w:tcMar>
              <w:top w:w="55" w:type="dxa"/>
              <w:left w:w="70" w:type="dxa"/>
              <w:bottom w:w="55" w:type="dxa"/>
              <w:right w:w="70" w:type="dxa"/>
            </w:tcMar>
            <w:vAlign w:val="center"/>
          </w:tcPr>
          <w:p w14:paraId="7DAB3348">
            <w:pPr>
              <w:spacing w:after="0" w:line="240" w:lineRule="auto"/>
            </w:pPr>
            <w:r>
              <w:rPr>
                <w:sz w:val="18"/>
              </w:rPr>
              <w:t>Mẹ ơi, con có thể giúp việc gì ạ?</w:t>
            </w:r>
          </w:p>
        </w:tc>
      </w:tr>
      <w:tr w14:paraId="1FC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5A0D58">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4BEAE59">
            <w:pPr>
              <w:spacing w:after="0" w:line="240" w:lineRule="auto"/>
            </w:pPr>
            <w:r>
              <w:rPr>
                <w:sz w:val="18"/>
              </w:rPr>
              <w:t>Please set the table for dinner.</w:t>
            </w:r>
          </w:p>
        </w:tc>
        <w:tc>
          <w:tcPr>
            <w:tcW w:w="4592" w:type="dxa"/>
            <w:shd w:val="clear" w:color="auto" w:fill="F7FAFC"/>
            <w:tcMar>
              <w:top w:w="55" w:type="dxa"/>
              <w:left w:w="70" w:type="dxa"/>
              <w:bottom w:w="55" w:type="dxa"/>
              <w:right w:w="70" w:type="dxa"/>
            </w:tcMar>
            <w:vAlign w:val="center"/>
          </w:tcPr>
          <w:p w14:paraId="5233942D">
            <w:pPr>
              <w:spacing w:after="0" w:line="240" w:lineRule="auto"/>
            </w:pPr>
            <w:r>
              <w:rPr>
                <w:sz w:val="18"/>
              </w:rPr>
              <w:t>Con hãy dọn bàn ăn tối nhé.</w:t>
            </w:r>
          </w:p>
        </w:tc>
      </w:tr>
      <w:tr w14:paraId="7FC7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571A28">
            <w:pPr>
              <w:spacing w:after="0" w:line="240" w:lineRule="auto"/>
              <w:jc w:val="center"/>
            </w:pPr>
            <w:r>
              <w:rPr>
                <w:sz w:val="18"/>
              </w:rPr>
              <w:t>3</w:t>
            </w:r>
          </w:p>
        </w:tc>
        <w:tc>
          <w:tcPr>
            <w:tcW w:w="4592" w:type="dxa"/>
            <w:tcMar>
              <w:top w:w="55" w:type="dxa"/>
              <w:left w:w="70" w:type="dxa"/>
              <w:bottom w:w="55" w:type="dxa"/>
              <w:right w:w="70" w:type="dxa"/>
            </w:tcMar>
            <w:vAlign w:val="center"/>
          </w:tcPr>
          <w:p w14:paraId="369360DA">
            <w:pPr>
              <w:spacing w:after="0" w:line="240" w:lineRule="auto"/>
            </w:pPr>
            <w:r>
              <w:rPr>
                <w:sz w:val="18"/>
              </w:rPr>
              <w:t>Okay, I will do it now.</w:t>
            </w:r>
          </w:p>
        </w:tc>
        <w:tc>
          <w:tcPr>
            <w:tcW w:w="4592" w:type="dxa"/>
            <w:tcMar>
              <w:top w:w="55" w:type="dxa"/>
              <w:left w:w="70" w:type="dxa"/>
              <w:bottom w:w="55" w:type="dxa"/>
              <w:right w:w="70" w:type="dxa"/>
            </w:tcMar>
            <w:vAlign w:val="center"/>
          </w:tcPr>
          <w:p w14:paraId="4EF74963">
            <w:pPr>
              <w:spacing w:after="0" w:line="240" w:lineRule="auto"/>
            </w:pPr>
            <w:r>
              <w:rPr>
                <w:sz w:val="18"/>
              </w:rPr>
              <w:t>Vâng, con sẽ làm ngay.</w:t>
            </w:r>
          </w:p>
        </w:tc>
      </w:tr>
      <w:tr w14:paraId="404E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E2E44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95CA1F5">
            <w:pPr>
              <w:spacing w:after="0" w:line="240" w:lineRule="auto"/>
            </w:pPr>
            <w:r>
              <w:rPr>
                <w:sz w:val="18"/>
              </w:rPr>
              <w:t>I have finished setting the table.</w:t>
            </w:r>
          </w:p>
        </w:tc>
        <w:tc>
          <w:tcPr>
            <w:tcW w:w="4592" w:type="dxa"/>
            <w:shd w:val="clear" w:color="auto" w:fill="F7FAFC"/>
            <w:tcMar>
              <w:top w:w="55" w:type="dxa"/>
              <w:left w:w="70" w:type="dxa"/>
              <w:bottom w:w="55" w:type="dxa"/>
              <w:right w:w="70" w:type="dxa"/>
            </w:tcMar>
            <w:vAlign w:val="center"/>
          </w:tcPr>
          <w:p w14:paraId="11BDFAE4">
            <w:pPr>
              <w:spacing w:after="0" w:line="240" w:lineRule="auto"/>
            </w:pPr>
            <w:r>
              <w:rPr>
                <w:sz w:val="18"/>
              </w:rPr>
              <w:t>Con đã dọn bàn xong rồi.</w:t>
            </w:r>
          </w:p>
        </w:tc>
      </w:tr>
      <w:tr w14:paraId="1039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4D73D22">
            <w:pPr>
              <w:spacing w:after="0" w:line="240" w:lineRule="auto"/>
              <w:jc w:val="center"/>
            </w:pPr>
            <w:r>
              <w:rPr>
                <w:sz w:val="18"/>
              </w:rPr>
              <w:t>5</w:t>
            </w:r>
          </w:p>
        </w:tc>
        <w:tc>
          <w:tcPr>
            <w:tcW w:w="4592" w:type="dxa"/>
            <w:tcMar>
              <w:top w:w="55" w:type="dxa"/>
              <w:left w:w="70" w:type="dxa"/>
              <w:bottom w:w="55" w:type="dxa"/>
              <w:right w:w="70" w:type="dxa"/>
            </w:tcMar>
            <w:vAlign w:val="center"/>
          </w:tcPr>
          <w:p w14:paraId="7050FD84">
            <w:pPr>
              <w:spacing w:after="0" w:line="240" w:lineRule="auto"/>
            </w:pPr>
            <w:r>
              <w:rPr>
                <w:sz w:val="18"/>
              </w:rPr>
              <w:t>Can you also feed the cat?</w:t>
            </w:r>
          </w:p>
        </w:tc>
        <w:tc>
          <w:tcPr>
            <w:tcW w:w="4592" w:type="dxa"/>
            <w:tcMar>
              <w:top w:w="55" w:type="dxa"/>
              <w:left w:w="70" w:type="dxa"/>
              <w:bottom w:w="55" w:type="dxa"/>
              <w:right w:w="70" w:type="dxa"/>
            </w:tcMar>
            <w:vAlign w:val="center"/>
          </w:tcPr>
          <w:p w14:paraId="6E1AABAF">
            <w:pPr>
              <w:spacing w:after="0" w:line="240" w:lineRule="auto"/>
            </w:pPr>
            <w:r>
              <w:rPr>
                <w:sz w:val="18"/>
              </w:rPr>
              <w:t>Con có thể cho mèo ăn nữa không?</w:t>
            </w:r>
          </w:p>
        </w:tc>
      </w:tr>
      <w:tr w14:paraId="62C0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5DBB15">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6DEC63C">
            <w:pPr>
              <w:spacing w:after="0" w:line="240" w:lineRule="auto"/>
            </w:pPr>
            <w:r>
              <w:rPr>
                <w:sz w:val="18"/>
              </w:rPr>
              <w:t>Sure, I can do that.</w:t>
            </w:r>
          </w:p>
        </w:tc>
        <w:tc>
          <w:tcPr>
            <w:tcW w:w="4592" w:type="dxa"/>
            <w:shd w:val="clear" w:color="auto" w:fill="F7FAFC"/>
            <w:tcMar>
              <w:top w:w="55" w:type="dxa"/>
              <w:left w:w="70" w:type="dxa"/>
              <w:bottom w:w="55" w:type="dxa"/>
              <w:right w:w="70" w:type="dxa"/>
            </w:tcMar>
            <w:vAlign w:val="center"/>
          </w:tcPr>
          <w:p w14:paraId="4B67A8B7">
            <w:pPr>
              <w:spacing w:after="0" w:line="240" w:lineRule="auto"/>
            </w:pPr>
            <w:r>
              <w:rPr>
                <w:sz w:val="18"/>
              </w:rPr>
              <w:t>Được ạ, con làm được.</w:t>
            </w:r>
          </w:p>
        </w:tc>
      </w:tr>
      <w:tr w14:paraId="67CC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D14E3B">
            <w:pPr>
              <w:spacing w:after="0" w:line="240" w:lineRule="auto"/>
              <w:jc w:val="center"/>
            </w:pPr>
            <w:r>
              <w:rPr>
                <w:sz w:val="18"/>
              </w:rPr>
              <w:t>7</w:t>
            </w:r>
          </w:p>
        </w:tc>
        <w:tc>
          <w:tcPr>
            <w:tcW w:w="4592" w:type="dxa"/>
            <w:tcMar>
              <w:top w:w="55" w:type="dxa"/>
              <w:left w:w="70" w:type="dxa"/>
              <w:bottom w:w="55" w:type="dxa"/>
              <w:right w:w="70" w:type="dxa"/>
            </w:tcMar>
            <w:vAlign w:val="center"/>
          </w:tcPr>
          <w:p w14:paraId="26B2EC86">
            <w:pPr>
              <w:spacing w:after="0" w:line="240" w:lineRule="auto"/>
            </w:pPr>
            <w:r>
              <w:rPr>
                <w:sz w:val="18"/>
              </w:rPr>
              <w:t>Thank you for helping the family.</w:t>
            </w:r>
          </w:p>
        </w:tc>
        <w:tc>
          <w:tcPr>
            <w:tcW w:w="4592" w:type="dxa"/>
            <w:tcMar>
              <w:top w:w="55" w:type="dxa"/>
              <w:left w:w="70" w:type="dxa"/>
              <w:bottom w:w="55" w:type="dxa"/>
              <w:right w:w="70" w:type="dxa"/>
            </w:tcMar>
            <w:vAlign w:val="center"/>
          </w:tcPr>
          <w:p w14:paraId="3928A846">
            <w:pPr>
              <w:spacing w:after="0" w:line="240" w:lineRule="auto"/>
            </w:pPr>
            <w:r>
              <w:rPr>
                <w:sz w:val="18"/>
              </w:rPr>
              <w:t>Cảm ơn con đã giúp gia đình.</w:t>
            </w:r>
          </w:p>
        </w:tc>
      </w:tr>
    </w:tbl>
    <w:tbl>
      <w:tblPr>
        <w:tblStyle w:val="12"/>
        <w:tblW w:w="0" w:type="auto"/>
        <w:jc w:val="center"/>
        <w:tblLayout w:type="autofit"/>
        <w:tblCellMar>
          <w:top w:w="0" w:type="dxa"/>
          <w:left w:w="108" w:type="dxa"/>
          <w:bottom w:w="0" w:type="dxa"/>
          <w:right w:w="108" w:type="dxa"/>
        </w:tblCellMar>
      </w:tblPr>
      <w:tblGrid>
        <w:gridCol w:w="10206"/>
      </w:tblGrid>
      <w:tr w14:paraId="1DDE121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2A13795">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6B69CB35">
      <w:pPr>
        <w:spacing w:after="40"/>
      </w:pPr>
    </w:p>
    <w:p w14:paraId="54A5A6F0">
      <w:pPr>
        <w:pStyle w:val="3"/>
      </w:pPr>
      <w:r>
        <w:t>Chủ đề 6. Đi mua sắm (Going Shopping)</w:t>
      </w:r>
    </w:p>
    <w:p w14:paraId="72023A99">
      <w:r>
        <w:rPr>
          <w:color w:val="555555"/>
          <w:sz w:val="19"/>
        </w:rPr>
        <w:t>Cách chia: 2 bài nhỏ. Tổng số câu: 15.</w:t>
      </w:r>
    </w:p>
    <w:p w14:paraId="5A8EF19F">
      <w:pPr>
        <w:pStyle w:val="4"/>
      </w:pPr>
      <w:r>
        <w:t>Bài 1. Hỏi sản phẩm và giá tiền (Asking About Products and Prices)</w:t>
      </w:r>
    </w:p>
    <w:tbl>
      <w:tblPr>
        <w:tblStyle w:val="12"/>
        <w:tblW w:w="0" w:type="auto"/>
        <w:jc w:val="center"/>
        <w:tblLayout w:type="autofit"/>
        <w:tblCellMar>
          <w:top w:w="0" w:type="dxa"/>
          <w:left w:w="108" w:type="dxa"/>
          <w:bottom w:w="0" w:type="dxa"/>
          <w:right w:w="108" w:type="dxa"/>
        </w:tblCellMar>
      </w:tblPr>
      <w:tblGrid>
        <w:gridCol w:w="10206"/>
      </w:tblGrid>
      <w:tr w14:paraId="5CF3591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8D84C49">
            <w:pPr>
              <w:keepNext/>
              <w:spacing w:after="0"/>
            </w:pPr>
            <w:r>
              <w:rPr>
                <w:b/>
                <w:color w:val="1F4E79"/>
                <w:sz w:val="19"/>
              </w:rPr>
              <w:t xml:space="preserve">Lời mở đầu tự động: </w:t>
            </w:r>
            <w:r>
              <w:rPr>
                <w:b w:val="0"/>
                <w:sz w:val="19"/>
                <w:highlight w:val="none"/>
              </w:rPr>
              <w:t>Hello! Today, we will learn “Asking About Products and Prices”.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584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EADDFF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F76A07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4F6A782">
            <w:pPr>
              <w:keepNext/>
              <w:jc w:val="center"/>
            </w:pPr>
            <w:r>
              <w:rPr>
                <w:b/>
                <w:sz w:val="18"/>
              </w:rPr>
              <w:t>Nghĩa tiếng Việt</w:t>
            </w:r>
          </w:p>
        </w:tc>
      </w:tr>
      <w:tr w14:paraId="066A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9B3E59C">
            <w:pPr>
              <w:spacing w:after="0" w:line="240" w:lineRule="auto"/>
              <w:jc w:val="center"/>
            </w:pPr>
            <w:r>
              <w:rPr>
                <w:sz w:val="18"/>
              </w:rPr>
              <w:t>1</w:t>
            </w:r>
          </w:p>
        </w:tc>
        <w:tc>
          <w:tcPr>
            <w:tcW w:w="4592" w:type="dxa"/>
            <w:tcMar>
              <w:top w:w="55" w:type="dxa"/>
              <w:left w:w="70" w:type="dxa"/>
              <w:bottom w:w="55" w:type="dxa"/>
              <w:right w:w="70" w:type="dxa"/>
            </w:tcMar>
            <w:vAlign w:val="center"/>
          </w:tcPr>
          <w:p w14:paraId="557C55EE">
            <w:pPr>
              <w:spacing w:after="0" w:line="240" w:lineRule="auto"/>
            </w:pPr>
            <w:r>
              <w:rPr>
                <w:sz w:val="18"/>
              </w:rPr>
              <w:t>Excuse me, where are the notebooks?</w:t>
            </w:r>
          </w:p>
        </w:tc>
        <w:tc>
          <w:tcPr>
            <w:tcW w:w="4592" w:type="dxa"/>
            <w:tcMar>
              <w:top w:w="55" w:type="dxa"/>
              <w:left w:w="70" w:type="dxa"/>
              <w:bottom w:w="55" w:type="dxa"/>
              <w:right w:w="70" w:type="dxa"/>
            </w:tcMar>
            <w:vAlign w:val="center"/>
          </w:tcPr>
          <w:p w14:paraId="1DF97783">
            <w:pPr>
              <w:spacing w:after="0" w:line="240" w:lineRule="auto"/>
            </w:pPr>
            <w:r>
              <w:rPr>
                <w:sz w:val="18"/>
              </w:rPr>
              <w:t>Xin lỗi, vở ghi ở đâu ạ?</w:t>
            </w:r>
          </w:p>
        </w:tc>
      </w:tr>
      <w:tr w14:paraId="640A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0B872C3">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F177F5F">
            <w:pPr>
              <w:spacing w:after="0" w:line="240" w:lineRule="auto"/>
            </w:pPr>
            <w:r>
              <w:rPr>
                <w:sz w:val="18"/>
              </w:rPr>
              <w:t>They are on the second shelf.</w:t>
            </w:r>
          </w:p>
        </w:tc>
        <w:tc>
          <w:tcPr>
            <w:tcW w:w="4592" w:type="dxa"/>
            <w:shd w:val="clear" w:color="auto" w:fill="F7FAFC"/>
            <w:tcMar>
              <w:top w:w="55" w:type="dxa"/>
              <w:left w:w="70" w:type="dxa"/>
              <w:bottom w:w="55" w:type="dxa"/>
              <w:right w:w="70" w:type="dxa"/>
            </w:tcMar>
            <w:vAlign w:val="center"/>
          </w:tcPr>
          <w:p w14:paraId="437E6C3A">
            <w:pPr>
              <w:spacing w:after="0" w:line="240" w:lineRule="auto"/>
            </w:pPr>
            <w:r>
              <w:rPr>
                <w:sz w:val="18"/>
              </w:rPr>
              <w:t>Chúng ở trên kệ thứ hai.</w:t>
            </w:r>
          </w:p>
        </w:tc>
      </w:tr>
      <w:tr w14:paraId="74FE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D35A20B">
            <w:pPr>
              <w:spacing w:after="0" w:line="240" w:lineRule="auto"/>
              <w:jc w:val="center"/>
            </w:pPr>
            <w:r>
              <w:rPr>
                <w:sz w:val="18"/>
              </w:rPr>
              <w:t>3</w:t>
            </w:r>
          </w:p>
        </w:tc>
        <w:tc>
          <w:tcPr>
            <w:tcW w:w="4592" w:type="dxa"/>
            <w:tcMar>
              <w:top w:w="55" w:type="dxa"/>
              <w:left w:w="70" w:type="dxa"/>
              <w:bottom w:w="55" w:type="dxa"/>
              <w:right w:w="70" w:type="dxa"/>
            </w:tcMar>
            <w:vAlign w:val="center"/>
          </w:tcPr>
          <w:p w14:paraId="5D9637D1">
            <w:pPr>
              <w:spacing w:after="0" w:line="240" w:lineRule="auto"/>
            </w:pPr>
            <w:r>
              <w:rPr>
                <w:sz w:val="18"/>
              </w:rPr>
              <w:t>How much is this notebook?</w:t>
            </w:r>
          </w:p>
        </w:tc>
        <w:tc>
          <w:tcPr>
            <w:tcW w:w="4592" w:type="dxa"/>
            <w:tcMar>
              <w:top w:w="55" w:type="dxa"/>
              <w:left w:w="70" w:type="dxa"/>
              <w:bottom w:w="55" w:type="dxa"/>
              <w:right w:w="70" w:type="dxa"/>
            </w:tcMar>
            <w:vAlign w:val="center"/>
          </w:tcPr>
          <w:p w14:paraId="66E83320">
            <w:pPr>
              <w:spacing w:after="0" w:line="240" w:lineRule="auto"/>
            </w:pPr>
            <w:r>
              <w:rPr>
                <w:sz w:val="18"/>
              </w:rPr>
              <w:t>Quyển vở này giá bao nhiêu?</w:t>
            </w:r>
          </w:p>
        </w:tc>
      </w:tr>
      <w:tr w14:paraId="426D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A57F0B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ABACF08">
            <w:pPr>
              <w:spacing w:after="0" w:line="240" w:lineRule="auto"/>
            </w:pPr>
            <w:r>
              <w:rPr>
                <w:sz w:val="18"/>
              </w:rPr>
              <w:t>It is twenty thousand dong.</w:t>
            </w:r>
          </w:p>
        </w:tc>
        <w:tc>
          <w:tcPr>
            <w:tcW w:w="4592" w:type="dxa"/>
            <w:shd w:val="clear" w:color="auto" w:fill="F7FAFC"/>
            <w:tcMar>
              <w:top w:w="55" w:type="dxa"/>
              <w:left w:w="70" w:type="dxa"/>
              <w:bottom w:w="55" w:type="dxa"/>
              <w:right w:w="70" w:type="dxa"/>
            </w:tcMar>
            <w:vAlign w:val="center"/>
          </w:tcPr>
          <w:p w14:paraId="6BA56056">
            <w:pPr>
              <w:spacing w:after="0" w:line="240" w:lineRule="auto"/>
            </w:pPr>
            <w:r>
              <w:rPr>
                <w:sz w:val="18"/>
              </w:rPr>
              <w:t>Nó có giá hai mươi nghìn đồng.</w:t>
            </w:r>
          </w:p>
        </w:tc>
      </w:tr>
      <w:tr w14:paraId="494B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D04B19">
            <w:pPr>
              <w:spacing w:after="0" w:line="240" w:lineRule="auto"/>
              <w:jc w:val="center"/>
            </w:pPr>
            <w:r>
              <w:rPr>
                <w:sz w:val="18"/>
              </w:rPr>
              <w:t>5</w:t>
            </w:r>
          </w:p>
        </w:tc>
        <w:tc>
          <w:tcPr>
            <w:tcW w:w="4592" w:type="dxa"/>
            <w:tcMar>
              <w:top w:w="55" w:type="dxa"/>
              <w:left w:w="70" w:type="dxa"/>
              <w:bottom w:w="55" w:type="dxa"/>
              <w:right w:w="70" w:type="dxa"/>
            </w:tcMar>
            <w:vAlign w:val="center"/>
          </w:tcPr>
          <w:p w14:paraId="7FDDAE2F">
            <w:pPr>
              <w:spacing w:after="0" w:line="240" w:lineRule="auto"/>
            </w:pPr>
            <w:r>
              <w:rPr>
                <w:sz w:val="18"/>
              </w:rPr>
              <w:t>Do you have a smaller one?</w:t>
            </w:r>
          </w:p>
        </w:tc>
        <w:tc>
          <w:tcPr>
            <w:tcW w:w="4592" w:type="dxa"/>
            <w:tcMar>
              <w:top w:w="55" w:type="dxa"/>
              <w:left w:w="70" w:type="dxa"/>
              <w:bottom w:w="55" w:type="dxa"/>
              <w:right w:w="70" w:type="dxa"/>
            </w:tcMar>
            <w:vAlign w:val="center"/>
          </w:tcPr>
          <w:p w14:paraId="76703270">
            <w:pPr>
              <w:spacing w:after="0" w:line="240" w:lineRule="auto"/>
            </w:pPr>
            <w:r>
              <w:rPr>
                <w:sz w:val="18"/>
              </w:rPr>
              <w:t>Cửa hàng có loại nhỏ hơn không?</w:t>
            </w:r>
          </w:p>
        </w:tc>
      </w:tr>
      <w:tr w14:paraId="634F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AF323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C263B99">
            <w:pPr>
              <w:spacing w:after="0" w:line="240" w:lineRule="auto"/>
            </w:pPr>
            <w:r>
              <w:rPr>
                <w:sz w:val="18"/>
              </w:rPr>
              <w:t>Yes, this one is smaller.</w:t>
            </w:r>
          </w:p>
        </w:tc>
        <w:tc>
          <w:tcPr>
            <w:tcW w:w="4592" w:type="dxa"/>
            <w:shd w:val="clear" w:color="auto" w:fill="F7FAFC"/>
            <w:tcMar>
              <w:top w:w="55" w:type="dxa"/>
              <w:left w:w="70" w:type="dxa"/>
              <w:bottom w:w="55" w:type="dxa"/>
              <w:right w:w="70" w:type="dxa"/>
            </w:tcMar>
            <w:vAlign w:val="center"/>
          </w:tcPr>
          <w:p w14:paraId="41C951B2">
            <w:pPr>
              <w:spacing w:after="0" w:line="240" w:lineRule="auto"/>
            </w:pPr>
            <w:r>
              <w:rPr>
                <w:sz w:val="18"/>
              </w:rPr>
              <w:t>Có, loại này nhỏ hơn.</w:t>
            </w:r>
          </w:p>
        </w:tc>
      </w:tr>
      <w:tr w14:paraId="598A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686017">
            <w:pPr>
              <w:spacing w:after="0" w:line="240" w:lineRule="auto"/>
              <w:jc w:val="center"/>
            </w:pPr>
            <w:r>
              <w:rPr>
                <w:sz w:val="18"/>
              </w:rPr>
              <w:t>7</w:t>
            </w:r>
          </w:p>
        </w:tc>
        <w:tc>
          <w:tcPr>
            <w:tcW w:w="4592" w:type="dxa"/>
            <w:tcMar>
              <w:top w:w="55" w:type="dxa"/>
              <w:left w:w="70" w:type="dxa"/>
              <w:bottom w:w="55" w:type="dxa"/>
              <w:right w:w="70" w:type="dxa"/>
            </w:tcMar>
            <w:vAlign w:val="center"/>
          </w:tcPr>
          <w:p w14:paraId="553AFEC9">
            <w:pPr>
              <w:spacing w:after="0" w:line="240" w:lineRule="auto"/>
            </w:pPr>
            <w:r>
              <w:rPr>
                <w:sz w:val="18"/>
              </w:rPr>
              <w:t>I would like two notebooks, please.</w:t>
            </w:r>
          </w:p>
        </w:tc>
        <w:tc>
          <w:tcPr>
            <w:tcW w:w="4592" w:type="dxa"/>
            <w:tcMar>
              <w:top w:w="55" w:type="dxa"/>
              <w:left w:w="70" w:type="dxa"/>
              <w:bottom w:w="55" w:type="dxa"/>
              <w:right w:w="70" w:type="dxa"/>
            </w:tcMar>
            <w:vAlign w:val="center"/>
          </w:tcPr>
          <w:p w14:paraId="534D5A35">
            <w:pPr>
              <w:spacing w:after="0" w:line="240" w:lineRule="auto"/>
            </w:pPr>
            <w:r>
              <w:rPr>
                <w:sz w:val="18"/>
              </w:rPr>
              <w:t>Cho mình mua hai quyển vở.</w:t>
            </w:r>
          </w:p>
        </w:tc>
      </w:tr>
      <w:tr w14:paraId="055E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16C4DB4">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2EDAFE9">
            <w:pPr>
              <w:spacing w:after="0" w:line="240" w:lineRule="auto"/>
            </w:pPr>
            <w:r>
              <w:rPr>
                <w:sz w:val="18"/>
              </w:rPr>
              <w:t>Here is your receipt.</w:t>
            </w:r>
          </w:p>
        </w:tc>
        <w:tc>
          <w:tcPr>
            <w:tcW w:w="4592" w:type="dxa"/>
            <w:shd w:val="clear" w:color="auto" w:fill="F7FAFC"/>
            <w:tcMar>
              <w:top w:w="55" w:type="dxa"/>
              <w:left w:w="70" w:type="dxa"/>
              <w:bottom w:w="55" w:type="dxa"/>
              <w:right w:w="70" w:type="dxa"/>
            </w:tcMar>
            <w:vAlign w:val="center"/>
          </w:tcPr>
          <w:p w14:paraId="138235FE">
            <w:pPr>
              <w:spacing w:after="0" w:line="240" w:lineRule="auto"/>
            </w:pPr>
            <w:r>
              <w:rPr>
                <w:sz w:val="18"/>
              </w:rPr>
              <w:t>Đây là hóa đơn của bạn.</w:t>
            </w:r>
          </w:p>
        </w:tc>
      </w:tr>
    </w:tbl>
    <w:tbl>
      <w:tblPr>
        <w:tblStyle w:val="12"/>
        <w:tblW w:w="0" w:type="auto"/>
        <w:jc w:val="center"/>
        <w:tblLayout w:type="autofit"/>
        <w:tblCellMar>
          <w:top w:w="0" w:type="dxa"/>
          <w:left w:w="108" w:type="dxa"/>
          <w:bottom w:w="0" w:type="dxa"/>
          <w:right w:w="108" w:type="dxa"/>
        </w:tblCellMar>
      </w:tblPr>
      <w:tblGrid>
        <w:gridCol w:w="10206"/>
      </w:tblGrid>
      <w:tr w14:paraId="3505C66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652E41C">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399890FE">
      <w:pPr>
        <w:spacing w:after="40"/>
      </w:pPr>
    </w:p>
    <w:p w14:paraId="2CFF2FA0">
      <w:pPr>
        <w:pStyle w:val="4"/>
      </w:pPr>
      <w:r>
        <w:t>Bài 2. Màu sắc, kích thước và thanh toán (Color, Size, and Payment)</w:t>
      </w:r>
    </w:p>
    <w:tbl>
      <w:tblPr>
        <w:tblStyle w:val="12"/>
        <w:tblW w:w="0" w:type="auto"/>
        <w:jc w:val="center"/>
        <w:tblLayout w:type="autofit"/>
        <w:tblCellMar>
          <w:top w:w="0" w:type="dxa"/>
          <w:left w:w="108" w:type="dxa"/>
          <w:bottom w:w="0" w:type="dxa"/>
          <w:right w:w="108" w:type="dxa"/>
        </w:tblCellMar>
      </w:tblPr>
      <w:tblGrid>
        <w:gridCol w:w="10206"/>
      </w:tblGrid>
      <w:tr w14:paraId="3641ADF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4D2CE50">
            <w:pPr>
              <w:keepNext/>
              <w:spacing w:after="0"/>
            </w:pPr>
            <w:r>
              <w:rPr>
                <w:b/>
                <w:color w:val="1F4E79"/>
                <w:sz w:val="19"/>
              </w:rPr>
              <w:t xml:space="preserve">Lời mở đầu tự động: </w:t>
            </w:r>
            <w:r>
              <w:rPr>
                <w:b w:val="0"/>
                <w:sz w:val="19"/>
                <w:highlight w:val="none"/>
              </w:rPr>
              <w:t>Hello! Today, we will learn “Color, Size, and Payment”.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DAF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0BB29C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73EA3B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91B76F4">
            <w:pPr>
              <w:keepNext/>
              <w:jc w:val="center"/>
            </w:pPr>
            <w:r>
              <w:rPr>
                <w:b/>
                <w:sz w:val="18"/>
              </w:rPr>
              <w:t>Nghĩa tiếng Việt</w:t>
            </w:r>
          </w:p>
        </w:tc>
      </w:tr>
      <w:tr w14:paraId="4B70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4C2134A">
            <w:pPr>
              <w:spacing w:after="0" w:line="240" w:lineRule="auto"/>
              <w:jc w:val="center"/>
            </w:pPr>
            <w:r>
              <w:rPr>
                <w:sz w:val="18"/>
              </w:rPr>
              <w:t>1</w:t>
            </w:r>
          </w:p>
        </w:tc>
        <w:tc>
          <w:tcPr>
            <w:tcW w:w="4592" w:type="dxa"/>
            <w:tcMar>
              <w:top w:w="55" w:type="dxa"/>
              <w:left w:w="70" w:type="dxa"/>
              <w:bottom w:w="55" w:type="dxa"/>
              <w:right w:w="70" w:type="dxa"/>
            </w:tcMar>
            <w:vAlign w:val="center"/>
          </w:tcPr>
          <w:p w14:paraId="546AF0E6">
            <w:pPr>
              <w:spacing w:after="0" w:line="240" w:lineRule="auto"/>
            </w:pPr>
            <w:r>
              <w:rPr>
                <w:sz w:val="18"/>
              </w:rPr>
              <w:t>Do you have this shirt in blue?</w:t>
            </w:r>
          </w:p>
        </w:tc>
        <w:tc>
          <w:tcPr>
            <w:tcW w:w="4592" w:type="dxa"/>
            <w:tcMar>
              <w:top w:w="55" w:type="dxa"/>
              <w:left w:w="70" w:type="dxa"/>
              <w:bottom w:w="55" w:type="dxa"/>
              <w:right w:w="70" w:type="dxa"/>
            </w:tcMar>
            <w:vAlign w:val="center"/>
          </w:tcPr>
          <w:p w14:paraId="25A87A81">
            <w:pPr>
              <w:spacing w:after="0" w:line="240" w:lineRule="auto"/>
            </w:pPr>
            <w:r>
              <w:rPr>
                <w:sz w:val="18"/>
              </w:rPr>
              <w:t>Cửa hàng có chiếc áo này màu xanh không?</w:t>
            </w:r>
          </w:p>
        </w:tc>
      </w:tr>
      <w:tr w14:paraId="0C47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0B6A83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A60D7EB">
            <w:pPr>
              <w:spacing w:after="0" w:line="240" w:lineRule="auto"/>
            </w:pPr>
            <w:r>
              <w:rPr>
                <w:sz w:val="18"/>
              </w:rPr>
              <w:t>Yes, we have blue and green.</w:t>
            </w:r>
          </w:p>
        </w:tc>
        <w:tc>
          <w:tcPr>
            <w:tcW w:w="4592" w:type="dxa"/>
            <w:shd w:val="clear" w:color="auto" w:fill="F7FAFC"/>
            <w:tcMar>
              <w:top w:w="55" w:type="dxa"/>
              <w:left w:w="70" w:type="dxa"/>
              <w:bottom w:w="55" w:type="dxa"/>
              <w:right w:w="70" w:type="dxa"/>
            </w:tcMar>
            <w:vAlign w:val="center"/>
          </w:tcPr>
          <w:p w14:paraId="20482F36">
            <w:pPr>
              <w:spacing w:after="0" w:line="240" w:lineRule="auto"/>
            </w:pPr>
            <w:r>
              <w:rPr>
                <w:sz w:val="18"/>
              </w:rPr>
              <w:t>Có, cửa hàng có màu xanh dương và xanh lá.</w:t>
            </w:r>
          </w:p>
        </w:tc>
      </w:tr>
      <w:tr w14:paraId="5352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C6DACE6">
            <w:pPr>
              <w:spacing w:after="0" w:line="240" w:lineRule="auto"/>
              <w:jc w:val="center"/>
            </w:pPr>
            <w:r>
              <w:rPr>
                <w:sz w:val="18"/>
              </w:rPr>
              <w:t>3</w:t>
            </w:r>
          </w:p>
        </w:tc>
        <w:tc>
          <w:tcPr>
            <w:tcW w:w="4592" w:type="dxa"/>
            <w:tcMar>
              <w:top w:w="55" w:type="dxa"/>
              <w:left w:w="70" w:type="dxa"/>
              <w:bottom w:w="55" w:type="dxa"/>
              <w:right w:w="70" w:type="dxa"/>
            </w:tcMar>
            <w:vAlign w:val="center"/>
          </w:tcPr>
          <w:p w14:paraId="568ED0C4">
            <w:pPr>
              <w:spacing w:after="0" w:line="240" w:lineRule="auto"/>
            </w:pPr>
            <w:r>
              <w:rPr>
                <w:sz w:val="18"/>
              </w:rPr>
              <w:t>Can I try on the blue one?</w:t>
            </w:r>
          </w:p>
        </w:tc>
        <w:tc>
          <w:tcPr>
            <w:tcW w:w="4592" w:type="dxa"/>
            <w:tcMar>
              <w:top w:w="55" w:type="dxa"/>
              <w:left w:w="70" w:type="dxa"/>
              <w:bottom w:w="55" w:type="dxa"/>
              <w:right w:w="70" w:type="dxa"/>
            </w:tcMar>
            <w:vAlign w:val="center"/>
          </w:tcPr>
          <w:p w14:paraId="3FEBC78B">
            <w:pPr>
              <w:spacing w:after="0" w:line="240" w:lineRule="auto"/>
            </w:pPr>
            <w:r>
              <w:rPr>
                <w:sz w:val="18"/>
              </w:rPr>
              <w:t>Mình có thể thử chiếc màu xanh không?</w:t>
            </w:r>
          </w:p>
        </w:tc>
      </w:tr>
      <w:tr w14:paraId="7AC5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173FB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0F37CC3">
            <w:pPr>
              <w:spacing w:after="0" w:line="240" w:lineRule="auto"/>
            </w:pPr>
            <w:r>
              <w:rPr>
                <w:sz w:val="18"/>
              </w:rPr>
              <w:t>This size is too big for me.</w:t>
            </w:r>
          </w:p>
        </w:tc>
        <w:tc>
          <w:tcPr>
            <w:tcW w:w="4592" w:type="dxa"/>
            <w:shd w:val="clear" w:color="auto" w:fill="F7FAFC"/>
            <w:tcMar>
              <w:top w:w="55" w:type="dxa"/>
              <w:left w:w="70" w:type="dxa"/>
              <w:bottom w:w="55" w:type="dxa"/>
              <w:right w:w="70" w:type="dxa"/>
            </w:tcMar>
            <w:vAlign w:val="center"/>
          </w:tcPr>
          <w:p w14:paraId="58060A4C">
            <w:pPr>
              <w:spacing w:after="0" w:line="240" w:lineRule="auto"/>
            </w:pPr>
            <w:r>
              <w:rPr>
                <w:sz w:val="18"/>
              </w:rPr>
              <w:t>Kích cỡ này quá lớn với mình.</w:t>
            </w:r>
          </w:p>
        </w:tc>
      </w:tr>
      <w:tr w14:paraId="6371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64A973C">
            <w:pPr>
              <w:spacing w:after="0" w:line="240" w:lineRule="auto"/>
              <w:jc w:val="center"/>
            </w:pPr>
            <w:r>
              <w:rPr>
                <w:sz w:val="18"/>
              </w:rPr>
              <w:t>5</w:t>
            </w:r>
          </w:p>
        </w:tc>
        <w:tc>
          <w:tcPr>
            <w:tcW w:w="4592" w:type="dxa"/>
            <w:tcMar>
              <w:top w:w="55" w:type="dxa"/>
              <w:left w:w="70" w:type="dxa"/>
              <w:bottom w:w="55" w:type="dxa"/>
              <w:right w:w="70" w:type="dxa"/>
            </w:tcMar>
            <w:vAlign w:val="center"/>
          </w:tcPr>
          <w:p w14:paraId="46988DEC">
            <w:pPr>
              <w:spacing w:after="0" w:line="240" w:lineRule="auto"/>
            </w:pPr>
            <w:r>
              <w:rPr>
                <w:sz w:val="18"/>
              </w:rPr>
              <w:t>The smaller size fits well.</w:t>
            </w:r>
          </w:p>
        </w:tc>
        <w:tc>
          <w:tcPr>
            <w:tcW w:w="4592" w:type="dxa"/>
            <w:tcMar>
              <w:top w:w="55" w:type="dxa"/>
              <w:left w:w="70" w:type="dxa"/>
              <w:bottom w:w="55" w:type="dxa"/>
              <w:right w:w="70" w:type="dxa"/>
            </w:tcMar>
            <w:vAlign w:val="center"/>
          </w:tcPr>
          <w:p w14:paraId="65896841">
            <w:pPr>
              <w:spacing w:after="0" w:line="240" w:lineRule="auto"/>
            </w:pPr>
            <w:r>
              <w:rPr>
                <w:sz w:val="18"/>
              </w:rPr>
              <w:t>Kích cỡ nhỏ hơn vừa vặn.</w:t>
            </w:r>
          </w:p>
        </w:tc>
      </w:tr>
      <w:tr w14:paraId="3ED8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2FF8D6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0E17FF6">
            <w:pPr>
              <w:spacing w:after="0" w:line="240" w:lineRule="auto"/>
            </w:pPr>
            <w:r>
              <w:rPr>
                <w:sz w:val="18"/>
              </w:rPr>
              <w:t>I will take this one.</w:t>
            </w:r>
          </w:p>
        </w:tc>
        <w:tc>
          <w:tcPr>
            <w:tcW w:w="4592" w:type="dxa"/>
            <w:shd w:val="clear" w:color="auto" w:fill="F7FAFC"/>
            <w:tcMar>
              <w:top w:w="55" w:type="dxa"/>
              <w:left w:w="70" w:type="dxa"/>
              <w:bottom w:w="55" w:type="dxa"/>
              <w:right w:w="70" w:type="dxa"/>
            </w:tcMar>
            <w:vAlign w:val="center"/>
          </w:tcPr>
          <w:p w14:paraId="15F6F9C1">
            <w:pPr>
              <w:spacing w:after="0" w:line="240" w:lineRule="auto"/>
            </w:pPr>
            <w:r>
              <w:rPr>
                <w:sz w:val="18"/>
              </w:rPr>
              <w:t>Mình sẽ lấy chiếc này.</w:t>
            </w:r>
          </w:p>
        </w:tc>
      </w:tr>
      <w:tr w14:paraId="5054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162576">
            <w:pPr>
              <w:spacing w:after="0" w:line="240" w:lineRule="auto"/>
              <w:jc w:val="center"/>
            </w:pPr>
            <w:r>
              <w:rPr>
                <w:sz w:val="18"/>
              </w:rPr>
              <w:t>7</w:t>
            </w:r>
          </w:p>
        </w:tc>
        <w:tc>
          <w:tcPr>
            <w:tcW w:w="4592" w:type="dxa"/>
            <w:tcMar>
              <w:top w:w="55" w:type="dxa"/>
              <w:left w:w="70" w:type="dxa"/>
              <w:bottom w:w="55" w:type="dxa"/>
              <w:right w:w="70" w:type="dxa"/>
            </w:tcMar>
            <w:vAlign w:val="center"/>
          </w:tcPr>
          <w:p w14:paraId="60A7CC00">
            <w:pPr>
              <w:spacing w:after="0" w:line="240" w:lineRule="auto"/>
            </w:pPr>
            <w:r>
              <w:rPr>
                <w:sz w:val="18"/>
              </w:rPr>
              <w:t>Can we pay by card?</w:t>
            </w:r>
          </w:p>
        </w:tc>
        <w:tc>
          <w:tcPr>
            <w:tcW w:w="4592" w:type="dxa"/>
            <w:tcMar>
              <w:top w:w="55" w:type="dxa"/>
              <w:left w:w="70" w:type="dxa"/>
              <w:bottom w:w="55" w:type="dxa"/>
              <w:right w:w="70" w:type="dxa"/>
            </w:tcMar>
            <w:vAlign w:val="center"/>
          </w:tcPr>
          <w:p w14:paraId="2049F551">
            <w:pPr>
              <w:spacing w:after="0" w:line="240" w:lineRule="auto"/>
            </w:pPr>
            <w:r>
              <w:rPr>
                <w:sz w:val="18"/>
              </w:rPr>
              <w:t>Chúng tôi có thể thanh toán bằng thẻ không?</w:t>
            </w:r>
          </w:p>
        </w:tc>
      </w:tr>
    </w:tbl>
    <w:tbl>
      <w:tblPr>
        <w:tblStyle w:val="12"/>
        <w:tblW w:w="0" w:type="auto"/>
        <w:jc w:val="center"/>
        <w:tblLayout w:type="autofit"/>
        <w:tblCellMar>
          <w:top w:w="0" w:type="dxa"/>
          <w:left w:w="108" w:type="dxa"/>
          <w:bottom w:w="0" w:type="dxa"/>
          <w:right w:w="108" w:type="dxa"/>
        </w:tblCellMar>
      </w:tblPr>
      <w:tblGrid>
        <w:gridCol w:w="10206"/>
      </w:tblGrid>
      <w:tr w14:paraId="5CCDCF61">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4E26872">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5E99A0A4">
      <w:pPr>
        <w:spacing w:after="40"/>
      </w:pPr>
    </w:p>
    <w:p w14:paraId="46B49CB4">
      <w:pPr>
        <w:pStyle w:val="3"/>
      </w:pPr>
      <w:r>
        <w:t>Chủ đề 7. Đi ăn uống (Eating Out)</w:t>
      </w:r>
    </w:p>
    <w:p w14:paraId="19EC792A">
      <w:r>
        <w:rPr>
          <w:color w:val="555555"/>
          <w:sz w:val="19"/>
        </w:rPr>
        <w:t>Cách chia: 2 bài nhỏ. Tổng số câu: 15.</w:t>
      </w:r>
    </w:p>
    <w:p w14:paraId="1FF0F695">
      <w:pPr>
        <w:pStyle w:val="4"/>
      </w:pPr>
      <w:r>
        <w:t>Bài 1. Chọn món và gọi món (Choosing and Ordering Food)</w:t>
      </w:r>
    </w:p>
    <w:tbl>
      <w:tblPr>
        <w:tblStyle w:val="12"/>
        <w:tblW w:w="0" w:type="auto"/>
        <w:jc w:val="center"/>
        <w:tblLayout w:type="autofit"/>
        <w:tblCellMar>
          <w:top w:w="0" w:type="dxa"/>
          <w:left w:w="108" w:type="dxa"/>
          <w:bottom w:w="0" w:type="dxa"/>
          <w:right w:w="108" w:type="dxa"/>
        </w:tblCellMar>
      </w:tblPr>
      <w:tblGrid>
        <w:gridCol w:w="10206"/>
      </w:tblGrid>
      <w:tr w14:paraId="31AD6F5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A30800D">
            <w:pPr>
              <w:keepNext/>
              <w:spacing w:after="0"/>
            </w:pPr>
            <w:r>
              <w:rPr>
                <w:b/>
                <w:color w:val="1F4E79"/>
                <w:sz w:val="19"/>
              </w:rPr>
              <w:t xml:space="preserve">Lời mở đầu tự động: </w:t>
            </w:r>
            <w:r>
              <w:rPr>
                <w:b w:val="0"/>
                <w:sz w:val="19"/>
                <w:highlight w:val="none"/>
              </w:rPr>
              <w:t>Hello! Today, we will learn “Choosing and Ordering Food”.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970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594C60D">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77EC71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5A80262">
            <w:pPr>
              <w:keepNext/>
              <w:jc w:val="center"/>
            </w:pPr>
            <w:r>
              <w:rPr>
                <w:b/>
                <w:sz w:val="18"/>
              </w:rPr>
              <w:t>Nghĩa tiếng Việt</w:t>
            </w:r>
          </w:p>
        </w:tc>
      </w:tr>
      <w:tr w14:paraId="6627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8DFB246">
            <w:pPr>
              <w:spacing w:after="0" w:line="240" w:lineRule="auto"/>
              <w:jc w:val="center"/>
            </w:pPr>
            <w:r>
              <w:rPr>
                <w:sz w:val="18"/>
              </w:rPr>
              <w:t>1</w:t>
            </w:r>
          </w:p>
        </w:tc>
        <w:tc>
          <w:tcPr>
            <w:tcW w:w="4592" w:type="dxa"/>
            <w:tcMar>
              <w:top w:w="55" w:type="dxa"/>
              <w:left w:w="70" w:type="dxa"/>
              <w:bottom w:w="55" w:type="dxa"/>
              <w:right w:w="70" w:type="dxa"/>
            </w:tcMar>
            <w:vAlign w:val="center"/>
          </w:tcPr>
          <w:p w14:paraId="38C70CE2">
            <w:pPr>
              <w:spacing w:after="0" w:line="240" w:lineRule="auto"/>
            </w:pPr>
            <w:r>
              <w:rPr>
                <w:sz w:val="18"/>
              </w:rPr>
              <w:t>Can we see the menu, please?</w:t>
            </w:r>
          </w:p>
        </w:tc>
        <w:tc>
          <w:tcPr>
            <w:tcW w:w="4592" w:type="dxa"/>
            <w:tcMar>
              <w:top w:w="55" w:type="dxa"/>
              <w:left w:w="70" w:type="dxa"/>
              <w:bottom w:w="55" w:type="dxa"/>
              <w:right w:w="70" w:type="dxa"/>
            </w:tcMar>
            <w:vAlign w:val="center"/>
          </w:tcPr>
          <w:p w14:paraId="474611D8">
            <w:pPr>
              <w:spacing w:after="0" w:line="240" w:lineRule="auto"/>
            </w:pPr>
            <w:r>
              <w:rPr>
                <w:sz w:val="18"/>
              </w:rPr>
              <w:t>Cho chúng tôi xem thực đơn được không?</w:t>
            </w:r>
          </w:p>
        </w:tc>
      </w:tr>
      <w:tr w14:paraId="2380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EAE8D2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96A21A1">
            <w:pPr>
              <w:spacing w:after="0" w:line="240" w:lineRule="auto"/>
            </w:pPr>
            <w:r>
              <w:rPr>
                <w:sz w:val="18"/>
              </w:rPr>
              <w:t>I would like chicken rice.</w:t>
            </w:r>
          </w:p>
        </w:tc>
        <w:tc>
          <w:tcPr>
            <w:tcW w:w="4592" w:type="dxa"/>
            <w:shd w:val="clear" w:color="auto" w:fill="F7FAFC"/>
            <w:tcMar>
              <w:top w:w="55" w:type="dxa"/>
              <w:left w:w="70" w:type="dxa"/>
              <w:bottom w:w="55" w:type="dxa"/>
              <w:right w:w="70" w:type="dxa"/>
            </w:tcMar>
            <w:vAlign w:val="center"/>
          </w:tcPr>
          <w:p w14:paraId="5798FF1E">
            <w:pPr>
              <w:spacing w:after="0" w:line="240" w:lineRule="auto"/>
            </w:pPr>
            <w:r>
              <w:rPr>
                <w:sz w:val="18"/>
              </w:rPr>
              <w:t>Mình muốn gọi cơm gà.</w:t>
            </w:r>
          </w:p>
        </w:tc>
      </w:tr>
      <w:tr w14:paraId="243D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3CEC676">
            <w:pPr>
              <w:spacing w:after="0" w:line="240" w:lineRule="auto"/>
              <w:jc w:val="center"/>
            </w:pPr>
            <w:r>
              <w:rPr>
                <w:sz w:val="18"/>
              </w:rPr>
              <w:t>3</w:t>
            </w:r>
          </w:p>
        </w:tc>
        <w:tc>
          <w:tcPr>
            <w:tcW w:w="4592" w:type="dxa"/>
            <w:tcMar>
              <w:top w:w="55" w:type="dxa"/>
              <w:left w:w="70" w:type="dxa"/>
              <w:bottom w:w="55" w:type="dxa"/>
              <w:right w:w="70" w:type="dxa"/>
            </w:tcMar>
            <w:vAlign w:val="center"/>
          </w:tcPr>
          <w:p w14:paraId="2EA04554">
            <w:pPr>
              <w:spacing w:after="0" w:line="240" w:lineRule="auto"/>
            </w:pPr>
            <w:r>
              <w:rPr>
                <w:sz w:val="18"/>
              </w:rPr>
              <w:t>My mom would like noodle soup.</w:t>
            </w:r>
          </w:p>
        </w:tc>
        <w:tc>
          <w:tcPr>
            <w:tcW w:w="4592" w:type="dxa"/>
            <w:tcMar>
              <w:top w:w="55" w:type="dxa"/>
              <w:left w:w="70" w:type="dxa"/>
              <w:bottom w:w="55" w:type="dxa"/>
              <w:right w:w="70" w:type="dxa"/>
            </w:tcMar>
            <w:vAlign w:val="center"/>
          </w:tcPr>
          <w:p w14:paraId="559084A7">
            <w:pPr>
              <w:spacing w:after="0" w:line="240" w:lineRule="auto"/>
            </w:pPr>
            <w:r>
              <w:rPr>
                <w:sz w:val="18"/>
              </w:rPr>
              <w:t>Mẹ mình muốn gọi mì nước.</w:t>
            </w:r>
          </w:p>
        </w:tc>
      </w:tr>
      <w:tr w14:paraId="2B900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C97F8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A2DA34C">
            <w:pPr>
              <w:spacing w:after="0" w:line="240" w:lineRule="auto"/>
            </w:pPr>
            <w:r>
              <w:rPr>
                <w:sz w:val="18"/>
              </w:rPr>
              <w:t>Do you have fresh orange juice?</w:t>
            </w:r>
          </w:p>
        </w:tc>
        <w:tc>
          <w:tcPr>
            <w:tcW w:w="4592" w:type="dxa"/>
            <w:shd w:val="clear" w:color="auto" w:fill="F7FAFC"/>
            <w:tcMar>
              <w:top w:w="55" w:type="dxa"/>
              <w:left w:w="70" w:type="dxa"/>
              <w:bottom w:w="55" w:type="dxa"/>
              <w:right w:w="70" w:type="dxa"/>
            </w:tcMar>
            <w:vAlign w:val="center"/>
          </w:tcPr>
          <w:p w14:paraId="23DE8B3B">
            <w:pPr>
              <w:spacing w:after="0" w:line="240" w:lineRule="auto"/>
            </w:pPr>
            <w:r>
              <w:rPr>
                <w:sz w:val="18"/>
              </w:rPr>
              <w:t>Nhà hàng có nước cam tươi không?</w:t>
            </w:r>
          </w:p>
        </w:tc>
      </w:tr>
      <w:tr w14:paraId="426B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4FE1A0EE">
            <w:pPr>
              <w:spacing w:after="0" w:line="240" w:lineRule="auto"/>
              <w:jc w:val="center"/>
            </w:pPr>
            <w:r>
              <w:rPr>
                <w:sz w:val="18"/>
              </w:rPr>
              <w:t>5</w:t>
            </w:r>
          </w:p>
        </w:tc>
        <w:tc>
          <w:tcPr>
            <w:tcW w:w="4592" w:type="dxa"/>
            <w:tcMar>
              <w:top w:w="55" w:type="dxa"/>
              <w:left w:w="70" w:type="dxa"/>
              <w:bottom w:w="55" w:type="dxa"/>
              <w:right w:w="70" w:type="dxa"/>
            </w:tcMar>
            <w:vAlign w:val="center"/>
          </w:tcPr>
          <w:p w14:paraId="1DE7977D">
            <w:pPr>
              <w:spacing w:after="0" w:line="240" w:lineRule="auto"/>
            </w:pPr>
            <w:r>
              <w:rPr>
                <w:sz w:val="18"/>
              </w:rPr>
              <w:t>Yes, we do.</w:t>
            </w:r>
          </w:p>
        </w:tc>
        <w:tc>
          <w:tcPr>
            <w:tcW w:w="4592" w:type="dxa"/>
            <w:tcMar>
              <w:top w:w="55" w:type="dxa"/>
              <w:left w:w="70" w:type="dxa"/>
              <w:bottom w:w="55" w:type="dxa"/>
              <w:right w:w="70" w:type="dxa"/>
            </w:tcMar>
            <w:vAlign w:val="center"/>
          </w:tcPr>
          <w:p w14:paraId="58AB65C2">
            <w:pPr>
              <w:spacing w:after="0" w:line="240" w:lineRule="auto"/>
            </w:pPr>
            <w:r>
              <w:rPr>
                <w:sz w:val="18"/>
              </w:rPr>
              <w:t>Có ạ.</w:t>
            </w:r>
          </w:p>
        </w:tc>
      </w:tr>
      <w:tr w14:paraId="4E15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78D066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83C9077">
            <w:pPr>
              <w:spacing w:after="0" w:line="240" w:lineRule="auto"/>
            </w:pPr>
            <w:r>
              <w:rPr>
                <w:sz w:val="18"/>
              </w:rPr>
              <w:t>One glass, please.</w:t>
            </w:r>
          </w:p>
        </w:tc>
        <w:tc>
          <w:tcPr>
            <w:tcW w:w="4592" w:type="dxa"/>
            <w:shd w:val="clear" w:color="auto" w:fill="F7FAFC"/>
            <w:tcMar>
              <w:top w:w="55" w:type="dxa"/>
              <w:left w:w="70" w:type="dxa"/>
              <w:bottom w:w="55" w:type="dxa"/>
              <w:right w:w="70" w:type="dxa"/>
            </w:tcMar>
            <w:vAlign w:val="center"/>
          </w:tcPr>
          <w:p w14:paraId="067EEB4B">
            <w:pPr>
              <w:spacing w:after="0" w:line="240" w:lineRule="auto"/>
            </w:pPr>
            <w:r>
              <w:rPr>
                <w:sz w:val="18"/>
              </w:rPr>
              <w:t>Cho mình một ly nhé.</w:t>
            </w:r>
          </w:p>
        </w:tc>
      </w:tr>
      <w:tr w14:paraId="6B06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1ABE8E0">
            <w:pPr>
              <w:spacing w:after="0" w:line="240" w:lineRule="auto"/>
              <w:jc w:val="center"/>
            </w:pPr>
            <w:r>
              <w:rPr>
                <w:sz w:val="18"/>
              </w:rPr>
              <w:t>7</w:t>
            </w:r>
          </w:p>
        </w:tc>
        <w:tc>
          <w:tcPr>
            <w:tcW w:w="4592" w:type="dxa"/>
            <w:tcMar>
              <w:top w:w="55" w:type="dxa"/>
              <w:left w:w="70" w:type="dxa"/>
              <w:bottom w:w="55" w:type="dxa"/>
              <w:right w:w="70" w:type="dxa"/>
            </w:tcMar>
            <w:vAlign w:val="center"/>
          </w:tcPr>
          <w:p w14:paraId="5B11916C">
            <w:pPr>
              <w:spacing w:after="0" w:line="240" w:lineRule="auto"/>
            </w:pPr>
            <w:r>
              <w:rPr>
                <w:sz w:val="18"/>
              </w:rPr>
              <w:t>Could we have some water too?</w:t>
            </w:r>
          </w:p>
        </w:tc>
        <w:tc>
          <w:tcPr>
            <w:tcW w:w="4592" w:type="dxa"/>
            <w:tcMar>
              <w:top w:w="55" w:type="dxa"/>
              <w:left w:w="70" w:type="dxa"/>
              <w:bottom w:w="55" w:type="dxa"/>
              <w:right w:w="70" w:type="dxa"/>
            </w:tcMar>
            <w:vAlign w:val="center"/>
          </w:tcPr>
          <w:p w14:paraId="4C04B0FA">
            <w:pPr>
              <w:spacing w:after="0" w:line="240" w:lineRule="auto"/>
            </w:pPr>
            <w:r>
              <w:rPr>
                <w:sz w:val="18"/>
              </w:rPr>
              <w:t>Cho chúng tôi thêm nước được không?</w:t>
            </w:r>
          </w:p>
        </w:tc>
      </w:tr>
      <w:tr w14:paraId="7A77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C6C683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5E75443">
            <w:pPr>
              <w:spacing w:after="0" w:line="240" w:lineRule="auto"/>
            </w:pPr>
            <w:r>
              <w:rPr>
                <w:sz w:val="18"/>
              </w:rPr>
              <w:t>Thank you. That is all for now.</w:t>
            </w:r>
          </w:p>
        </w:tc>
        <w:tc>
          <w:tcPr>
            <w:tcW w:w="4592" w:type="dxa"/>
            <w:shd w:val="clear" w:color="auto" w:fill="F7FAFC"/>
            <w:tcMar>
              <w:top w:w="55" w:type="dxa"/>
              <w:left w:w="70" w:type="dxa"/>
              <w:bottom w:w="55" w:type="dxa"/>
              <w:right w:w="70" w:type="dxa"/>
            </w:tcMar>
            <w:vAlign w:val="center"/>
          </w:tcPr>
          <w:p w14:paraId="66984410">
            <w:pPr>
              <w:spacing w:after="0" w:line="240" w:lineRule="auto"/>
            </w:pPr>
            <w:r>
              <w:rPr>
                <w:sz w:val="18"/>
              </w:rPr>
              <w:t>Cảm ơn. Tạm thời chúng tôi gọi như vậy.</w:t>
            </w:r>
          </w:p>
        </w:tc>
      </w:tr>
    </w:tbl>
    <w:tbl>
      <w:tblPr>
        <w:tblStyle w:val="12"/>
        <w:tblW w:w="0" w:type="auto"/>
        <w:jc w:val="center"/>
        <w:tblLayout w:type="autofit"/>
        <w:tblCellMar>
          <w:top w:w="0" w:type="dxa"/>
          <w:left w:w="108" w:type="dxa"/>
          <w:bottom w:w="0" w:type="dxa"/>
          <w:right w:w="108" w:type="dxa"/>
        </w:tblCellMar>
      </w:tblPr>
      <w:tblGrid>
        <w:gridCol w:w="10206"/>
      </w:tblGrid>
      <w:tr w14:paraId="38C632D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826EFB0">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26993E45">
      <w:pPr>
        <w:spacing w:after="40"/>
      </w:pPr>
    </w:p>
    <w:p w14:paraId="5FF6A093">
      <w:pPr>
        <w:pStyle w:val="4"/>
      </w:pPr>
      <w:r>
        <w:t>Bài 2. Xin thêm đồ và thanh toán (Extra Requests and Payment)</w:t>
      </w:r>
    </w:p>
    <w:tbl>
      <w:tblPr>
        <w:tblStyle w:val="12"/>
        <w:tblW w:w="0" w:type="auto"/>
        <w:jc w:val="center"/>
        <w:tblLayout w:type="autofit"/>
        <w:tblCellMar>
          <w:top w:w="0" w:type="dxa"/>
          <w:left w:w="108" w:type="dxa"/>
          <w:bottom w:w="0" w:type="dxa"/>
          <w:right w:w="108" w:type="dxa"/>
        </w:tblCellMar>
      </w:tblPr>
      <w:tblGrid>
        <w:gridCol w:w="10206"/>
      </w:tblGrid>
      <w:tr w14:paraId="74B42D9C">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37B1A7F">
            <w:pPr>
              <w:keepNext/>
              <w:spacing w:after="0"/>
            </w:pPr>
            <w:r>
              <w:rPr>
                <w:b/>
                <w:color w:val="1F4E79"/>
                <w:sz w:val="19"/>
              </w:rPr>
              <w:t xml:space="preserve">Lời mở đầu tự động: </w:t>
            </w:r>
            <w:r>
              <w:rPr>
                <w:b w:val="0"/>
                <w:sz w:val="19"/>
                <w:highlight w:val="none"/>
              </w:rPr>
              <w:t>Hello! Today, we will learn “Extra Requests and Payment”.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C74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F46B1B5">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61C464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5C18768">
            <w:pPr>
              <w:keepNext/>
              <w:jc w:val="center"/>
            </w:pPr>
            <w:r>
              <w:rPr>
                <w:b/>
                <w:sz w:val="18"/>
              </w:rPr>
              <w:t>Nghĩa tiếng Việt</w:t>
            </w:r>
          </w:p>
        </w:tc>
      </w:tr>
      <w:tr w14:paraId="2E96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F81BC3">
            <w:pPr>
              <w:spacing w:after="0" w:line="240" w:lineRule="auto"/>
              <w:jc w:val="center"/>
            </w:pPr>
            <w:r>
              <w:rPr>
                <w:sz w:val="18"/>
              </w:rPr>
              <w:t>1</w:t>
            </w:r>
          </w:p>
        </w:tc>
        <w:tc>
          <w:tcPr>
            <w:tcW w:w="4592" w:type="dxa"/>
            <w:tcMar>
              <w:top w:w="55" w:type="dxa"/>
              <w:left w:w="70" w:type="dxa"/>
              <w:bottom w:w="55" w:type="dxa"/>
              <w:right w:w="70" w:type="dxa"/>
            </w:tcMar>
            <w:vAlign w:val="center"/>
          </w:tcPr>
          <w:p w14:paraId="524DBB51">
            <w:pPr>
              <w:spacing w:after="0" w:line="240" w:lineRule="auto"/>
            </w:pPr>
            <w:r>
              <w:rPr>
                <w:sz w:val="18"/>
              </w:rPr>
              <w:t>Could I have another spoon, please?</w:t>
            </w:r>
          </w:p>
        </w:tc>
        <w:tc>
          <w:tcPr>
            <w:tcW w:w="4592" w:type="dxa"/>
            <w:tcMar>
              <w:top w:w="55" w:type="dxa"/>
              <w:left w:w="70" w:type="dxa"/>
              <w:bottom w:w="55" w:type="dxa"/>
              <w:right w:w="70" w:type="dxa"/>
            </w:tcMar>
            <w:vAlign w:val="center"/>
          </w:tcPr>
          <w:p w14:paraId="0B17E41A">
            <w:pPr>
              <w:spacing w:after="0" w:line="240" w:lineRule="auto"/>
            </w:pPr>
            <w:r>
              <w:rPr>
                <w:sz w:val="18"/>
              </w:rPr>
              <w:t>Cho mình thêm một chiếc thìa được không?</w:t>
            </w:r>
          </w:p>
        </w:tc>
      </w:tr>
      <w:tr w14:paraId="3AB1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BCC2C2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2C7D2D4">
            <w:pPr>
              <w:spacing w:after="0" w:line="240" w:lineRule="auto"/>
            </w:pPr>
            <w:r>
              <w:rPr>
                <w:sz w:val="18"/>
              </w:rPr>
              <w:t>This soup is a little hot.</w:t>
            </w:r>
          </w:p>
        </w:tc>
        <w:tc>
          <w:tcPr>
            <w:tcW w:w="4592" w:type="dxa"/>
            <w:shd w:val="clear" w:color="auto" w:fill="F7FAFC"/>
            <w:tcMar>
              <w:top w:w="55" w:type="dxa"/>
              <w:left w:w="70" w:type="dxa"/>
              <w:bottom w:w="55" w:type="dxa"/>
              <w:right w:w="70" w:type="dxa"/>
            </w:tcMar>
            <w:vAlign w:val="center"/>
          </w:tcPr>
          <w:p w14:paraId="06EFDAFF">
            <w:pPr>
              <w:spacing w:after="0" w:line="240" w:lineRule="auto"/>
            </w:pPr>
            <w:r>
              <w:rPr>
                <w:sz w:val="18"/>
              </w:rPr>
              <w:t>Món súp này hơi nóng.</w:t>
            </w:r>
          </w:p>
        </w:tc>
      </w:tr>
      <w:tr w14:paraId="066B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89E8A0D">
            <w:pPr>
              <w:spacing w:after="0" w:line="240" w:lineRule="auto"/>
              <w:jc w:val="center"/>
            </w:pPr>
            <w:r>
              <w:rPr>
                <w:sz w:val="18"/>
              </w:rPr>
              <w:t>3</w:t>
            </w:r>
          </w:p>
        </w:tc>
        <w:tc>
          <w:tcPr>
            <w:tcW w:w="4592" w:type="dxa"/>
            <w:tcMar>
              <w:top w:w="55" w:type="dxa"/>
              <w:left w:w="70" w:type="dxa"/>
              <w:bottom w:w="55" w:type="dxa"/>
              <w:right w:w="70" w:type="dxa"/>
            </w:tcMar>
            <w:vAlign w:val="center"/>
          </w:tcPr>
          <w:p w14:paraId="3522EA5E">
            <w:pPr>
              <w:spacing w:after="0" w:line="240" w:lineRule="auto"/>
            </w:pPr>
            <w:r>
              <w:rPr>
                <w:sz w:val="18"/>
              </w:rPr>
              <w:t>Can I have a small bowl?</w:t>
            </w:r>
          </w:p>
        </w:tc>
        <w:tc>
          <w:tcPr>
            <w:tcW w:w="4592" w:type="dxa"/>
            <w:tcMar>
              <w:top w:w="55" w:type="dxa"/>
              <w:left w:w="70" w:type="dxa"/>
              <w:bottom w:w="55" w:type="dxa"/>
              <w:right w:w="70" w:type="dxa"/>
            </w:tcMar>
            <w:vAlign w:val="center"/>
          </w:tcPr>
          <w:p w14:paraId="1785E33B">
            <w:pPr>
              <w:spacing w:after="0" w:line="240" w:lineRule="auto"/>
            </w:pPr>
            <w:r>
              <w:rPr>
                <w:sz w:val="18"/>
              </w:rPr>
              <w:t>Cho mình một chiếc bát nhỏ được không?</w:t>
            </w:r>
          </w:p>
        </w:tc>
      </w:tr>
      <w:tr w14:paraId="0257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23AD90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6A5E599">
            <w:pPr>
              <w:spacing w:after="0" w:line="240" w:lineRule="auto"/>
            </w:pPr>
            <w:r>
              <w:rPr>
                <w:sz w:val="18"/>
              </w:rPr>
              <w:t>The food is very good.</w:t>
            </w:r>
          </w:p>
        </w:tc>
        <w:tc>
          <w:tcPr>
            <w:tcW w:w="4592" w:type="dxa"/>
            <w:shd w:val="clear" w:color="auto" w:fill="F7FAFC"/>
            <w:tcMar>
              <w:top w:w="55" w:type="dxa"/>
              <w:left w:w="70" w:type="dxa"/>
              <w:bottom w:w="55" w:type="dxa"/>
              <w:right w:w="70" w:type="dxa"/>
            </w:tcMar>
            <w:vAlign w:val="center"/>
          </w:tcPr>
          <w:p w14:paraId="1565ED8F">
            <w:pPr>
              <w:spacing w:after="0" w:line="240" w:lineRule="auto"/>
            </w:pPr>
            <w:r>
              <w:rPr>
                <w:sz w:val="18"/>
              </w:rPr>
              <w:t>Đồ ăn rất ngon.</w:t>
            </w:r>
          </w:p>
        </w:tc>
      </w:tr>
      <w:tr w14:paraId="5620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9FE5B86">
            <w:pPr>
              <w:spacing w:after="0" w:line="240" w:lineRule="auto"/>
              <w:jc w:val="center"/>
            </w:pPr>
            <w:r>
              <w:rPr>
                <w:sz w:val="18"/>
              </w:rPr>
              <w:t>5</w:t>
            </w:r>
          </w:p>
        </w:tc>
        <w:tc>
          <w:tcPr>
            <w:tcW w:w="4592" w:type="dxa"/>
            <w:tcMar>
              <w:top w:w="55" w:type="dxa"/>
              <w:left w:w="70" w:type="dxa"/>
              <w:bottom w:w="55" w:type="dxa"/>
              <w:right w:w="70" w:type="dxa"/>
            </w:tcMar>
            <w:vAlign w:val="center"/>
          </w:tcPr>
          <w:p w14:paraId="5E0A084F">
            <w:pPr>
              <w:spacing w:after="0" w:line="240" w:lineRule="auto"/>
            </w:pPr>
            <w:r>
              <w:rPr>
                <w:sz w:val="18"/>
              </w:rPr>
              <w:t>We are finished eating.</w:t>
            </w:r>
          </w:p>
        </w:tc>
        <w:tc>
          <w:tcPr>
            <w:tcW w:w="4592" w:type="dxa"/>
            <w:tcMar>
              <w:top w:w="55" w:type="dxa"/>
              <w:left w:w="70" w:type="dxa"/>
              <w:bottom w:w="55" w:type="dxa"/>
              <w:right w:w="70" w:type="dxa"/>
            </w:tcMar>
            <w:vAlign w:val="center"/>
          </w:tcPr>
          <w:p w14:paraId="41EDAD5E">
            <w:pPr>
              <w:spacing w:after="0" w:line="240" w:lineRule="auto"/>
            </w:pPr>
            <w:r>
              <w:rPr>
                <w:sz w:val="18"/>
              </w:rPr>
              <w:t>Chúng tôi ăn xong rồi.</w:t>
            </w:r>
          </w:p>
        </w:tc>
      </w:tr>
      <w:tr w14:paraId="3930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46C30D4">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59A1EAB">
            <w:pPr>
              <w:spacing w:after="0" w:line="240" w:lineRule="auto"/>
            </w:pPr>
            <w:r>
              <w:rPr>
                <w:sz w:val="18"/>
              </w:rPr>
              <w:t>Could we have the check, please?</w:t>
            </w:r>
          </w:p>
        </w:tc>
        <w:tc>
          <w:tcPr>
            <w:tcW w:w="4592" w:type="dxa"/>
            <w:shd w:val="clear" w:color="auto" w:fill="F7FAFC"/>
            <w:tcMar>
              <w:top w:w="55" w:type="dxa"/>
              <w:left w:w="70" w:type="dxa"/>
              <w:bottom w:w="55" w:type="dxa"/>
              <w:right w:w="70" w:type="dxa"/>
            </w:tcMar>
            <w:vAlign w:val="center"/>
          </w:tcPr>
          <w:p w14:paraId="04973DF2">
            <w:pPr>
              <w:spacing w:after="0" w:line="240" w:lineRule="auto"/>
            </w:pPr>
            <w:r>
              <w:rPr>
                <w:sz w:val="18"/>
              </w:rPr>
              <w:t>Cho chúng tôi xin hóa đơn.</w:t>
            </w:r>
          </w:p>
        </w:tc>
      </w:tr>
      <w:tr w14:paraId="11D1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831B8AA">
            <w:pPr>
              <w:spacing w:after="0" w:line="240" w:lineRule="auto"/>
              <w:jc w:val="center"/>
            </w:pPr>
            <w:r>
              <w:rPr>
                <w:sz w:val="18"/>
              </w:rPr>
              <w:t>7</w:t>
            </w:r>
          </w:p>
        </w:tc>
        <w:tc>
          <w:tcPr>
            <w:tcW w:w="4592" w:type="dxa"/>
            <w:tcMar>
              <w:top w:w="55" w:type="dxa"/>
              <w:left w:w="70" w:type="dxa"/>
              <w:bottom w:w="55" w:type="dxa"/>
              <w:right w:w="70" w:type="dxa"/>
            </w:tcMar>
            <w:vAlign w:val="center"/>
          </w:tcPr>
          <w:p w14:paraId="76860F59">
            <w:pPr>
              <w:spacing w:after="0" w:line="240" w:lineRule="auto"/>
            </w:pPr>
            <w:r>
              <w:rPr>
                <w:sz w:val="18"/>
              </w:rPr>
              <w:t>Thank you for your service.</w:t>
            </w:r>
          </w:p>
        </w:tc>
        <w:tc>
          <w:tcPr>
            <w:tcW w:w="4592" w:type="dxa"/>
            <w:tcMar>
              <w:top w:w="55" w:type="dxa"/>
              <w:left w:w="70" w:type="dxa"/>
              <w:bottom w:w="55" w:type="dxa"/>
              <w:right w:w="70" w:type="dxa"/>
            </w:tcMar>
            <w:vAlign w:val="center"/>
          </w:tcPr>
          <w:p w14:paraId="1007AF03">
            <w:pPr>
              <w:spacing w:after="0" w:line="240" w:lineRule="auto"/>
            </w:pPr>
            <w:r>
              <w:rPr>
                <w:sz w:val="18"/>
              </w:rPr>
              <w:t>Cảm ơn vì đã phục vụ.</w:t>
            </w:r>
          </w:p>
        </w:tc>
      </w:tr>
    </w:tbl>
    <w:tbl>
      <w:tblPr>
        <w:tblStyle w:val="12"/>
        <w:tblW w:w="0" w:type="auto"/>
        <w:jc w:val="center"/>
        <w:tblLayout w:type="autofit"/>
        <w:tblCellMar>
          <w:top w:w="0" w:type="dxa"/>
          <w:left w:w="108" w:type="dxa"/>
          <w:bottom w:w="0" w:type="dxa"/>
          <w:right w:w="108" w:type="dxa"/>
        </w:tblCellMar>
      </w:tblPr>
      <w:tblGrid>
        <w:gridCol w:w="10206"/>
      </w:tblGrid>
      <w:tr w14:paraId="2271B564">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8976104">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7F48761F">
      <w:pPr>
        <w:spacing w:after="40"/>
      </w:pPr>
    </w:p>
    <w:p w14:paraId="19E87754">
      <w:pPr>
        <w:pStyle w:val="3"/>
      </w:pPr>
      <w:r>
        <w:t>Chủ đề 8. Sức khỏe của con (My Health)</w:t>
      </w:r>
    </w:p>
    <w:p w14:paraId="063692EF">
      <w:r>
        <w:rPr>
          <w:color w:val="555555"/>
          <w:sz w:val="19"/>
        </w:rPr>
        <w:t>Cách chia: 2 bài nhỏ. Tổng số câu: 14.</w:t>
      </w:r>
    </w:p>
    <w:p w14:paraId="76AF7DE3">
      <w:pPr>
        <w:pStyle w:val="4"/>
      </w:pPr>
      <w:r>
        <w:t>Bài 1. Nói chỗ bị đau (Saying What Hurts)</w:t>
      </w:r>
    </w:p>
    <w:tbl>
      <w:tblPr>
        <w:tblStyle w:val="12"/>
        <w:tblW w:w="0" w:type="auto"/>
        <w:jc w:val="center"/>
        <w:tblLayout w:type="autofit"/>
        <w:tblCellMar>
          <w:top w:w="0" w:type="dxa"/>
          <w:left w:w="108" w:type="dxa"/>
          <w:bottom w:w="0" w:type="dxa"/>
          <w:right w:w="108" w:type="dxa"/>
        </w:tblCellMar>
      </w:tblPr>
      <w:tblGrid>
        <w:gridCol w:w="10206"/>
      </w:tblGrid>
      <w:tr w14:paraId="77F08A5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57D6DF8">
            <w:pPr>
              <w:keepNext/>
              <w:spacing w:after="0"/>
            </w:pPr>
            <w:r>
              <w:rPr>
                <w:b/>
                <w:color w:val="1F4E79"/>
                <w:sz w:val="19"/>
              </w:rPr>
              <w:t xml:space="preserve">Lời mở đầu tự động: </w:t>
            </w:r>
            <w:r>
              <w:rPr>
                <w:b w:val="0"/>
                <w:sz w:val="19"/>
                <w:highlight w:val="none"/>
              </w:rPr>
              <w:t>Hello! Today, we will learn “Saying What Hurts”.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904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1F86E9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2B6A2CB">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39011BA">
            <w:pPr>
              <w:keepNext/>
              <w:jc w:val="center"/>
            </w:pPr>
            <w:r>
              <w:rPr>
                <w:b/>
                <w:sz w:val="18"/>
              </w:rPr>
              <w:t>Nghĩa tiếng Việt</w:t>
            </w:r>
          </w:p>
        </w:tc>
      </w:tr>
      <w:tr w14:paraId="3D09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75691E0">
            <w:pPr>
              <w:spacing w:after="0" w:line="240" w:lineRule="auto"/>
              <w:jc w:val="center"/>
            </w:pPr>
            <w:r>
              <w:rPr>
                <w:sz w:val="18"/>
              </w:rPr>
              <w:t>1</w:t>
            </w:r>
          </w:p>
        </w:tc>
        <w:tc>
          <w:tcPr>
            <w:tcW w:w="4592" w:type="dxa"/>
            <w:tcMar>
              <w:top w:w="55" w:type="dxa"/>
              <w:left w:w="70" w:type="dxa"/>
              <w:bottom w:w="55" w:type="dxa"/>
              <w:right w:w="70" w:type="dxa"/>
            </w:tcMar>
            <w:vAlign w:val="center"/>
          </w:tcPr>
          <w:p w14:paraId="2F271405">
            <w:pPr>
              <w:spacing w:after="0" w:line="240" w:lineRule="auto"/>
            </w:pPr>
            <w:r>
              <w:rPr>
                <w:sz w:val="18"/>
              </w:rPr>
              <w:t>I do not feel well today.</w:t>
            </w:r>
          </w:p>
        </w:tc>
        <w:tc>
          <w:tcPr>
            <w:tcW w:w="4592" w:type="dxa"/>
            <w:tcMar>
              <w:top w:w="55" w:type="dxa"/>
              <w:left w:w="70" w:type="dxa"/>
              <w:bottom w:w="55" w:type="dxa"/>
              <w:right w:w="70" w:type="dxa"/>
            </w:tcMar>
            <w:vAlign w:val="center"/>
          </w:tcPr>
          <w:p w14:paraId="0937CEE6">
            <w:pPr>
              <w:spacing w:after="0" w:line="240" w:lineRule="auto"/>
            </w:pPr>
            <w:r>
              <w:rPr>
                <w:sz w:val="18"/>
              </w:rPr>
              <w:t>Hôm nay mình không khỏe.</w:t>
            </w:r>
          </w:p>
        </w:tc>
      </w:tr>
      <w:tr w14:paraId="065A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D7F215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12E17F0">
            <w:pPr>
              <w:spacing w:after="0" w:line="240" w:lineRule="auto"/>
            </w:pPr>
            <w:r>
              <w:rPr>
                <w:sz w:val="18"/>
              </w:rPr>
              <w:t>My head hurts.</w:t>
            </w:r>
          </w:p>
        </w:tc>
        <w:tc>
          <w:tcPr>
            <w:tcW w:w="4592" w:type="dxa"/>
            <w:shd w:val="clear" w:color="auto" w:fill="F7FAFC"/>
            <w:tcMar>
              <w:top w:w="55" w:type="dxa"/>
              <w:left w:w="70" w:type="dxa"/>
              <w:bottom w:w="55" w:type="dxa"/>
              <w:right w:w="70" w:type="dxa"/>
            </w:tcMar>
            <w:vAlign w:val="center"/>
          </w:tcPr>
          <w:p w14:paraId="50592129">
            <w:pPr>
              <w:spacing w:after="0" w:line="240" w:lineRule="auto"/>
            </w:pPr>
            <w:r>
              <w:rPr>
                <w:sz w:val="18"/>
              </w:rPr>
              <w:t>Mình bị đau đầu.</w:t>
            </w:r>
          </w:p>
        </w:tc>
      </w:tr>
      <w:tr w14:paraId="6E14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7B04F39">
            <w:pPr>
              <w:spacing w:after="0" w:line="240" w:lineRule="auto"/>
              <w:jc w:val="center"/>
            </w:pPr>
            <w:r>
              <w:rPr>
                <w:sz w:val="18"/>
              </w:rPr>
              <w:t>3</w:t>
            </w:r>
          </w:p>
        </w:tc>
        <w:tc>
          <w:tcPr>
            <w:tcW w:w="4592" w:type="dxa"/>
            <w:tcMar>
              <w:top w:w="55" w:type="dxa"/>
              <w:left w:w="70" w:type="dxa"/>
              <w:bottom w:w="55" w:type="dxa"/>
              <w:right w:w="70" w:type="dxa"/>
            </w:tcMar>
            <w:vAlign w:val="center"/>
          </w:tcPr>
          <w:p w14:paraId="51DC2256">
            <w:pPr>
              <w:spacing w:after="0" w:line="240" w:lineRule="auto"/>
            </w:pPr>
            <w:r>
              <w:rPr>
                <w:sz w:val="18"/>
              </w:rPr>
              <w:t>I have a sore throat.</w:t>
            </w:r>
          </w:p>
        </w:tc>
        <w:tc>
          <w:tcPr>
            <w:tcW w:w="4592" w:type="dxa"/>
            <w:tcMar>
              <w:top w:w="55" w:type="dxa"/>
              <w:left w:w="70" w:type="dxa"/>
              <w:bottom w:w="55" w:type="dxa"/>
              <w:right w:w="70" w:type="dxa"/>
            </w:tcMar>
            <w:vAlign w:val="center"/>
          </w:tcPr>
          <w:p w14:paraId="051E14EA">
            <w:pPr>
              <w:spacing w:after="0" w:line="240" w:lineRule="auto"/>
            </w:pPr>
            <w:r>
              <w:rPr>
                <w:sz w:val="18"/>
              </w:rPr>
              <w:t>Mình bị đau họng.</w:t>
            </w:r>
          </w:p>
        </w:tc>
      </w:tr>
      <w:tr w14:paraId="04DB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5302E8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4760122">
            <w:pPr>
              <w:spacing w:after="0" w:line="240" w:lineRule="auto"/>
            </w:pPr>
            <w:r>
              <w:rPr>
                <w:sz w:val="18"/>
              </w:rPr>
              <w:t>My stomach hurts after lunch.</w:t>
            </w:r>
          </w:p>
        </w:tc>
        <w:tc>
          <w:tcPr>
            <w:tcW w:w="4592" w:type="dxa"/>
            <w:shd w:val="clear" w:color="auto" w:fill="F7FAFC"/>
            <w:tcMar>
              <w:top w:w="55" w:type="dxa"/>
              <w:left w:w="70" w:type="dxa"/>
              <w:bottom w:w="55" w:type="dxa"/>
              <w:right w:w="70" w:type="dxa"/>
            </w:tcMar>
            <w:vAlign w:val="center"/>
          </w:tcPr>
          <w:p w14:paraId="0E163425">
            <w:pPr>
              <w:spacing w:after="0" w:line="240" w:lineRule="auto"/>
            </w:pPr>
            <w:r>
              <w:rPr>
                <w:sz w:val="18"/>
              </w:rPr>
              <w:t>Mình bị đau bụng sau bữa trưa.</w:t>
            </w:r>
          </w:p>
        </w:tc>
      </w:tr>
      <w:tr w14:paraId="7644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71394D1">
            <w:pPr>
              <w:spacing w:after="0" w:line="240" w:lineRule="auto"/>
              <w:jc w:val="center"/>
            </w:pPr>
            <w:r>
              <w:rPr>
                <w:sz w:val="18"/>
              </w:rPr>
              <w:t>5</w:t>
            </w:r>
          </w:p>
        </w:tc>
        <w:tc>
          <w:tcPr>
            <w:tcW w:w="4592" w:type="dxa"/>
            <w:tcMar>
              <w:top w:w="55" w:type="dxa"/>
              <w:left w:w="70" w:type="dxa"/>
              <w:bottom w:w="55" w:type="dxa"/>
              <w:right w:w="70" w:type="dxa"/>
            </w:tcMar>
            <w:vAlign w:val="center"/>
          </w:tcPr>
          <w:p w14:paraId="7540F65B">
            <w:pPr>
              <w:spacing w:after="0" w:line="240" w:lineRule="auto"/>
            </w:pPr>
            <w:r>
              <w:rPr>
                <w:sz w:val="18"/>
              </w:rPr>
              <w:t>I feel tired and sleepy.</w:t>
            </w:r>
          </w:p>
        </w:tc>
        <w:tc>
          <w:tcPr>
            <w:tcW w:w="4592" w:type="dxa"/>
            <w:tcMar>
              <w:top w:w="55" w:type="dxa"/>
              <w:left w:w="70" w:type="dxa"/>
              <w:bottom w:w="55" w:type="dxa"/>
              <w:right w:w="70" w:type="dxa"/>
            </w:tcMar>
            <w:vAlign w:val="center"/>
          </w:tcPr>
          <w:p w14:paraId="5837F87E">
            <w:pPr>
              <w:spacing w:after="0" w:line="240" w:lineRule="auto"/>
            </w:pPr>
            <w:r>
              <w:rPr>
                <w:sz w:val="18"/>
              </w:rPr>
              <w:t>Mình cảm thấy mệt và buồn ngủ.</w:t>
            </w:r>
          </w:p>
        </w:tc>
      </w:tr>
      <w:tr w14:paraId="5BBE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C905C0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926C61D">
            <w:pPr>
              <w:spacing w:after="0" w:line="240" w:lineRule="auto"/>
            </w:pPr>
            <w:r>
              <w:rPr>
                <w:sz w:val="18"/>
              </w:rPr>
              <w:t>I think I have a fever.</w:t>
            </w:r>
          </w:p>
        </w:tc>
        <w:tc>
          <w:tcPr>
            <w:tcW w:w="4592" w:type="dxa"/>
            <w:shd w:val="clear" w:color="auto" w:fill="F7FAFC"/>
            <w:tcMar>
              <w:top w:w="55" w:type="dxa"/>
              <w:left w:w="70" w:type="dxa"/>
              <w:bottom w:w="55" w:type="dxa"/>
              <w:right w:w="70" w:type="dxa"/>
            </w:tcMar>
            <w:vAlign w:val="center"/>
          </w:tcPr>
          <w:p w14:paraId="3F8B3D5F">
            <w:pPr>
              <w:spacing w:after="0" w:line="240" w:lineRule="auto"/>
            </w:pPr>
            <w:r>
              <w:rPr>
                <w:sz w:val="18"/>
              </w:rPr>
              <w:t>Mình nghĩ mình bị sốt.</w:t>
            </w:r>
          </w:p>
        </w:tc>
      </w:tr>
      <w:tr w14:paraId="30C6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09EBF0">
            <w:pPr>
              <w:spacing w:after="0" w:line="240" w:lineRule="auto"/>
              <w:jc w:val="center"/>
            </w:pPr>
            <w:r>
              <w:rPr>
                <w:sz w:val="18"/>
              </w:rPr>
              <w:t>7</w:t>
            </w:r>
          </w:p>
        </w:tc>
        <w:tc>
          <w:tcPr>
            <w:tcW w:w="4592" w:type="dxa"/>
            <w:tcMar>
              <w:top w:w="55" w:type="dxa"/>
              <w:left w:w="70" w:type="dxa"/>
              <w:bottom w:w="55" w:type="dxa"/>
              <w:right w:w="70" w:type="dxa"/>
            </w:tcMar>
            <w:vAlign w:val="center"/>
          </w:tcPr>
          <w:p w14:paraId="70AD1BF1">
            <w:pPr>
              <w:spacing w:after="0" w:line="240" w:lineRule="auto"/>
            </w:pPr>
            <w:r>
              <w:rPr>
                <w:sz w:val="18"/>
              </w:rPr>
              <w:t>I need to tell my teacher.</w:t>
            </w:r>
          </w:p>
        </w:tc>
        <w:tc>
          <w:tcPr>
            <w:tcW w:w="4592" w:type="dxa"/>
            <w:tcMar>
              <w:top w:w="55" w:type="dxa"/>
              <w:left w:w="70" w:type="dxa"/>
              <w:bottom w:w="55" w:type="dxa"/>
              <w:right w:w="70" w:type="dxa"/>
            </w:tcMar>
            <w:vAlign w:val="center"/>
          </w:tcPr>
          <w:p w14:paraId="3C15F0E0">
            <w:pPr>
              <w:spacing w:after="0" w:line="240" w:lineRule="auto"/>
            </w:pPr>
            <w:r>
              <w:rPr>
                <w:sz w:val="18"/>
              </w:rPr>
              <w:t>Mình cần nói với cô giáo.</w:t>
            </w:r>
          </w:p>
        </w:tc>
      </w:tr>
    </w:tbl>
    <w:tbl>
      <w:tblPr>
        <w:tblStyle w:val="12"/>
        <w:tblW w:w="0" w:type="auto"/>
        <w:jc w:val="center"/>
        <w:tblLayout w:type="autofit"/>
        <w:tblCellMar>
          <w:top w:w="0" w:type="dxa"/>
          <w:left w:w="108" w:type="dxa"/>
          <w:bottom w:w="0" w:type="dxa"/>
          <w:right w:w="108" w:type="dxa"/>
        </w:tblCellMar>
      </w:tblPr>
      <w:tblGrid>
        <w:gridCol w:w="10206"/>
      </w:tblGrid>
      <w:tr w14:paraId="6496B24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CFB6D23">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044324F8">
      <w:pPr>
        <w:spacing w:after="40"/>
      </w:pPr>
    </w:p>
    <w:p w14:paraId="1EEDEE46">
      <w:pPr>
        <w:pStyle w:val="4"/>
      </w:pPr>
      <w:r>
        <w:t>Bài 2. Xin giúp đỡ và lời khuyên (Asking for Help and Advice)</w:t>
      </w:r>
    </w:p>
    <w:tbl>
      <w:tblPr>
        <w:tblStyle w:val="12"/>
        <w:tblW w:w="0" w:type="auto"/>
        <w:jc w:val="center"/>
        <w:tblLayout w:type="autofit"/>
        <w:tblCellMar>
          <w:top w:w="0" w:type="dxa"/>
          <w:left w:w="108" w:type="dxa"/>
          <w:bottom w:w="0" w:type="dxa"/>
          <w:right w:w="108" w:type="dxa"/>
        </w:tblCellMar>
      </w:tblPr>
      <w:tblGrid>
        <w:gridCol w:w="10206"/>
      </w:tblGrid>
      <w:tr w14:paraId="6BD3CF5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8DAC567">
            <w:pPr>
              <w:keepNext/>
              <w:spacing w:after="0"/>
            </w:pPr>
            <w:r>
              <w:rPr>
                <w:b/>
                <w:color w:val="1F4E79"/>
                <w:sz w:val="19"/>
              </w:rPr>
              <w:t xml:space="preserve">Lời mở đầu tự động: </w:t>
            </w:r>
            <w:r>
              <w:rPr>
                <w:b w:val="0"/>
                <w:sz w:val="19"/>
                <w:highlight w:val="none"/>
              </w:rPr>
              <w:t>Hello! Today, we will learn “Asking for Help and Advice”.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69F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7C53A8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46340A9">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EB4514A">
            <w:pPr>
              <w:keepNext/>
              <w:jc w:val="center"/>
            </w:pPr>
            <w:r>
              <w:rPr>
                <w:b/>
                <w:sz w:val="18"/>
              </w:rPr>
              <w:t>Nghĩa tiếng Việt</w:t>
            </w:r>
          </w:p>
        </w:tc>
      </w:tr>
      <w:tr w14:paraId="7865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54F53C5">
            <w:pPr>
              <w:spacing w:after="0" w:line="240" w:lineRule="auto"/>
              <w:jc w:val="center"/>
            </w:pPr>
            <w:r>
              <w:rPr>
                <w:sz w:val="18"/>
              </w:rPr>
              <w:t>1</w:t>
            </w:r>
          </w:p>
        </w:tc>
        <w:tc>
          <w:tcPr>
            <w:tcW w:w="4592" w:type="dxa"/>
            <w:tcMar>
              <w:top w:w="55" w:type="dxa"/>
              <w:left w:w="70" w:type="dxa"/>
              <w:bottom w:w="55" w:type="dxa"/>
              <w:right w:w="70" w:type="dxa"/>
            </w:tcMar>
            <w:vAlign w:val="center"/>
          </w:tcPr>
          <w:p w14:paraId="1F4D6224">
            <w:pPr>
              <w:spacing w:after="0" w:line="240" w:lineRule="auto"/>
            </w:pPr>
            <w:r>
              <w:rPr>
                <w:sz w:val="18"/>
              </w:rPr>
              <w:t>Teacher, may I go to the school nurse?</w:t>
            </w:r>
          </w:p>
        </w:tc>
        <w:tc>
          <w:tcPr>
            <w:tcW w:w="4592" w:type="dxa"/>
            <w:tcMar>
              <w:top w:w="55" w:type="dxa"/>
              <w:left w:w="70" w:type="dxa"/>
              <w:bottom w:w="55" w:type="dxa"/>
              <w:right w:w="70" w:type="dxa"/>
            </w:tcMar>
            <w:vAlign w:val="center"/>
          </w:tcPr>
          <w:p w14:paraId="76BAD40B">
            <w:pPr>
              <w:spacing w:after="0" w:line="240" w:lineRule="auto"/>
            </w:pPr>
            <w:r>
              <w:rPr>
                <w:sz w:val="18"/>
              </w:rPr>
              <w:t>Thưa cô, em có thể đến phòng y tế không ạ?</w:t>
            </w:r>
          </w:p>
        </w:tc>
      </w:tr>
      <w:tr w14:paraId="29FB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F22799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89E92F5">
            <w:pPr>
              <w:spacing w:after="0" w:line="240" w:lineRule="auto"/>
            </w:pPr>
            <w:r>
              <w:rPr>
                <w:sz w:val="18"/>
              </w:rPr>
              <w:t>Yes, please go with a friend.</w:t>
            </w:r>
          </w:p>
        </w:tc>
        <w:tc>
          <w:tcPr>
            <w:tcW w:w="4592" w:type="dxa"/>
            <w:shd w:val="clear" w:color="auto" w:fill="F7FAFC"/>
            <w:tcMar>
              <w:top w:w="55" w:type="dxa"/>
              <w:left w:w="70" w:type="dxa"/>
              <w:bottom w:w="55" w:type="dxa"/>
              <w:right w:w="70" w:type="dxa"/>
            </w:tcMar>
            <w:vAlign w:val="center"/>
          </w:tcPr>
          <w:p w14:paraId="16788E68">
            <w:pPr>
              <w:spacing w:after="0" w:line="240" w:lineRule="auto"/>
            </w:pPr>
            <w:r>
              <w:rPr>
                <w:sz w:val="18"/>
              </w:rPr>
              <w:t>Được, em hãy đi cùng một người bạn.</w:t>
            </w:r>
          </w:p>
        </w:tc>
      </w:tr>
      <w:tr w14:paraId="613A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256EE9E">
            <w:pPr>
              <w:spacing w:after="0" w:line="240" w:lineRule="auto"/>
              <w:jc w:val="center"/>
            </w:pPr>
            <w:r>
              <w:rPr>
                <w:sz w:val="18"/>
              </w:rPr>
              <w:t>3</w:t>
            </w:r>
          </w:p>
        </w:tc>
        <w:tc>
          <w:tcPr>
            <w:tcW w:w="4592" w:type="dxa"/>
            <w:tcMar>
              <w:top w:w="55" w:type="dxa"/>
              <w:left w:w="70" w:type="dxa"/>
              <w:bottom w:w="55" w:type="dxa"/>
              <w:right w:w="70" w:type="dxa"/>
            </w:tcMar>
            <w:vAlign w:val="center"/>
          </w:tcPr>
          <w:p w14:paraId="1C0D002A">
            <w:pPr>
              <w:spacing w:after="0" w:line="240" w:lineRule="auto"/>
            </w:pPr>
            <w:r>
              <w:rPr>
                <w:sz w:val="18"/>
              </w:rPr>
              <w:t>You should drink some warm water.</w:t>
            </w:r>
          </w:p>
        </w:tc>
        <w:tc>
          <w:tcPr>
            <w:tcW w:w="4592" w:type="dxa"/>
            <w:tcMar>
              <w:top w:w="55" w:type="dxa"/>
              <w:left w:w="70" w:type="dxa"/>
              <w:bottom w:w="55" w:type="dxa"/>
              <w:right w:w="70" w:type="dxa"/>
            </w:tcMar>
            <w:vAlign w:val="center"/>
          </w:tcPr>
          <w:p w14:paraId="39CBF9CA">
            <w:pPr>
              <w:spacing w:after="0" w:line="240" w:lineRule="auto"/>
            </w:pPr>
            <w:r>
              <w:rPr>
                <w:sz w:val="18"/>
              </w:rPr>
              <w:t>Bạn nên uống một ít nước ấm.</w:t>
            </w:r>
          </w:p>
        </w:tc>
      </w:tr>
      <w:tr w14:paraId="63B3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E2D0DB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17367E4">
            <w:pPr>
              <w:spacing w:after="0" w:line="240" w:lineRule="auto"/>
            </w:pPr>
            <w:r>
              <w:rPr>
                <w:sz w:val="18"/>
              </w:rPr>
              <w:t>You need to rest for a while.</w:t>
            </w:r>
          </w:p>
        </w:tc>
        <w:tc>
          <w:tcPr>
            <w:tcW w:w="4592" w:type="dxa"/>
            <w:shd w:val="clear" w:color="auto" w:fill="F7FAFC"/>
            <w:tcMar>
              <w:top w:w="55" w:type="dxa"/>
              <w:left w:w="70" w:type="dxa"/>
              <w:bottom w:w="55" w:type="dxa"/>
              <w:right w:w="70" w:type="dxa"/>
            </w:tcMar>
            <w:vAlign w:val="center"/>
          </w:tcPr>
          <w:p w14:paraId="036563D5">
            <w:pPr>
              <w:spacing w:after="0" w:line="240" w:lineRule="auto"/>
            </w:pPr>
            <w:r>
              <w:rPr>
                <w:sz w:val="18"/>
              </w:rPr>
              <w:t>Bạn cần nghỉ một lúc.</w:t>
            </w:r>
          </w:p>
        </w:tc>
      </w:tr>
      <w:tr w14:paraId="2268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C0A1E68">
            <w:pPr>
              <w:spacing w:after="0" w:line="240" w:lineRule="auto"/>
              <w:jc w:val="center"/>
            </w:pPr>
            <w:r>
              <w:rPr>
                <w:sz w:val="18"/>
              </w:rPr>
              <w:t>5</w:t>
            </w:r>
          </w:p>
        </w:tc>
        <w:tc>
          <w:tcPr>
            <w:tcW w:w="4592" w:type="dxa"/>
            <w:tcMar>
              <w:top w:w="55" w:type="dxa"/>
              <w:left w:w="70" w:type="dxa"/>
              <w:bottom w:w="55" w:type="dxa"/>
              <w:right w:w="70" w:type="dxa"/>
            </w:tcMar>
            <w:vAlign w:val="center"/>
          </w:tcPr>
          <w:p w14:paraId="2B3D81E8">
            <w:pPr>
              <w:spacing w:after="0" w:line="240" w:lineRule="auto"/>
            </w:pPr>
            <w:r>
              <w:rPr>
                <w:sz w:val="18"/>
              </w:rPr>
              <w:t>Do not run until you feel better.</w:t>
            </w:r>
          </w:p>
        </w:tc>
        <w:tc>
          <w:tcPr>
            <w:tcW w:w="4592" w:type="dxa"/>
            <w:tcMar>
              <w:top w:w="55" w:type="dxa"/>
              <w:left w:w="70" w:type="dxa"/>
              <w:bottom w:w="55" w:type="dxa"/>
              <w:right w:w="70" w:type="dxa"/>
            </w:tcMar>
            <w:vAlign w:val="center"/>
          </w:tcPr>
          <w:p w14:paraId="71AD5A26">
            <w:pPr>
              <w:spacing w:after="0" w:line="240" w:lineRule="auto"/>
            </w:pPr>
            <w:r>
              <w:rPr>
                <w:sz w:val="18"/>
              </w:rPr>
              <w:t>Đừng chạy cho đến khi bạn thấy khỏe hơn.</w:t>
            </w:r>
          </w:p>
        </w:tc>
      </w:tr>
      <w:tr w14:paraId="2649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90B1B7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A29C1BA">
            <w:pPr>
              <w:spacing w:after="0" w:line="240" w:lineRule="auto"/>
            </w:pPr>
            <w:r>
              <w:rPr>
                <w:sz w:val="18"/>
              </w:rPr>
              <w:t>Please call my mom.</w:t>
            </w:r>
          </w:p>
        </w:tc>
        <w:tc>
          <w:tcPr>
            <w:tcW w:w="4592" w:type="dxa"/>
            <w:shd w:val="clear" w:color="auto" w:fill="F7FAFC"/>
            <w:tcMar>
              <w:top w:w="55" w:type="dxa"/>
              <w:left w:w="70" w:type="dxa"/>
              <w:bottom w:w="55" w:type="dxa"/>
              <w:right w:w="70" w:type="dxa"/>
            </w:tcMar>
            <w:vAlign w:val="center"/>
          </w:tcPr>
          <w:p w14:paraId="0EF9F56F">
            <w:pPr>
              <w:spacing w:after="0" w:line="240" w:lineRule="auto"/>
            </w:pPr>
            <w:r>
              <w:rPr>
                <w:sz w:val="18"/>
              </w:rPr>
              <w:t>Xin hãy gọi cho mẹ mình.</w:t>
            </w:r>
          </w:p>
        </w:tc>
      </w:tr>
      <w:tr w14:paraId="2DDA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7FA90C">
            <w:pPr>
              <w:spacing w:after="0" w:line="240" w:lineRule="auto"/>
              <w:jc w:val="center"/>
            </w:pPr>
            <w:r>
              <w:rPr>
                <w:sz w:val="18"/>
              </w:rPr>
              <w:t>7</w:t>
            </w:r>
          </w:p>
        </w:tc>
        <w:tc>
          <w:tcPr>
            <w:tcW w:w="4592" w:type="dxa"/>
            <w:tcMar>
              <w:top w:w="55" w:type="dxa"/>
              <w:left w:w="70" w:type="dxa"/>
              <w:bottom w:w="55" w:type="dxa"/>
              <w:right w:w="70" w:type="dxa"/>
            </w:tcMar>
            <w:vAlign w:val="center"/>
          </w:tcPr>
          <w:p w14:paraId="4A852799">
            <w:pPr>
              <w:spacing w:after="0" w:line="240" w:lineRule="auto"/>
            </w:pPr>
            <w:r>
              <w:rPr>
                <w:sz w:val="18"/>
              </w:rPr>
              <w:t>I feel better now.</w:t>
            </w:r>
          </w:p>
        </w:tc>
        <w:tc>
          <w:tcPr>
            <w:tcW w:w="4592" w:type="dxa"/>
            <w:tcMar>
              <w:top w:w="55" w:type="dxa"/>
              <w:left w:w="70" w:type="dxa"/>
              <w:bottom w:w="55" w:type="dxa"/>
              <w:right w:w="70" w:type="dxa"/>
            </w:tcMar>
            <w:vAlign w:val="center"/>
          </w:tcPr>
          <w:p w14:paraId="714CE42F">
            <w:pPr>
              <w:spacing w:after="0" w:line="240" w:lineRule="auto"/>
            </w:pPr>
            <w:r>
              <w:rPr>
                <w:sz w:val="18"/>
              </w:rPr>
              <w:t>Bây giờ mình thấy khỏe hơn.</w:t>
            </w:r>
          </w:p>
        </w:tc>
      </w:tr>
    </w:tbl>
    <w:tbl>
      <w:tblPr>
        <w:tblStyle w:val="12"/>
        <w:tblW w:w="0" w:type="auto"/>
        <w:jc w:val="center"/>
        <w:tblLayout w:type="autofit"/>
        <w:tblCellMar>
          <w:top w:w="0" w:type="dxa"/>
          <w:left w:w="108" w:type="dxa"/>
          <w:bottom w:w="0" w:type="dxa"/>
          <w:right w:w="108" w:type="dxa"/>
        </w:tblCellMar>
      </w:tblPr>
      <w:tblGrid>
        <w:gridCol w:w="10206"/>
      </w:tblGrid>
      <w:tr w14:paraId="1672D13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C8A0872">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4DCFD4C3">
      <w:pPr>
        <w:spacing w:after="40"/>
      </w:pPr>
    </w:p>
    <w:p w14:paraId="39220AC4">
      <w:pPr>
        <w:pStyle w:val="3"/>
      </w:pPr>
      <w:r>
        <w:t>Chủ đề 9. Phương tiện và hỏi đường (Transportation and Directions)</w:t>
      </w:r>
    </w:p>
    <w:p w14:paraId="6A03D771">
      <w:r>
        <w:rPr>
          <w:color w:val="555555"/>
          <w:sz w:val="19"/>
        </w:rPr>
        <w:t>Cách chia: 2 bài nhỏ. Tổng số câu: 15.</w:t>
      </w:r>
    </w:p>
    <w:p w14:paraId="306D0CE0">
      <w:pPr>
        <w:pStyle w:val="4"/>
      </w:pPr>
      <w:r>
        <w:t>Bài 1. Phương tiện đi lại (Ways to Travel)</w:t>
      </w:r>
    </w:p>
    <w:tbl>
      <w:tblPr>
        <w:tblStyle w:val="12"/>
        <w:tblW w:w="0" w:type="auto"/>
        <w:jc w:val="center"/>
        <w:tblLayout w:type="autofit"/>
        <w:tblCellMar>
          <w:top w:w="0" w:type="dxa"/>
          <w:left w:w="108" w:type="dxa"/>
          <w:bottom w:w="0" w:type="dxa"/>
          <w:right w:w="108" w:type="dxa"/>
        </w:tblCellMar>
      </w:tblPr>
      <w:tblGrid>
        <w:gridCol w:w="10206"/>
      </w:tblGrid>
      <w:tr w14:paraId="5B23111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293CCC2">
            <w:pPr>
              <w:keepNext/>
              <w:spacing w:after="0"/>
            </w:pPr>
            <w:r>
              <w:rPr>
                <w:b/>
                <w:color w:val="1F4E79"/>
                <w:sz w:val="19"/>
              </w:rPr>
              <w:t xml:space="preserve">Lời mở đầu tự động: </w:t>
            </w:r>
            <w:r>
              <w:rPr>
                <w:b w:val="0"/>
                <w:sz w:val="19"/>
                <w:highlight w:val="none"/>
              </w:rPr>
              <w:t>Hello! Today, we will learn “Ways to Travel”.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26E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B532DF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11746A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4FF550F">
            <w:pPr>
              <w:keepNext/>
              <w:jc w:val="center"/>
            </w:pPr>
            <w:r>
              <w:rPr>
                <w:b/>
                <w:sz w:val="18"/>
              </w:rPr>
              <w:t>Nghĩa tiếng Việt</w:t>
            </w:r>
          </w:p>
        </w:tc>
      </w:tr>
      <w:tr w14:paraId="17AF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406BB3">
            <w:pPr>
              <w:spacing w:after="0" w:line="240" w:lineRule="auto"/>
              <w:jc w:val="center"/>
            </w:pPr>
            <w:r>
              <w:rPr>
                <w:sz w:val="18"/>
              </w:rPr>
              <w:t>1</w:t>
            </w:r>
          </w:p>
        </w:tc>
        <w:tc>
          <w:tcPr>
            <w:tcW w:w="4592" w:type="dxa"/>
            <w:tcMar>
              <w:top w:w="55" w:type="dxa"/>
              <w:left w:w="70" w:type="dxa"/>
              <w:bottom w:w="55" w:type="dxa"/>
              <w:right w:w="70" w:type="dxa"/>
            </w:tcMar>
            <w:vAlign w:val="center"/>
          </w:tcPr>
          <w:p w14:paraId="1C7084AD">
            <w:pPr>
              <w:spacing w:after="0" w:line="240" w:lineRule="auto"/>
            </w:pPr>
            <w:r>
              <w:rPr>
                <w:sz w:val="18"/>
              </w:rPr>
              <w:t>I go to school by motorcycle.</w:t>
            </w:r>
          </w:p>
        </w:tc>
        <w:tc>
          <w:tcPr>
            <w:tcW w:w="4592" w:type="dxa"/>
            <w:tcMar>
              <w:top w:w="55" w:type="dxa"/>
              <w:left w:w="70" w:type="dxa"/>
              <w:bottom w:w="55" w:type="dxa"/>
              <w:right w:w="70" w:type="dxa"/>
            </w:tcMar>
            <w:vAlign w:val="center"/>
          </w:tcPr>
          <w:p w14:paraId="239EA1BD">
            <w:pPr>
              <w:spacing w:after="0" w:line="240" w:lineRule="auto"/>
            </w:pPr>
            <w:r>
              <w:rPr>
                <w:sz w:val="18"/>
              </w:rPr>
              <w:t>Mình đi học bằng xe máy.</w:t>
            </w:r>
          </w:p>
        </w:tc>
      </w:tr>
      <w:tr w14:paraId="4F03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015378">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EEC0D84">
            <w:pPr>
              <w:spacing w:after="0" w:line="240" w:lineRule="auto"/>
            </w:pPr>
            <w:r>
              <w:rPr>
                <w:sz w:val="18"/>
              </w:rPr>
              <w:t>My friend takes the bus.</w:t>
            </w:r>
          </w:p>
        </w:tc>
        <w:tc>
          <w:tcPr>
            <w:tcW w:w="4592" w:type="dxa"/>
            <w:shd w:val="clear" w:color="auto" w:fill="F7FAFC"/>
            <w:tcMar>
              <w:top w:w="55" w:type="dxa"/>
              <w:left w:w="70" w:type="dxa"/>
              <w:bottom w:w="55" w:type="dxa"/>
              <w:right w:w="70" w:type="dxa"/>
            </w:tcMar>
            <w:vAlign w:val="center"/>
          </w:tcPr>
          <w:p w14:paraId="20CF6283">
            <w:pPr>
              <w:spacing w:after="0" w:line="240" w:lineRule="auto"/>
            </w:pPr>
            <w:r>
              <w:rPr>
                <w:sz w:val="18"/>
              </w:rPr>
              <w:t>Bạn mình đi xe buýt.</w:t>
            </w:r>
          </w:p>
        </w:tc>
      </w:tr>
      <w:tr w14:paraId="661F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1745000">
            <w:pPr>
              <w:spacing w:after="0" w:line="240" w:lineRule="auto"/>
              <w:jc w:val="center"/>
            </w:pPr>
            <w:r>
              <w:rPr>
                <w:sz w:val="18"/>
              </w:rPr>
              <w:t>3</w:t>
            </w:r>
          </w:p>
        </w:tc>
        <w:tc>
          <w:tcPr>
            <w:tcW w:w="4592" w:type="dxa"/>
            <w:tcMar>
              <w:top w:w="55" w:type="dxa"/>
              <w:left w:w="70" w:type="dxa"/>
              <w:bottom w:w="55" w:type="dxa"/>
              <w:right w:w="70" w:type="dxa"/>
            </w:tcMar>
            <w:vAlign w:val="center"/>
          </w:tcPr>
          <w:p w14:paraId="262DDE74">
            <w:pPr>
              <w:spacing w:after="0" w:line="240" w:lineRule="auto"/>
            </w:pPr>
            <w:r>
              <w:rPr>
                <w:sz w:val="18"/>
              </w:rPr>
              <w:t>We sometimes travel by train.</w:t>
            </w:r>
          </w:p>
        </w:tc>
        <w:tc>
          <w:tcPr>
            <w:tcW w:w="4592" w:type="dxa"/>
            <w:tcMar>
              <w:top w:w="55" w:type="dxa"/>
              <w:left w:w="70" w:type="dxa"/>
              <w:bottom w:w="55" w:type="dxa"/>
              <w:right w:w="70" w:type="dxa"/>
            </w:tcMar>
            <w:vAlign w:val="center"/>
          </w:tcPr>
          <w:p w14:paraId="48BBC26F">
            <w:pPr>
              <w:spacing w:after="0" w:line="240" w:lineRule="auto"/>
            </w:pPr>
            <w:r>
              <w:rPr>
                <w:sz w:val="18"/>
              </w:rPr>
              <w:t>Đôi khi chúng mình đi bằng tàu hỏa.</w:t>
            </w:r>
          </w:p>
        </w:tc>
      </w:tr>
      <w:tr w14:paraId="70AE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EA825F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3C5D824">
            <w:pPr>
              <w:spacing w:after="0" w:line="240" w:lineRule="auto"/>
            </w:pPr>
            <w:r>
              <w:rPr>
                <w:sz w:val="18"/>
              </w:rPr>
              <w:t>A bicycle is good for short trips.</w:t>
            </w:r>
          </w:p>
        </w:tc>
        <w:tc>
          <w:tcPr>
            <w:tcW w:w="4592" w:type="dxa"/>
            <w:shd w:val="clear" w:color="auto" w:fill="F7FAFC"/>
            <w:tcMar>
              <w:top w:w="55" w:type="dxa"/>
              <w:left w:w="70" w:type="dxa"/>
              <w:bottom w:w="55" w:type="dxa"/>
              <w:right w:w="70" w:type="dxa"/>
            </w:tcMar>
            <w:vAlign w:val="center"/>
          </w:tcPr>
          <w:p w14:paraId="78019B44">
            <w:pPr>
              <w:spacing w:after="0" w:line="240" w:lineRule="auto"/>
            </w:pPr>
            <w:r>
              <w:rPr>
                <w:sz w:val="18"/>
              </w:rPr>
              <w:t>Xe đạp phù hợp cho những quãng đường ngắn.</w:t>
            </w:r>
          </w:p>
        </w:tc>
      </w:tr>
      <w:tr w14:paraId="4E30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00F08CE">
            <w:pPr>
              <w:spacing w:after="0" w:line="240" w:lineRule="auto"/>
              <w:jc w:val="center"/>
            </w:pPr>
            <w:r>
              <w:rPr>
                <w:sz w:val="18"/>
              </w:rPr>
              <w:t>5</w:t>
            </w:r>
          </w:p>
        </w:tc>
        <w:tc>
          <w:tcPr>
            <w:tcW w:w="4592" w:type="dxa"/>
            <w:tcMar>
              <w:top w:w="55" w:type="dxa"/>
              <w:left w:w="70" w:type="dxa"/>
              <w:bottom w:w="55" w:type="dxa"/>
              <w:right w:w="70" w:type="dxa"/>
            </w:tcMar>
            <w:vAlign w:val="center"/>
          </w:tcPr>
          <w:p w14:paraId="0BD1AB51">
            <w:pPr>
              <w:spacing w:after="0" w:line="240" w:lineRule="auto"/>
            </w:pPr>
            <w:r>
              <w:rPr>
                <w:sz w:val="18"/>
              </w:rPr>
              <w:t>I always wear a helmet.</w:t>
            </w:r>
          </w:p>
        </w:tc>
        <w:tc>
          <w:tcPr>
            <w:tcW w:w="4592" w:type="dxa"/>
            <w:tcMar>
              <w:top w:w="55" w:type="dxa"/>
              <w:left w:w="70" w:type="dxa"/>
              <w:bottom w:w="55" w:type="dxa"/>
              <w:right w:w="70" w:type="dxa"/>
            </w:tcMar>
            <w:vAlign w:val="center"/>
          </w:tcPr>
          <w:p w14:paraId="05A60C3C">
            <w:pPr>
              <w:spacing w:after="0" w:line="240" w:lineRule="auto"/>
            </w:pPr>
            <w:r>
              <w:rPr>
                <w:sz w:val="18"/>
              </w:rPr>
              <w:t>Mình luôn đội mũ bảo hiểm.</w:t>
            </w:r>
          </w:p>
        </w:tc>
      </w:tr>
      <w:tr w14:paraId="09A2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3FE6DA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2C1DD89">
            <w:pPr>
              <w:spacing w:after="0" w:line="240" w:lineRule="auto"/>
            </w:pPr>
            <w:r>
              <w:rPr>
                <w:sz w:val="18"/>
              </w:rPr>
              <w:t>We wait for the green light.</w:t>
            </w:r>
          </w:p>
        </w:tc>
        <w:tc>
          <w:tcPr>
            <w:tcW w:w="4592" w:type="dxa"/>
            <w:shd w:val="clear" w:color="auto" w:fill="F7FAFC"/>
            <w:tcMar>
              <w:top w:w="55" w:type="dxa"/>
              <w:left w:w="70" w:type="dxa"/>
              <w:bottom w:w="55" w:type="dxa"/>
              <w:right w:w="70" w:type="dxa"/>
            </w:tcMar>
            <w:vAlign w:val="center"/>
          </w:tcPr>
          <w:p w14:paraId="125CB540">
            <w:pPr>
              <w:spacing w:after="0" w:line="240" w:lineRule="auto"/>
            </w:pPr>
            <w:r>
              <w:rPr>
                <w:sz w:val="18"/>
              </w:rPr>
              <w:t>Chúng mình chờ đèn xanh.</w:t>
            </w:r>
          </w:p>
        </w:tc>
      </w:tr>
      <w:tr w14:paraId="2BD2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C0149B4">
            <w:pPr>
              <w:spacing w:after="0" w:line="240" w:lineRule="auto"/>
              <w:jc w:val="center"/>
            </w:pPr>
            <w:r>
              <w:rPr>
                <w:sz w:val="18"/>
              </w:rPr>
              <w:t>7</w:t>
            </w:r>
          </w:p>
        </w:tc>
        <w:tc>
          <w:tcPr>
            <w:tcW w:w="4592" w:type="dxa"/>
            <w:tcMar>
              <w:top w:w="55" w:type="dxa"/>
              <w:left w:w="70" w:type="dxa"/>
              <w:bottom w:w="55" w:type="dxa"/>
              <w:right w:w="70" w:type="dxa"/>
            </w:tcMar>
            <w:vAlign w:val="center"/>
          </w:tcPr>
          <w:p w14:paraId="48755755">
            <w:pPr>
              <w:spacing w:after="0" w:line="240" w:lineRule="auto"/>
            </w:pPr>
            <w:r>
              <w:rPr>
                <w:sz w:val="18"/>
              </w:rPr>
              <w:t>Please stay on the sidewalk.</w:t>
            </w:r>
          </w:p>
        </w:tc>
        <w:tc>
          <w:tcPr>
            <w:tcW w:w="4592" w:type="dxa"/>
            <w:tcMar>
              <w:top w:w="55" w:type="dxa"/>
              <w:left w:w="70" w:type="dxa"/>
              <w:bottom w:w="55" w:type="dxa"/>
              <w:right w:w="70" w:type="dxa"/>
            </w:tcMar>
            <w:vAlign w:val="center"/>
          </w:tcPr>
          <w:p w14:paraId="58A422A8">
            <w:pPr>
              <w:spacing w:after="0" w:line="240" w:lineRule="auto"/>
            </w:pPr>
            <w:r>
              <w:rPr>
                <w:sz w:val="18"/>
              </w:rPr>
              <w:t>Hãy đi trên vỉa hè.</w:t>
            </w:r>
          </w:p>
        </w:tc>
      </w:tr>
    </w:tbl>
    <w:tbl>
      <w:tblPr>
        <w:tblStyle w:val="12"/>
        <w:tblW w:w="0" w:type="auto"/>
        <w:jc w:val="center"/>
        <w:tblLayout w:type="autofit"/>
        <w:tblCellMar>
          <w:top w:w="0" w:type="dxa"/>
          <w:left w:w="108" w:type="dxa"/>
          <w:bottom w:w="0" w:type="dxa"/>
          <w:right w:w="108" w:type="dxa"/>
        </w:tblCellMar>
      </w:tblPr>
      <w:tblGrid>
        <w:gridCol w:w="10206"/>
      </w:tblGrid>
      <w:tr w14:paraId="5BF6FB7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2734A52">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2D18D4C0">
      <w:pPr>
        <w:spacing w:after="40"/>
      </w:pPr>
    </w:p>
    <w:p w14:paraId="2CA69428">
      <w:pPr>
        <w:pStyle w:val="4"/>
      </w:pPr>
      <w:r>
        <w:t>Bài 2. Hỏi và chỉ đường (Asking for and Giving Directions)</w:t>
      </w:r>
    </w:p>
    <w:tbl>
      <w:tblPr>
        <w:tblStyle w:val="12"/>
        <w:tblW w:w="0" w:type="auto"/>
        <w:jc w:val="center"/>
        <w:tblLayout w:type="autofit"/>
        <w:tblCellMar>
          <w:top w:w="0" w:type="dxa"/>
          <w:left w:w="108" w:type="dxa"/>
          <w:bottom w:w="0" w:type="dxa"/>
          <w:right w:w="108" w:type="dxa"/>
        </w:tblCellMar>
      </w:tblPr>
      <w:tblGrid>
        <w:gridCol w:w="10206"/>
      </w:tblGrid>
      <w:tr w14:paraId="2F7143F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D8E842C">
            <w:pPr>
              <w:keepNext/>
              <w:spacing w:after="0"/>
            </w:pPr>
            <w:r>
              <w:rPr>
                <w:b/>
                <w:color w:val="1F4E79"/>
                <w:sz w:val="19"/>
              </w:rPr>
              <w:t xml:space="preserve">Lời mở đầu tự động: </w:t>
            </w:r>
            <w:r>
              <w:rPr>
                <w:b w:val="0"/>
                <w:sz w:val="19"/>
                <w:highlight w:val="none"/>
              </w:rPr>
              <w:t>Hello! Today, we will learn “Asking for and Giving Directions”.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3C4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748DBC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1244FF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91C7512">
            <w:pPr>
              <w:keepNext/>
              <w:jc w:val="center"/>
            </w:pPr>
            <w:r>
              <w:rPr>
                <w:b/>
                <w:sz w:val="18"/>
              </w:rPr>
              <w:t>Nghĩa tiếng Việt</w:t>
            </w:r>
          </w:p>
        </w:tc>
      </w:tr>
      <w:tr w14:paraId="619B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3FA0BA3">
            <w:pPr>
              <w:spacing w:after="0" w:line="240" w:lineRule="auto"/>
              <w:jc w:val="center"/>
            </w:pPr>
            <w:r>
              <w:rPr>
                <w:sz w:val="18"/>
              </w:rPr>
              <w:t>1</w:t>
            </w:r>
          </w:p>
        </w:tc>
        <w:tc>
          <w:tcPr>
            <w:tcW w:w="4592" w:type="dxa"/>
            <w:tcMar>
              <w:top w:w="55" w:type="dxa"/>
              <w:left w:w="70" w:type="dxa"/>
              <w:bottom w:w="55" w:type="dxa"/>
              <w:right w:w="70" w:type="dxa"/>
            </w:tcMar>
            <w:vAlign w:val="center"/>
          </w:tcPr>
          <w:p w14:paraId="2A9D240A">
            <w:pPr>
              <w:spacing w:after="0" w:line="240" w:lineRule="auto"/>
            </w:pPr>
            <w:r>
              <w:rPr>
                <w:sz w:val="18"/>
              </w:rPr>
              <w:t>Excuse me, where is the library?</w:t>
            </w:r>
          </w:p>
        </w:tc>
        <w:tc>
          <w:tcPr>
            <w:tcW w:w="4592" w:type="dxa"/>
            <w:tcMar>
              <w:top w:w="55" w:type="dxa"/>
              <w:left w:w="70" w:type="dxa"/>
              <w:bottom w:w="55" w:type="dxa"/>
              <w:right w:w="70" w:type="dxa"/>
            </w:tcMar>
            <w:vAlign w:val="center"/>
          </w:tcPr>
          <w:p w14:paraId="697C5378">
            <w:pPr>
              <w:spacing w:after="0" w:line="240" w:lineRule="auto"/>
            </w:pPr>
            <w:r>
              <w:rPr>
                <w:sz w:val="18"/>
              </w:rPr>
              <w:t>Xin lỗi, thư viện ở đâu ạ?</w:t>
            </w:r>
          </w:p>
        </w:tc>
      </w:tr>
      <w:tr w14:paraId="6493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2E4DD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96C309B">
            <w:pPr>
              <w:spacing w:after="0" w:line="240" w:lineRule="auto"/>
            </w:pPr>
            <w:r>
              <w:rPr>
                <w:sz w:val="18"/>
              </w:rPr>
              <w:t>Go straight for one block.</w:t>
            </w:r>
          </w:p>
        </w:tc>
        <w:tc>
          <w:tcPr>
            <w:tcW w:w="4592" w:type="dxa"/>
            <w:shd w:val="clear" w:color="auto" w:fill="F7FAFC"/>
            <w:tcMar>
              <w:top w:w="55" w:type="dxa"/>
              <w:left w:w="70" w:type="dxa"/>
              <w:bottom w:w="55" w:type="dxa"/>
              <w:right w:w="70" w:type="dxa"/>
            </w:tcMar>
            <w:vAlign w:val="center"/>
          </w:tcPr>
          <w:p w14:paraId="16917072">
            <w:pPr>
              <w:spacing w:after="0" w:line="240" w:lineRule="auto"/>
            </w:pPr>
            <w:r>
              <w:rPr>
                <w:sz w:val="18"/>
              </w:rPr>
              <w:t>Đi thẳng một dãy nhà.</w:t>
            </w:r>
          </w:p>
        </w:tc>
      </w:tr>
      <w:tr w14:paraId="35E4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8A89378">
            <w:pPr>
              <w:spacing w:after="0" w:line="240" w:lineRule="auto"/>
              <w:jc w:val="center"/>
            </w:pPr>
            <w:r>
              <w:rPr>
                <w:sz w:val="18"/>
              </w:rPr>
              <w:t>3</w:t>
            </w:r>
          </w:p>
        </w:tc>
        <w:tc>
          <w:tcPr>
            <w:tcW w:w="4592" w:type="dxa"/>
            <w:tcMar>
              <w:top w:w="55" w:type="dxa"/>
              <w:left w:w="70" w:type="dxa"/>
              <w:bottom w:w="55" w:type="dxa"/>
              <w:right w:w="70" w:type="dxa"/>
            </w:tcMar>
            <w:vAlign w:val="center"/>
          </w:tcPr>
          <w:p w14:paraId="462E1B04">
            <w:pPr>
              <w:spacing w:after="0" w:line="240" w:lineRule="auto"/>
            </w:pPr>
            <w:r>
              <w:rPr>
                <w:sz w:val="18"/>
              </w:rPr>
              <w:t>Turn left at the traffic light.</w:t>
            </w:r>
          </w:p>
        </w:tc>
        <w:tc>
          <w:tcPr>
            <w:tcW w:w="4592" w:type="dxa"/>
            <w:tcMar>
              <w:top w:w="55" w:type="dxa"/>
              <w:left w:w="70" w:type="dxa"/>
              <w:bottom w:w="55" w:type="dxa"/>
              <w:right w:w="70" w:type="dxa"/>
            </w:tcMar>
            <w:vAlign w:val="center"/>
          </w:tcPr>
          <w:p w14:paraId="71CF39AC">
            <w:pPr>
              <w:spacing w:after="0" w:line="240" w:lineRule="auto"/>
            </w:pPr>
            <w:r>
              <w:rPr>
                <w:sz w:val="18"/>
              </w:rPr>
              <w:t>Rẽ trái ở đèn giao thông.</w:t>
            </w:r>
          </w:p>
        </w:tc>
      </w:tr>
      <w:tr w14:paraId="0641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8D4676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78FF79F">
            <w:pPr>
              <w:spacing w:after="0" w:line="240" w:lineRule="auto"/>
            </w:pPr>
            <w:r>
              <w:rPr>
                <w:sz w:val="18"/>
              </w:rPr>
              <w:t>The library is next to the park.</w:t>
            </w:r>
          </w:p>
        </w:tc>
        <w:tc>
          <w:tcPr>
            <w:tcW w:w="4592" w:type="dxa"/>
            <w:shd w:val="clear" w:color="auto" w:fill="F7FAFC"/>
            <w:tcMar>
              <w:top w:w="55" w:type="dxa"/>
              <w:left w:w="70" w:type="dxa"/>
              <w:bottom w:w="55" w:type="dxa"/>
              <w:right w:w="70" w:type="dxa"/>
            </w:tcMar>
            <w:vAlign w:val="center"/>
          </w:tcPr>
          <w:p w14:paraId="591B4562">
            <w:pPr>
              <w:spacing w:after="0" w:line="240" w:lineRule="auto"/>
            </w:pPr>
            <w:r>
              <w:rPr>
                <w:sz w:val="18"/>
              </w:rPr>
              <w:t>Thư viện ở cạnh công viên.</w:t>
            </w:r>
          </w:p>
        </w:tc>
      </w:tr>
      <w:tr w14:paraId="437A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032F72E">
            <w:pPr>
              <w:spacing w:after="0" w:line="240" w:lineRule="auto"/>
              <w:jc w:val="center"/>
            </w:pPr>
            <w:r>
              <w:rPr>
                <w:sz w:val="18"/>
              </w:rPr>
              <w:t>5</w:t>
            </w:r>
          </w:p>
        </w:tc>
        <w:tc>
          <w:tcPr>
            <w:tcW w:w="4592" w:type="dxa"/>
            <w:tcMar>
              <w:top w:w="55" w:type="dxa"/>
              <w:left w:w="70" w:type="dxa"/>
              <w:bottom w:w="55" w:type="dxa"/>
              <w:right w:w="70" w:type="dxa"/>
            </w:tcMar>
            <w:vAlign w:val="center"/>
          </w:tcPr>
          <w:p w14:paraId="5E41574E">
            <w:pPr>
              <w:spacing w:after="0" w:line="240" w:lineRule="auto"/>
            </w:pPr>
            <w:r>
              <w:rPr>
                <w:sz w:val="18"/>
              </w:rPr>
              <w:t>Is it far from here?</w:t>
            </w:r>
          </w:p>
        </w:tc>
        <w:tc>
          <w:tcPr>
            <w:tcW w:w="4592" w:type="dxa"/>
            <w:tcMar>
              <w:top w:w="55" w:type="dxa"/>
              <w:left w:w="70" w:type="dxa"/>
              <w:bottom w:w="55" w:type="dxa"/>
              <w:right w:w="70" w:type="dxa"/>
            </w:tcMar>
            <w:vAlign w:val="center"/>
          </w:tcPr>
          <w:p w14:paraId="0BBF4300">
            <w:pPr>
              <w:spacing w:after="0" w:line="240" w:lineRule="auto"/>
            </w:pPr>
            <w:r>
              <w:rPr>
                <w:sz w:val="18"/>
              </w:rPr>
              <w:t>Nó có xa đây không?</w:t>
            </w:r>
          </w:p>
        </w:tc>
      </w:tr>
      <w:tr w14:paraId="5D30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C6696B1">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6AFCE2E">
            <w:pPr>
              <w:spacing w:after="0" w:line="240" w:lineRule="auto"/>
            </w:pPr>
            <w:r>
              <w:rPr>
                <w:sz w:val="18"/>
              </w:rPr>
              <w:t>No, it is about five minutes away.</w:t>
            </w:r>
          </w:p>
        </w:tc>
        <w:tc>
          <w:tcPr>
            <w:tcW w:w="4592" w:type="dxa"/>
            <w:shd w:val="clear" w:color="auto" w:fill="F7FAFC"/>
            <w:tcMar>
              <w:top w:w="55" w:type="dxa"/>
              <w:left w:w="70" w:type="dxa"/>
              <w:bottom w:w="55" w:type="dxa"/>
              <w:right w:w="70" w:type="dxa"/>
            </w:tcMar>
            <w:vAlign w:val="center"/>
          </w:tcPr>
          <w:p w14:paraId="6185984B">
            <w:pPr>
              <w:spacing w:after="0" w:line="240" w:lineRule="auto"/>
            </w:pPr>
            <w:r>
              <w:rPr>
                <w:sz w:val="18"/>
              </w:rPr>
              <w:t>Không, chỉ cách khoảng năm phút.</w:t>
            </w:r>
          </w:p>
        </w:tc>
      </w:tr>
      <w:tr w14:paraId="27ED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655F71E">
            <w:pPr>
              <w:spacing w:after="0" w:line="240" w:lineRule="auto"/>
              <w:jc w:val="center"/>
            </w:pPr>
            <w:r>
              <w:rPr>
                <w:sz w:val="18"/>
              </w:rPr>
              <w:t>7</w:t>
            </w:r>
          </w:p>
        </w:tc>
        <w:tc>
          <w:tcPr>
            <w:tcW w:w="4592" w:type="dxa"/>
            <w:tcMar>
              <w:top w:w="55" w:type="dxa"/>
              <w:left w:w="70" w:type="dxa"/>
              <w:bottom w:w="55" w:type="dxa"/>
              <w:right w:w="70" w:type="dxa"/>
            </w:tcMar>
            <w:vAlign w:val="center"/>
          </w:tcPr>
          <w:p w14:paraId="4AF5F47E">
            <w:pPr>
              <w:spacing w:after="0" w:line="240" w:lineRule="auto"/>
            </w:pPr>
            <w:r>
              <w:rPr>
                <w:sz w:val="18"/>
              </w:rPr>
              <w:t>Can you show me on the map?</w:t>
            </w:r>
          </w:p>
        </w:tc>
        <w:tc>
          <w:tcPr>
            <w:tcW w:w="4592" w:type="dxa"/>
            <w:tcMar>
              <w:top w:w="55" w:type="dxa"/>
              <w:left w:w="70" w:type="dxa"/>
              <w:bottom w:w="55" w:type="dxa"/>
              <w:right w:w="70" w:type="dxa"/>
            </w:tcMar>
            <w:vAlign w:val="center"/>
          </w:tcPr>
          <w:p w14:paraId="58B16142">
            <w:pPr>
              <w:spacing w:after="0" w:line="240" w:lineRule="auto"/>
            </w:pPr>
            <w:r>
              <w:rPr>
                <w:sz w:val="18"/>
              </w:rPr>
              <w:t>Bạn có thể chỉ cho mình trên bản đồ không?</w:t>
            </w:r>
          </w:p>
        </w:tc>
      </w:tr>
      <w:tr w14:paraId="4E48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DDFA1BD">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74CA621">
            <w:pPr>
              <w:spacing w:after="0" w:line="240" w:lineRule="auto"/>
            </w:pPr>
            <w:r>
              <w:rPr>
                <w:sz w:val="18"/>
              </w:rPr>
              <w:t>Thank you for your help.</w:t>
            </w:r>
          </w:p>
        </w:tc>
        <w:tc>
          <w:tcPr>
            <w:tcW w:w="4592" w:type="dxa"/>
            <w:shd w:val="clear" w:color="auto" w:fill="F7FAFC"/>
            <w:tcMar>
              <w:top w:w="55" w:type="dxa"/>
              <w:left w:w="70" w:type="dxa"/>
              <w:bottom w:w="55" w:type="dxa"/>
              <w:right w:w="70" w:type="dxa"/>
            </w:tcMar>
            <w:vAlign w:val="center"/>
          </w:tcPr>
          <w:p w14:paraId="728E0AFD">
            <w:pPr>
              <w:spacing w:after="0" w:line="240" w:lineRule="auto"/>
            </w:pPr>
            <w:r>
              <w:rPr>
                <w:sz w:val="18"/>
              </w:rPr>
              <w:t>Cảm ơn bạn đã giúp.</w:t>
            </w:r>
          </w:p>
        </w:tc>
      </w:tr>
    </w:tbl>
    <w:tbl>
      <w:tblPr>
        <w:tblStyle w:val="12"/>
        <w:tblW w:w="0" w:type="auto"/>
        <w:jc w:val="center"/>
        <w:tblLayout w:type="autofit"/>
        <w:tblCellMar>
          <w:top w:w="0" w:type="dxa"/>
          <w:left w:w="108" w:type="dxa"/>
          <w:bottom w:w="0" w:type="dxa"/>
          <w:right w:w="108" w:type="dxa"/>
        </w:tblCellMar>
      </w:tblPr>
      <w:tblGrid>
        <w:gridCol w:w="10206"/>
      </w:tblGrid>
      <w:tr w14:paraId="43D7549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F2E71FA">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36D51DB7">
      <w:pPr>
        <w:spacing w:after="40"/>
      </w:pPr>
    </w:p>
    <w:p w14:paraId="28E1CECC">
      <w:pPr>
        <w:pStyle w:val="3"/>
      </w:pPr>
      <w:r>
        <w:t>Chủ đề 10. Kế hoạch cuối tuần (Weekend Plans)</w:t>
      </w:r>
    </w:p>
    <w:p w14:paraId="79C72F5D">
      <w:r>
        <w:rPr>
          <w:color w:val="555555"/>
          <w:sz w:val="19"/>
        </w:rPr>
        <w:t>Cách chia: 2 bài nhỏ. Tổng số câu: 15.</w:t>
      </w:r>
    </w:p>
    <w:p w14:paraId="6970F905">
      <w:pPr>
        <w:pStyle w:val="4"/>
      </w:pPr>
      <w:r>
        <w:t>Bài 1. Nói về kế hoạch (Talking About Plans)</w:t>
      </w:r>
    </w:p>
    <w:tbl>
      <w:tblPr>
        <w:tblStyle w:val="12"/>
        <w:tblW w:w="0" w:type="auto"/>
        <w:jc w:val="center"/>
        <w:tblLayout w:type="autofit"/>
        <w:tblCellMar>
          <w:top w:w="0" w:type="dxa"/>
          <w:left w:w="108" w:type="dxa"/>
          <w:bottom w:w="0" w:type="dxa"/>
          <w:right w:w="108" w:type="dxa"/>
        </w:tblCellMar>
      </w:tblPr>
      <w:tblGrid>
        <w:gridCol w:w="10206"/>
      </w:tblGrid>
      <w:tr w14:paraId="6FF86AC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E0E26EF">
            <w:pPr>
              <w:keepNext/>
              <w:spacing w:after="0"/>
            </w:pPr>
            <w:r>
              <w:rPr>
                <w:b/>
                <w:color w:val="1F4E79"/>
                <w:sz w:val="19"/>
              </w:rPr>
              <w:t xml:space="preserve">Lời mở đầu tự động: </w:t>
            </w:r>
            <w:r>
              <w:rPr>
                <w:b w:val="0"/>
                <w:sz w:val="19"/>
                <w:highlight w:val="none"/>
              </w:rPr>
              <w:t>Hello! Today, we will learn “Talking About Plans”.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105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8261B5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8F446A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E475148">
            <w:pPr>
              <w:keepNext/>
              <w:jc w:val="center"/>
            </w:pPr>
            <w:r>
              <w:rPr>
                <w:b/>
                <w:sz w:val="18"/>
              </w:rPr>
              <w:t>Nghĩa tiếng Việt</w:t>
            </w:r>
          </w:p>
        </w:tc>
      </w:tr>
      <w:tr w14:paraId="69E2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DF278E6">
            <w:pPr>
              <w:spacing w:after="0" w:line="240" w:lineRule="auto"/>
              <w:jc w:val="center"/>
            </w:pPr>
            <w:r>
              <w:rPr>
                <w:sz w:val="18"/>
              </w:rPr>
              <w:t>1</w:t>
            </w:r>
          </w:p>
        </w:tc>
        <w:tc>
          <w:tcPr>
            <w:tcW w:w="4592" w:type="dxa"/>
            <w:tcMar>
              <w:top w:w="55" w:type="dxa"/>
              <w:left w:w="70" w:type="dxa"/>
              <w:bottom w:w="55" w:type="dxa"/>
              <w:right w:w="70" w:type="dxa"/>
            </w:tcMar>
            <w:vAlign w:val="center"/>
          </w:tcPr>
          <w:p w14:paraId="3A14EBA5">
            <w:pPr>
              <w:spacing w:after="0" w:line="240" w:lineRule="auto"/>
            </w:pPr>
            <w:r>
              <w:rPr>
                <w:sz w:val="18"/>
              </w:rPr>
              <w:t>What are you doing this weekend?</w:t>
            </w:r>
          </w:p>
        </w:tc>
        <w:tc>
          <w:tcPr>
            <w:tcW w:w="4592" w:type="dxa"/>
            <w:tcMar>
              <w:top w:w="55" w:type="dxa"/>
              <w:left w:w="70" w:type="dxa"/>
              <w:bottom w:w="55" w:type="dxa"/>
              <w:right w:w="70" w:type="dxa"/>
            </w:tcMar>
            <w:vAlign w:val="center"/>
          </w:tcPr>
          <w:p w14:paraId="4FA0E0F2">
            <w:pPr>
              <w:spacing w:after="0" w:line="240" w:lineRule="auto"/>
            </w:pPr>
            <w:r>
              <w:rPr>
                <w:sz w:val="18"/>
              </w:rPr>
              <w:t>Cuối tuần này bạn sẽ làm gì?</w:t>
            </w:r>
          </w:p>
        </w:tc>
      </w:tr>
      <w:tr w14:paraId="4485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43261E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BE3A940">
            <w:pPr>
              <w:spacing w:after="0" w:line="240" w:lineRule="auto"/>
            </w:pPr>
            <w:r>
              <w:rPr>
                <w:sz w:val="18"/>
              </w:rPr>
              <w:t>I am visiting my grandparents on Saturday.</w:t>
            </w:r>
          </w:p>
        </w:tc>
        <w:tc>
          <w:tcPr>
            <w:tcW w:w="4592" w:type="dxa"/>
            <w:shd w:val="clear" w:color="auto" w:fill="F7FAFC"/>
            <w:tcMar>
              <w:top w:w="55" w:type="dxa"/>
              <w:left w:w="70" w:type="dxa"/>
              <w:bottom w:w="55" w:type="dxa"/>
              <w:right w:w="70" w:type="dxa"/>
            </w:tcMar>
            <w:vAlign w:val="center"/>
          </w:tcPr>
          <w:p w14:paraId="37E0C229">
            <w:pPr>
              <w:spacing w:after="0" w:line="240" w:lineRule="auto"/>
            </w:pPr>
            <w:r>
              <w:rPr>
                <w:sz w:val="18"/>
              </w:rPr>
              <w:t>Mình sẽ thăm ông bà vào thứ Bảy.</w:t>
            </w:r>
          </w:p>
        </w:tc>
      </w:tr>
      <w:tr w14:paraId="561B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C6A9904">
            <w:pPr>
              <w:spacing w:after="0" w:line="240" w:lineRule="auto"/>
              <w:jc w:val="center"/>
            </w:pPr>
            <w:r>
              <w:rPr>
                <w:sz w:val="18"/>
              </w:rPr>
              <w:t>3</w:t>
            </w:r>
          </w:p>
        </w:tc>
        <w:tc>
          <w:tcPr>
            <w:tcW w:w="4592" w:type="dxa"/>
            <w:tcMar>
              <w:top w:w="55" w:type="dxa"/>
              <w:left w:w="70" w:type="dxa"/>
              <w:bottom w:w="55" w:type="dxa"/>
              <w:right w:w="70" w:type="dxa"/>
            </w:tcMar>
            <w:vAlign w:val="center"/>
          </w:tcPr>
          <w:p w14:paraId="307D0C1D">
            <w:pPr>
              <w:spacing w:after="0" w:line="240" w:lineRule="auto"/>
            </w:pPr>
            <w:r>
              <w:rPr>
                <w:sz w:val="18"/>
              </w:rPr>
              <w:t>We are having lunch together.</w:t>
            </w:r>
          </w:p>
        </w:tc>
        <w:tc>
          <w:tcPr>
            <w:tcW w:w="4592" w:type="dxa"/>
            <w:tcMar>
              <w:top w:w="55" w:type="dxa"/>
              <w:left w:w="70" w:type="dxa"/>
              <w:bottom w:w="55" w:type="dxa"/>
              <w:right w:w="70" w:type="dxa"/>
            </w:tcMar>
            <w:vAlign w:val="center"/>
          </w:tcPr>
          <w:p w14:paraId="48469052">
            <w:pPr>
              <w:spacing w:after="0" w:line="240" w:lineRule="auto"/>
            </w:pPr>
            <w:r>
              <w:rPr>
                <w:sz w:val="18"/>
              </w:rPr>
              <w:t>Chúng mình sẽ ăn trưa cùng nhau.</w:t>
            </w:r>
          </w:p>
        </w:tc>
      </w:tr>
      <w:tr w14:paraId="16E4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91DF767">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DA928C0">
            <w:pPr>
              <w:spacing w:after="0" w:line="240" w:lineRule="auto"/>
            </w:pPr>
            <w:r>
              <w:rPr>
                <w:sz w:val="18"/>
              </w:rPr>
              <w:t>On Sunday, I plan to finish my book.</w:t>
            </w:r>
          </w:p>
        </w:tc>
        <w:tc>
          <w:tcPr>
            <w:tcW w:w="4592" w:type="dxa"/>
            <w:shd w:val="clear" w:color="auto" w:fill="F7FAFC"/>
            <w:tcMar>
              <w:top w:w="55" w:type="dxa"/>
              <w:left w:w="70" w:type="dxa"/>
              <w:bottom w:w="55" w:type="dxa"/>
              <w:right w:w="70" w:type="dxa"/>
            </w:tcMar>
            <w:vAlign w:val="center"/>
          </w:tcPr>
          <w:p w14:paraId="2D8D0AD1">
            <w:pPr>
              <w:spacing w:after="0" w:line="240" w:lineRule="auto"/>
            </w:pPr>
            <w:r>
              <w:rPr>
                <w:sz w:val="18"/>
              </w:rPr>
              <w:t>Chủ nhật mình dự định đọc xong quyển sách.</w:t>
            </w:r>
          </w:p>
        </w:tc>
      </w:tr>
      <w:tr w14:paraId="585A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2ED476A">
            <w:pPr>
              <w:spacing w:after="0" w:line="240" w:lineRule="auto"/>
              <w:jc w:val="center"/>
            </w:pPr>
            <w:r>
              <w:rPr>
                <w:sz w:val="18"/>
              </w:rPr>
              <w:t>5</w:t>
            </w:r>
          </w:p>
        </w:tc>
        <w:tc>
          <w:tcPr>
            <w:tcW w:w="4592" w:type="dxa"/>
            <w:tcMar>
              <w:top w:w="55" w:type="dxa"/>
              <w:left w:w="70" w:type="dxa"/>
              <w:bottom w:w="55" w:type="dxa"/>
              <w:right w:w="70" w:type="dxa"/>
            </w:tcMar>
            <w:vAlign w:val="center"/>
          </w:tcPr>
          <w:p w14:paraId="43D9ABB0">
            <w:pPr>
              <w:spacing w:after="0" w:line="240" w:lineRule="auto"/>
            </w:pPr>
            <w:r>
              <w:rPr>
                <w:sz w:val="18"/>
              </w:rPr>
              <w:t>I also need to clean my room.</w:t>
            </w:r>
          </w:p>
        </w:tc>
        <w:tc>
          <w:tcPr>
            <w:tcW w:w="4592" w:type="dxa"/>
            <w:tcMar>
              <w:top w:w="55" w:type="dxa"/>
              <w:left w:w="70" w:type="dxa"/>
              <w:bottom w:w="55" w:type="dxa"/>
              <w:right w:w="70" w:type="dxa"/>
            </w:tcMar>
            <w:vAlign w:val="center"/>
          </w:tcPr>
          <w:p w14:paraId="109C5449">
            <w:pPr>
              <w:spacing w:after="0" w:line="240" w:lineRule="auto"/>
            </w:pPr>
            <w:r>
              <w:rPr>
                <w:sz w:val="18"/>
              </w:rPr>
              <w:t>Mình cũng cần dọn phòng.</w:t>
            </w:r>
          </w:p>
        </w:tc>
      </w:tr>
      <w:tr w14:paraId="7596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5195AA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8B8A353">
            <w:pPr>
              <w:spacing w:after="0" w:line="240" w:lineRule="auto"/>
            </w:pPr>
            <w:r>
              <w:rPr>
                <w:sz w:val="18"/>
              </w:rPr>
              <w:t>The weather will be sunny.</w:t>
            </w:r>
          </w:p>
        </w:tc>
        <w:tc>
          <w:tcPr>
            <w:tcW w:w="4592" w:type="dxa"/>
            <w:shd w:val="clear" w:color="auto" w:fill="F7FAFC"/>
            <w:tcMar>
              <w:top w:w="55" w:type="dxa"/>
              <w:left w:w="70" w:type="dxa"/>
              <w:bottom w:w="55" w:type="dxa"/>
              <w:right w:w="70" w:type="dxa"/>
            </w:tcMar>
            <w:vAlign w:val="center"/>
          </w:tcPr>
          <w:p w14:paraId="2E5E6006">
            <w:pPr>
              <w:spacing w:after="0" w:line="240" w:lineRule="auto"/>
            </w:pPr>
            <w:r>
              <w:rPr>
                <w:sz w:val="18"/>
              </w:rPr>
              <w:t>Thời tiết sẽ nắng.</w:t>
            </w:r>
          </w:p>
        </w:tc>
      </w:tr>
      <w:tr w14:paraId="5ABB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BF5A6A">
            <w:pPr>
              <w:spacing w:after="0" w:line="240" w:lineRule="auto"/>
              <w:jc w:val="center"/>
            </w:pPr>
            <w:r>
              <w:rPr>
                <w:sz w:val="18"/>
              </w:rPr>
              <w:t>7</w:t>
            </w:r>
          </w:p>
        </w:tc>
        <w:tc>
          <w:tcPr>
            <w:tcW w:w="4592" w:type="dxa"/>
            <w:tcMar>
              <w:top w:w="55" w:type="dxa"/>
              <w:left w:w="70" w:type="dxa"/>
              <w:bottom w:w="55" w:type="dxa"/>
              <w:right w:w="70" w:type="dxa"/>
            </w:tcMar>
            <w:vAlign w:val="center"/>
          </w:tcPr>
          <w:p w14:paraId="20FC576C">
            <w:pPr>
              <w:spacing w:after="0" w:line="240" w:lineRule="auto"/>
            </w:pPr>
            <w:r>
              <w:rPr>
                <w:sz w:val="18"/>
              </w:rPr>
              <w:t>I hope we can spend time outside.</w:t>
            </w:r>
          </w:p>
        </w:tc>
        <w:tc>
          <w:tcPr>
            <w:tcW w:w="4592" w:type="dxa"/>
            <w:tcMar>
              <w:top w:w="55" w:type="dxa"/>
              <w:left w:w="70" w:type="dxa"/>
              <w:bottom w:w="55" w:type="dxa"/>
              <w:right w:w="70" w:type="dxa"/>
            </w:tcMar>
            <w:vAlign w:val="center"/>
          </w:tcPr>
          <w:p w14:paraId="0BB28595">
            <w:pPr>
              <w:spacing w:after="0" w:line="240" w:lineRule="auto"/>
            </w:pPr>
            <w:r>
              <w:rPr>
                <w:sz w:val="18"/>
              </w:rPr>
              <w:t>Mình hy vọng chúng mình có thể ra ngoài chơi.</w:t>
            </w:r>
          </w:p>
        </w:tc>
      </w:tr>
    </w:tbl>
    <w:tbl>
      <w:tblPr>
        <w:tblStyle w:val="12"/>
        <w:tblW w:w="0" w:type="auto"/>
        <w:jc w:val="center"/>
        <w:tblLayout w:type="autofit"/>
        <w:tblCellMar>
          <w:top w:w="0" w:type="dxa"/>
          <w:left w:w="108" w:type="dxa"/>
          <w:bottom w:w="0" w:type="dxa"/>
          <w:right w:w="108" w:type="dxa"/>
        </w:tblCellMar>
      </w:tblPr>
      <w:tblGrid>
        <w:gridCol w:w="10206"/>
      </w:tblGrid>
      <w:tr w14:paraId="022EC57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F740D4A">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57598007">
      <w:pPr>
        <w:spacing w:after="40"/>
      </w:pPr>
    </w:p>
    <w:p w14:paraId="1F916FAE">
      <w:pPr>
        <w:pStyle w:val="4"/>
      </w:pPr>
      <w:r>
        <w:t>Bài 2. Mời, đồng ý và từ chối (Inviting, Accepting, and Declining)</w:t>
      </w:r>
    </w:p>
    <w:tbl>
      <w:tblPr>
        <w:tblStyle w:val="12"/>
        <w:tblW w:w="0" w:type="auto"/>
        <w:jc w:val="center"/>
        <w:tblLayout w:type="autofit"/>
        <w:tblCellMar>
          <w:top w:w="0" w:type="dxa"/>
          <w:left w:w="108" w:type="dxa"/>
          <w:bottom w:w="0" w:type="dxa"/>
          <w:right w:w="108" w:type="dxa"/>
        </w:tblCellMar>
      </w:tblPr>
      <w:tblGrid>
        <w:gridCol w:w="10206"/>
      </w:tblGrid>
      <w:tr w14:paraId="32400C8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976163E">
            <w:pPr>
              <w:keepNext/>
              <w:spacing w:after="0"/>
            </w:pPr>
            <w:r>
              <w:rPr>
                <w:b/>
                <w:color w:val="1F4E79"/>
                <w:sz w:val="19"/>
              </w:rPr>
              <w:t xml:space="preserve">Lời mở đầu tự động: </w:t>
            </w:r>
            <w:r>
              <w:rPr>
                <w:b w:val="0"/>
                <w:sz w:val="19"/>
                <w:highlight w:val="none"/>
              </w:rPr>
              <w:t>Hello! Today, we will learn “Inviting, Accepting, and Declining”. Cô sẽ đọc tiếng Anh trước; con hãy nghe, ghi âm và đọc theo cô nhé.</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DCE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E2EA11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DE6D2B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B2E6469">
            <w:pPr>
              <w:keepNext/>
              <w:jc w:val="center"/>
            </w:pPr>
            <w:r>
              <w:rPr>
                <w:b/>
                <w:sz w:val="18"/>
              </w:rPr>
              <w:t>Nghĩa tiếng Việt</w:t>
            </w:r>
          </w:p>
        </w:tc>
      </w:tr>
      <w:tr w14:paraId="291A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7F00354">
            <w:pPr>
              <w:spacing w:after="0" w:line="240" w:lineRule="auto"/>
              <w:jc w:val="center"/>
            </w:pPr>
            <w:r>
              <w:rPr>
                <w:sz w:val="18"/>
              </w:rPr>
              <w:t>1</w:t>
            </w:r>
          </w:p>
        </w:tc>
        <w:tc>
          <w:tcPr>
            <w:tcW w:w="4592" w:type="dxa"/>
            <w:tcMar>
              <w:top w:w="55" w:type="dxa"/>
              <w:left w:w="70" w:type="dxa"/>
              <w:bottom w:w="55" w:type="dxa"/>
              <w:right w:w="70" w:type="dxa"/>
            </w:tcMar>
            <w:vAlign w:val="center"/>
          </w:tcPr>
          <w:p w14:paraId="3DBC8662">
            <w:pPr>
              <w:spacing w:after="0" w:line="240" w:lineRule="auto"/>
            </w:pPr>
            <w:r>
              <w:rPr>
                <w:sz w:val="18"/>
              </w:rPr>
              <w:t>Would you like to go to the zoo with us?</w:t>
            </w:r>
          </w:p>
        </w:tc>
        <w:tc>
          <w:tcPr>
            <w:tcW w:w="4592" w:type="dxa"/>
            <w:tcMar>
              <w:top w:w="55" w:type="dxa"/>
              <w:left w:w="70" w:type="dxa"/>
              <w:bottom w:w="55" w:type="dxa"/>
              <w:right w:w="70" w:type="dxa"/>
            </w:tcMar>
            <w:vAlign w:val="center"/>
          </w:tcPr>
          <w:p w14:paraId="047C216A">
            <w:pPr>
              <w:spacing w:after="0" w:line="240" w:lineRule="auto"/>
            </w:pPr>
            <w:r>
              <w:rPr>
                <w:sz w:val="18"/>
              </w:rPr>
              <w:t>Bạn có muốn đi sở thú cùng chúng mình không?</w:t>
            </w:r>
          </w:p>
        </w:tc>
      </w:tr>
      <w:tr w14:paraId="7775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DBBE5B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C697D32">
            <w:pPr>
              <w:spacing w:after="0" w:line="240" w:lineRule="auto"/>
            </w:pPr>
            <w:r>
              <w:rPr>
                <w:sz w:val="18"/>
              </w:rPr>
              <w:t>Yes, I would love to.</w:t>
            </w:r>
          </w:p>
        </w:tc>
        <w:tc>
          <w:tcPr>
            <w:tcW w:w="4592" w:type="dxa"/>
            <w:shd w:val="clear" w:color="auto" w:fill="F7FAFC"/>
            <w:tcMar>
              <w:top w:w="55" w:type="dxa"/>
              <w:left w:w="70" w:type="dxa"/>
              <w:bottom w:w="55" w:type="dxa"/>
              <w:right w:w="70" w:type="dxa"/>
            </w:tcMar>
            <w:vAlign w:val="center"/>
          </w:tcPr>
          <w:p w14:paraId="65F4B29D">
            <w:pPr>
              <w:spacing w:after="0" w:line="240" w:lineRule="auto"/>
            </w:pPr>
            <w:r>
              <w:rPr>
                <w:sz w:val="18"/>
              </w:rPr>
              <w:t>Có, mình rất muốn đi.</w:t>
            </w:r>
          </w:p>
        </w:tc>
      </w:tr>
      <w:tr w14:paraId="0FF1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56D68A6">
            <w:pPr>
              <w:spacing w:after="0" w:line="240" w:lineRule="auto"/>
              <w:jc w:val="center"/>
            </w:pPr>
            <w:r>
              <w:rPr>
                <w:sz w:val="18"/>
              </w:rPr>
              <w:t>3</w:t>
            </w:r>
          </w:p>
        </w:tc>
        <w:tc>
          <w:tcPr>
            <w:tcW w:w="4592" w:type="dxa"/>
            <w:tcMar>
              <w:top w:w="55" w:type="dxa"/>
              <w:left w:w="70" w:type="dxa"/>
              <w:bottom w:w="55" w:type="dxa"/>
              <w:right w:w="70" w:type="dxa"/>
            </w:tcMar>
            <w:vAlign w:val="center"/>
          </w:tcPr>
          <w:p w14:paraId="3154A1C4">
            <w:pPr>
              <w:spacing w:after="0" w:line="240" w:lineRule="auto"/>
            </w:pPr>
            <w:r>
              <w:rPr>
                <w:sz w:val="18"/>
              </w:rPr>
              <w:t>What time should we meet?</w:t>
            </w:r>
          </w:p>
        </w:tc>
        <w:tc>
          <w:tcPr>
            <w:tcW w:w="4592" w:type="dxa"/>
            <w:tcMar>
              <w:top w:w="55" w:type="dxa"/>
              <w:left w:w="70" w:type="dxa"/>
              <w:bottom w:w="55" w:type="dxa"/>
              <w:right w:w="70" w:type="dxa"/>
            </w:tcMar>
            <w:vAlign w:val="center"/>
          </w:tcPr>
          <w:p w14:paraId="16CEA08A">
            <w:pPr>
              <w:spacing w:after="0" w:line="240" w:lineRule="auto"/>
            </w:pPr>
            <w:r>
              <w:rPr>
                <w:sz w:val="18"/>
              </w:rPr>
              <w:t>Chúng ta nên gặp lúc mấy giờ?</w:t>
            </w:r>
          </w:p>
        </w:tc>
      </w:tr>
      <w:tr w14:paraId="243F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2CBE3E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2F277A0">
            <w:pPr>
              <w:spacing w:after="0" w:line="240" w:lineRule="auto"/>
            </w:pPr>
            <w:r>
              <w:rPr>
                <w:sz w:val="18"/>
              </w:rPr>
              <w:t>Let’s meet at eight thirty.</w:t>
            </w:r>
          </w:p>
        </w:tc>
        <w:tc>
          <w:tcPr>
            <w:tcW w:w="4592" w:type="dxa"/>
            <w:shd w:val="clear" w:color="auto" w:fill="F7FAFC"/>
            <w:tcMar>
              <w:top w:w="55" w:type="dxa"/>
              <w:left w:w="70" w:type="dxa"/>
              <w:bottom w:w="55" w:type="dxa"/>
              <w:right w:w="70" w:type="dxa"/>
            </w:tcMar>
            <w:vAlign w:val="center"/>
          </w:tcPr>
          <w:p w14:paraId="4AE3E7C7">
            <w:pPr>
              <w:spacing w:after="0" w:line="240" w:lineRule="auto"/>
            </w:pPr>
            <w:r>
              <w:rPr>
                <w:sz w:val="18"/>
              </w:rPr>
              <w:t>Chúng ta gặp lúc tám giờ ba mươi nhé.</w:t>
            </w:r>
          </w:p>
        </w:tc>
      </w:tr>
      <w:tr w14:paraId="2772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55F52FE">
            <w:pPr>
              <w:spacing w:after="0" w:line="240" w:lineRule="auto"/>
              <w:jc w:val="center"/>
            </w:pPr>
            <w:r>
              <w:rPr>
                <w:sz w:val="18"/>
              </w:rPr>
              <w:t>5</w:t>
            </w:r>
          </w:p>
        </w:tc>
        <w:tc>
          <w:tcPr>
            <w:tcW w:w="4592" w:type="dxa"/>
            <w:tcMar>
              <w:top w:w="55" w:type="dxa"/>
              <w:left w:w="70" w:type="dxa"/>
              <w:bottom w:w="55" w:type="dxa"/>
              <w:right w:w="70" w:type="dxa"/>
            </w:tcMar>
            <w:vAlign w:val="center"/>
          </w:tcPr>
          <w:p w14:paraId="24FFA461">
            <w:pPr>
              <w:spacing w:after="0" w:line="240" w:lineRule="auto"/>
            </w:pPr>
            <w:r>
              <w:rPr>
                <w:sz w:val="18"/>
              </w:rPr>
              <w:t>I am sorry, but I am busy on Saturday.</w:t>
            </w:r>
          </w:p>
        </w:tc>
        <w:tc>
          <w:tcPr>
            <w:tcW w:w="4592" w:type="dxa"/>
            <w:tcMar>
              <w:top w:w="55" w:type="dxa"/>
              <w:left w:w="70" w:type="dxa"/>
              <w:bottom w:w="55" w:type="dxa"/>
              <w:right w:w="70" w:type="dxa"/>
            </w:tcMar>
            <w:vAlign w:val="center"/>
          </w:tcPr>
          <w:p w14:paraId="7E51E95D">
            <w:pPr>
              <w:spacing w:after="0" w:line="240" w:lineRule="auto"/>
            </w:pPr>
            <w:r>
              <w:rPr>
                <w:sz w:val="18"/>
              </w:rPr>
              <w:t>Mình xin lỗi, nhưng thứ Bảy mình bận.</w:t>
            </w:r>
          </w:p>
        </w:tc>
      </w:tr>
      <w:tr w14:paraId="4680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F2F9DA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0C039C2">
            <w:pPr>
              <w:spacing w:after="0" w:line="240" w:lineRule="auto"/>
            </w:pPr>
            <w:r>
              <w:rPr>
                <w:sz w:val="18"/>
              </w:rPr>
              <w:t>Can we go on Sunday instead?</w:t>
            </w:r>
          </w:p>
        </w:tc>
        <w:tc>
          <w:tcPr>
            <w:tcW w:w="4592" w:type="dxa"/>
            <w:shd w:val="clear" w:color="auto" w:fill="F7FAFC"/>
            <w:tcMar>
              <w:top w:w="55" w:type="dxa"/>
              <w:left w:w="70" w:type="dxa"/>
              <w:bottom w:w="55" w:type="dxa"/>
              <w:right w:w="70" w:type="dxa"/>
            </w:tcMar>
            <w:vAlign w:val="center"/>
          </w:tcPr>
          <w:p w14:paraId="3974878A">
            <w:pPr>
              <w:spacing w:after="0" w:line="240" w:lineRule="auto"/>
            </w:pPr>
            <w:r>
              <w:rPr>
                <w:sz w:val="18"/>
              </w:rPr>
              <w:t>Chúng ta đi vào Chủ nhật thay được không?</w:t>
            </w:r>
          </w:p>
        </w:tc>
      </w:tr>
      <w:tr w14:paraId="2170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F50B815">
            <w:pPr>
              <w:spacing w:after="0" w:line="240" w:lineRule="auto"/>
              <w:jc w:val="center"/>
            </w:pPr>
            <w:r>
              <w:rPr>
                <w:sz w:val="18"/>
              </w:rPr>
              <w:t>7</w:t>
            </w:r>
          </w:p>
        </w:tc>
        <w:tc>
          <w:tcPr>
            <w:tcW w:w="4592" w:type="dxa"/>
            <w:tcMar>
              <w:top w:w="55" w:type="dxa"/>
              <w:left w:w="70" w:type="dxa"/>
              <w:bottom w:w="55" w:type="dxa"/>
              <w:right w:w="70" w:type="dxa"/>
            </w:tcMar>
            <w:vAlign w:val="center"/>
          </w:tcPr>
          <w:p w14:paraId="66B2E46E">
            <w:pPr>
              <w:spacing w:after="0" w:line="240" w:lineRule="auto"/>
            </w:pPr>
            <w:r>
              <w:rPr>
                <w:sz w:val="18"/>
              </w:rPr>
              <w:t>Sunday works for me.</w:t>
            </w:r>
          </w:p>
        </w:tc>
        <w:tc>
          <w:tcPr>
            <w:tcW w:w="4592" w:type="dxa"/>
            <w:tcMar>
              <w:top w:w="55" w:type="dxa"/>
              <w:left w:w="70" w:type="dxa"/>
              <w:bottom w:w="55" w:type="dxa"/>
              <w:right w:w="70" w:type="dxa"/>
            </w:tcMar>
            <w:vAlign w:val="center"/>
          </w:tcPr>
          <w:p w14:paraId="77F231E4">
            <w:pPr>
              <w:spacing w:after="0" w:line="240" w:lineRule="auto"/>
            </w:pPr>
            <w:r>
              <w:rPr>
                <w:sz w:val="18"/>
              </w:rPr>
              <w:t>Chủ nhật phù hợp với mình.</w:t>
            </w:r>
          </w:p>
        </w:tc>
      </w:tr>
      <w:tr w14:paraId="4752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27B642D">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52BECA3E">
            <w:pPr>
              <w:spacing w:after="0" w:line="240" w:lineRule="auto"/>
            </w:pPr>
            <w:r>
              <w:rPr>
                <w:sz w:val="18"/>
              </w:rPr>
              <w:t>Great, I will see you then.</w:t>
            </w:r>
          </w:p>
        </w:tc>
        <w:tc>
          <w:tcPr>
            <w:tcW w:w="4592" w:type="dxa"/>
            <w:shd w:val="clear" w:color="auto" w:fill="F7FAFC"/>
            <w:tcMar>
              <w:top w:w="55" w:type="dxa"/>
              <w:left w:w="70" w:type="dxa"/>
              <w:bottom w:w="55" w:type="dxa"/>
              <w:right w:w="70" w:type="dxa"/>
            </w:tcMar>
            <w:vAlign w:val="center"/>
          </w:tcPr>
          <w:p w14:paraId="7C6199B1">
            <w:pPr>
              <w:spacing w:after="0" w:line="240" w:lineRule="auto"/>
            </w:pPr>
            <w:r>
              <w:rPr>
                <w:sz w:val="18"/>
              </w:rPr>
              <w:t>Tuyệt, hẹn gặp bạn lúc đó.</w:t>
            </w:r>
          </w:p>
        </w:tc>
      </w:tr>
    </w:tbl>
    <w:tbl>
      <w:tblPr>
        <w:tblStyle w:val="12"/>
        <w:tblW w:w="0" w:type="auto"/>
        <w:jc w:val="center"/>
        <w:tblLayout w:type="autofit"/>
        <w:tblCellMar>
          <w:top w:w="0" w:type="dxa"/>
          <w:left w:w="108" w:type="dxa"/>
          <w:bottom w:w="0" w:type="dxa"/>
          <w:right w:w="108" w:type="dxa"/>
        </w:tblCellMar>
      </w:tblPr>
      <w:tblGrid>
        <w:gridCol w:w="10206"/>
      </w:tblGrid>
      <w:tr w14:paraId="2111340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565E50F">
            <w:pPr>
              <w:spacing w:after="0"/>
            </w:pPr>
            <w:r>
              <w:rPr>
                <w:b/>
                <w:color w:val="1F4E79"/>
                <w:sz w:val="19"/>
              </w:rPr>
              <w:t xml:space="preserve">Lời kết tự động: </w:t>
            </w:r>
            <w:r>
              <w:rPr>
                <w:sz w:val="19"/>
              </w:rPr>
              <w:t>Great job! Con đã hoàn thành bài học. Hãy nghe lại bản ghi nếu con muốn luyện thêm nhé.</w:t>
            </w:r>
          </w:p>
        </w:tc>
      </w:tr>
    </w:tbl>
    <w:p w14:paraId="2C0610F7">
      <w:pPr>
        <w:spacing w:after="40"/>
      </w:pPr>
    </w:p>
    <w:p w14:paraId="7FC5A972">
      <w:r>
        <w:br w:type="page"/>
      </w:r>
    </w:p>
    <w:p w14:paraId="5D0272D3">
      <w:pPr>
        <w:pStyle w:val="2"/>
      </w:pPr>
      <w:r>
        <w:t>PHẦN 4. NHÓM 11–12 tuổi – GIAO TIẾP THIẾU NIÊN CƠ BẢN</w:t>
      </w:r>
    </w:p>
    <w:p w14:paraId="41FBDE98">
      <w:r>
        <w:rPr>
          <w:color w:val="464646"/>
        </w:rPr>
        <w:t>Gồm 10 chủ đề, 29 bài nhỏ và 184 câu mẫu.</w:t>
      </w:r>
    </w:p>
    <w:p w14:paraId="7697542B">
      <w:pPr>
        <w:pStyle w:val="3"/>
      </w:pPr>
      <w:r>
        <w:t>Chủ đề 1. Làm quen bạn mới (Meeting New Friends)</w:t>
      </w:r>
    </w:p>
    <w:p w14:paraId="2684E57E">
      <w:r>
        <w:rPr>
          <w:color w:val="555555"/>
          <w:sz w:val="19"/>
        </w:rPr>
        <w:t>Cách chia: 2 bài nhỏ. Tổng số câu: 18.</w:t>
      </w:r>
    </w:p>
    <w:p w14:paraId="5364CD97">
      <w:pPr>
        <w:pStyle w:val="4"/>
      </w:pPr>
      <w:r>
        <w:t>Bài 1. Bắt đầu cuộc trò chuyện (Starting a Conversation)</w:t>
      </w:r>
    </w:p>
    <w:tbl>
      <w:tblPr>
        <w:tblStyle w:val="12"/>
        <w:tblW w:w="0" w:type="auto"/>
        <w:jc w:val="center"/>
        <w:tblLayout w:type="autofit"/>
        <w:tblCellMar>
          <w:top w:w="0" w:type="dxa"/>
          <w:left w:w="108" w:type="dxa"/>
          <w:bottom w:w="0" w:type="dxa"/>
          <w:right w:w="108" w:type="dxa"/>
        </w:tblCellMar>
      </w:tblPr>
      <w:tblGrid>
        <w:gridCol w:w="10206"/>
      </w:tblGrid>
      <w:tr w14:paraId="1705FE6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D300A3F">
            <w:pPr>
              <w:keepNext/>
              <w:spacing w:after="0"/>
            </w:pPr>
            <w:r>
              <w:rPr>
                <w:b/>
                <w:color w:val="1F4E79"/>
                <w:sz w:val="19"/>
              </w:rPr>
              <w:t xml:space="preserve">Lời mở đầu tự động: </w:t>
            </w:r>
            <w:r>
              <w:rPr>
                <w:sz w:val="19"/>
                <w:highlight w:val="cyan"/>
              </w:rPr>
              <w:t>Today, we will practice “Starting a Conversation”.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EEF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BFDCEB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2F05B1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9E41B16">
            <w:pPr>
              <w:keepNext/>
              <w:jc w:val="center"/>
            </w:pPr>
            <w:r>
              <w:rPr>
                <w:b/>
                <w:sz w:val="18"/>
              </w:rPr>
              <w:t>Nghĩa tiếng Việt</w:t>
            </w:r>
          </w:p>
        </w:tc>
      </w:tr>
      <w:tr w14:paraId="30CF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62631E">
            <w:pPr>
              <w:spacing w:after="0" w:line="240" w:lineRule="auto"/>
              <w:jc w:val="center"/>
            </w:pPr>
            <w:r>
              <w:rPr>
                <w:sz w:val="18"/>
              </w:rPr>
              <w:t>1</w:t>
            </w:r>
          </w:p>
        </w:tc>
        <w:tc>
          <w:tcPr>
            <w:tcW w:w="4592" w:type="dxa"/>
            <w:tcMar>
              <w:top w:w="55" w:type="dxa"/>
              <w:left w:w="70" w:type="dxa"/>
              <w:bottom w:w="55" w:type="dxa"/>
              <w:right w:w="70" w:type="dxa"/>
            </w:tcMar>
            <w:vAlign w:val="center"/>
          </w:tcPr>
          <w:p w14:paraId="67816ADC">
            <w:pPr>
              <w:spacing w:after="0" w:line="240" w:lineRule="auto"/>
            </w:pPr>
            <w:r>
              <w:rPr>
                <w:sz w:val="18"/>
              </w:rPr>
              <w:t>Hi, is this your first day at our school?</w:t>
            </w:r>
          </w:p>
        </w:tc>
        <w:tc>
          <w:tcPr>
            <w:tcW w:w="4592" w:type="dxa"/>
            <w:tcMar>
              <w:top w:w="55" w:type="dxa"/>
              <w:left w:w="70" w:type="dxa"/>
              <w:bottom w:w="55" w:type="dxa"/>
              <w:right w:w="70" w:type="dxa"/>
            </w:tcMar>
            <w:vAlign w:val="center"/>
          </w:tcPr>
          <w:p w14:paraId="6AED6884">
            <w:pPr>
              <w:spacing w:after="0" w:line="240" w:lineRule="auto"/>
            </w:pPr>
            <w:r>
              <w:rPr>
                <w:sz w:val="18"/>
              </w:rPr>
              <w:t>Chào bạn, hôm nay là ngày đầu tiên của bạn ở trường này phải không?</w:t>
            </w:r>
          </w:p>
        </w:tc>
      </w:tr>
      <w:tr w14:paraId="7012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0AFDBC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58EDE73">
            <w:pPr>
              <w:spacing w:after="0" w:line="240" w:lineRule="auto"/>
            </w:pPr>
            <w:r>
              <w:rPr>
                <w:sz w:val="18"/>
              </w:rPr>
              <w:t>Yes, my family just moved here.</w:t>
            </w:r>
          </w:p>
        </w:tc>
        <w:tc>
          <w:tcPr>
            <w:tcW w:w="4592" w:type="dxa"/>
            <w:shd w:val="clear" w:color="auto" w:fill="F7FAFC"/>
            <w:tcMar>
              <w:top w:w="55" w:type="dxa"/>
              <w:left w:w="70" w:type="dxa"/>
              <w:bottom w:w="55" w:type="dxa"/>
              <w:right w:w="70" w:type="dxa"/>
            </w:tcMar>
            <w:vAlign w:val="center"/>
          </w:tcPr>
          <w:p w14:paraId="24F89900">
            <w:pPr>
              <w:spacing w:after="0" w:line="240" w:lineRule="auto"/>
            </w:pPr>
            <w:r>
              <w:rPr>
                <w:sz w:val="18"/>
              </w:rPr>
              <w:t>Đúng vậy, gia đình mình vừa chuyển đến đây.</w:t>
            </w:r>
          </w:p>
        </w:tc>
      </w:tr>
      <w:tr w14:paraId="2A87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D726872">
            <w:pPr>
              <w:spacing w:after="0" w:line="240" w:lineRule="auto"/>
              <w:jc w:val="center"/>
            </w:pPr>
            <w:r>
              <w:rPr>
                <w:sz w:val="18"/>
              </w:rPr>
              <w:t>3</w:t>
            </w:r>
          </w:p>
        </w:tc>
        <w:tc>
          <w:tcPr>
            <w:tcW w:w="4592" w:type="dxa"/>
            <w:tcMar>
              <w:top w:w="55" w:type="dxa"/>
              <w:left w:w="70" w:type="dxa"/>
              <w:bottom w:w="55" w:type="dxa"/>
              <w:right w:w="70" w:type="dxa"/>
            </w:tcMar>
            <w:vAlign w:val="center"/>
          </w:tcPr>
          <w:p w14:paraId="791D9814">
            <w:pPr>
              <w:spacing w:after="0" w:line="240" w:lineRule="auto"/>
            </w:pPr>
            <w:r>
              <w:rPr>
                <w:sz w:val="18"/>
              </w:rPr>
              <w:t>My name is Nam. What is your name?</w:t>
            </w:r>
          </w:p>
        </w:tc>
        <w:tc>
          <w:tcPr>
            <w:tcW w:w="4592" w:type="dxa"/>
            <w:tcMar>
              <w:top w:w="55" w:type="dxa"/>
              <w:left w:w="70" w:type="dxa"/>
              <w:bottom w:w="55" w:type="dxa"/>
              <w:right w:w="70" w:type="dxa"/>
            </w:tcMar>
            <w:vAlign w:val="center"/>
          </w:tcPr>
          <w:p w14:paraId="7F604015">
            <w:pPr>
              <w:spacing w:after="0" w:line="240" w:lineRule="auto"/>
            </w:pPr>
            <w:r>
              <w:rPr>
                <w:sz w:val="18"/>
              </w:rPr>
              <w:t>Mình tên Nam. Bạn tên gì?</w:t>
            </w:r>
          </w:p>
        </w:tc>
      </w:tr>
      <w:tr w14:paraId="3439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583035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E23CBEA">
            <w:pPr>
              <w:spacing w:after="0" w:line="240" w:lineRule="auto"/>
            </w:pPr>
            <w:r>
              <w:rPr>
                <w:sz w:val="18"/>
              </w:rPr>
              <w:t>I am Lucy. It is nice to meet you.</w:t>
            </w:r>
          </w:p>
        </w:tc>
        <w:tc>
          <w:tcPr>
            <w:tcW w:w="4592" w:type="dxa"/>
            <w:shd w:val="clear" w:color="auto" w:fill="F7FAFC"/>
            <w:tcMar>
              <w:top w:w="55" w:type="dxa"/>
              <w:left w:w="70" w:type="dxa"/>
              <w:bottom w:w="55" w:type="dxa"/>
              <w:right w:w="70" w:type="dxa"/>
            </w:tcMar>
            <w:vAlign w:val="center"/>
          </w:tcPr>
          <w:p w14:paraId="2E52A966">
            <w:pPr>
              <w:spacing w:after="0" w:line="240" w:lineRule="auto"/>
            </w:pPr>
            <w:r>
              <w:rPr>
                <w:sz w:val="18"/>
              </w:rPr>
              <w:t>Mình là Lucy. Rất vui được gặp bạn.</w:t>
            </w:r>
          </w:p>
        </w:tc>
      </w:tr>
      <w:tr w14:paraId="4CB6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C61A1E9">
            <w:pPr>
              <w:spacing w:after="0" w:line="240" w:lineRule="auto"/>
              <w:jc w:val="center"/>
            </w:pPr>
            <w:r>
              <w:rPr>
                <w:sz w:val="18"/>
              </w:rPr>
              <w:t>5</w:t>
            </w:r>
          </w:p>
        </w:tc>
        <w:tc>
          <w:tcPr>
            <w:tcW w:w="4592" w:type="dxa"/>
            <w:tcMar>
              <w:top w:w="55" w:type="dxa"/>
              <w:left w:w="70" w:type="dxa"/>
              <w:bottom w:w="55" w:type="dxa"/>
              <w:right w:w="70" w:type="dxa"/>
            </w:tcMar>
            <w:vAlign w:val="center"/>
          </w:tcPr>
          <w:p w14:paraId="688D339F">
            <w:pPr>
              <w:spacing w:after="0" w:line="240" w:lineRule="auto"/>
            </w:pPr>
            <w:r>
              <w:rPr>
                <w:sz w:val="18"/>
              </w:rPr>
              <w:t>Which class are you in?</w:t>
            </w:r>
          </w:p>
        </w:tc>
        <w:tc>
          <w:tcPr>
            <w:tcW w:w="4592" w:type="dxa"/>
            <w:tcMar>
              <w:top w:w="55" w:type="dxa"/>
              <w:left w:w="70" w:type="dxa"/>
              <w:bottom w:w="55" w:type="dxa"/>
              <w:right w:w="70" w:type="dxa"/>
            </w:tcMar>
            <w:vAlign w:val="center"/>
          </w:tcPr>
          <w:p w14:paraId="0C023BA6">
            <w:pPr>
              <w:spacing w:after="0" w:line="240" w:lineRule="auto"/>
            </w:pPr>
            <w:r>
              <w:rPr>
                <w:sz w:val="18"/>
              </w:rPr>
              <w:t>Bạn học lớp nào?</w:t>
            </w:r>
          </w:p>
        </w:tc>
      </w:tr>
      <w:tr w14:paraId="0A40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3266D8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44405AC">
            <w:pPr>
              <w:spacing w:after="0" w:line="240" w:lineRule="auto"/>
            </w:pPr>
            <w:r>
              <w:rPr>
                <w:sz w:val="18"/>
              </w:rPr>
              <w:t>I am in class 6A.</w:t>
            </w:r>
          </w:p>
        </w:tc>
        <w:tc>
          <w:tcPr>
            <w:tcW w:w="4592" w:type="dxa"/>
            <w:shd w:val="clear" w:color="auto" w:fill="F7FAFC"/>
            <w:tcMar>
              <w:top w:w="55" w:type="dxa"/>
              <w:left w:w="70" w:type="dxa"/>
              <w:bottom w:w="55" w:type="dxa"/>
              <w:right w:w="70" w:type="dxa"/>
            </w:tcMar>
            <w:vAlign w:val="center"/>
          </w:tcPr>
          <w:p w14:paraId="109A4B1D">
            <w:pPr>
              <w:spacing w:after="0" w:line="240" w:lineRule="auto"/>
            </w:pPr>
            <w:r>
              <w:rPr>
                <w:sz w:val="18"/>
              </w:rPr>
              <w:t>Mình học lớp 6A.</w:t>
            </w:r>
          </w:p>
        </w:tc>
      </w:tr>
      <w:tr w14:paraId="0540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067D9CD">
            <w:pPr>
              <w:spacing w:after="0" w:line="240" w:lineRule="auto"/>
              <w:jc w:val="center"/>
            </w:pPr>
            <w:r>
              <w:rPr>
                <w:sz w:val="18"/>
              </w:rPr>
              <w:t>7</w:t>
            </w:r>
          </w:p>
        </w:tc>
        <w:tc>
          <w:tcPr>
            <w:tcW w:w="4592" w:type="dxa"/>
            <w:tcMar>
              <w:top w:w="55" w:type="dxa"/>
              <w:left w:w="70" w:type="dxa"/>
              <w:bottom w:w="55" w:type="dxa"/>
              <w:right w:w="70" w:type="dxa"/>
            </w:tcMar>
            <w:vAlign w:val="center"/>
          </w:tcPr>
          <w:p w14:paraId="0B1B82D0">
            <w:pPr>
              <w:spacing w:after="0" w:line="240" w:lineRule="auto"/>
            </w:pPr>
            <w:r>
              <w:rPr>
                <w:sz w:val="18"/>
              </w:rPr>
              <w:t>That is my class too.</w:t>
            </w:r>
          </w:p>
        </w:tc>
        <w:tc>
          <w:tcPr>
            <w:tcW w:w="4592" w:type="dxa"/>
            <w:tcMar>
              <w:top w:w="55" w:type="dxa"/>
              <w:left w:w="70" w:type="dxa"/>
              <w:bottom w:w="55" w:type="dxa"/>
              <w:right w:w="70" w:type="dxa"/>
            </w:tcMar>
            <w:vAlign w:val="center"/>
          </w:tcPr>
          <w:p w14:paraId="39762A46">
            <w:pPr>
              <w:spacing w:after="0" w:line="240" w:lineRule="auto"/>
            </w:pPr>
            <w:r>
              <w:rPr>
                <w:sz w:val="18"/>
              </w:rPr>
              <w:t>Đó cũng là lớp của mình.</w:t>
            </w:r>
          </w:p>
        </w:tc>
      </w:tr>
      <w:tr w14:paraId="64C0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C3BA95">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AD9976E">
            <w:pPr>
              <w:spacing w:after="0" w:line="240" w:lineRule="auto"/>
            </w:pPr>
            <w:r>
              <w:rPr>
                <w:sz w:val="18"/>
              </w:rPr>
              <w:t>You can sit with me at lunch.</w:t>
            </w:r>
          </w:p>
        </w:tc>
        <w:tc>
          <w:tcPr>
            <w:tcW w:w="4592" w:type="dxa"/>
            <w:shd w:val="clear" w:color="auto" w:fill="F7FAFC"/>
            <w:tcMar>
              <w:top w:w="55" w:type="dxa"/>
              <w:left w:w="70" w:type="dxa"/>
              <w:bottom w:w="55" w:type="dxa"/>
              <w:right w:w="70" w:type="dxa"/>
            </w:tcMar>
            <w:vAlign w:val="center"/>
          </w:tcPr>
          <w:p w14:paraId="189344BC">
            <w:pPr>
              <w:spacing w:after="0" w:line="240" w:lineRule="auto"/>
            </w:pPr>
            <w:r>
              <w:rPr>
                <w:sz w:val="18"/>
              </w:rPr>
              <w:t>Bạn có thể ngồi cùng mình vào giờ ăn trưa.</w:t>
            </w:r>
          </w:p>
        </w:tc>
      </w:tr>
      <w:tr w14:paraId="280E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B8A3DBF">
            <w:pPr>
              <w:spacing w:after="0" w:line="240" w:lineRule="auto"/>
              <w:jc w:val="center"/>
            </w:pPr>
            <w:r>
              <w:rPr>
                <w:sz w:val="18"/>
              </w:rPr>
              <w:t>9</w:t>
            </w:r>
          </w:p>
        </w:tc>
        <w:tc>
          <w:tcPr>
            <w:tcW w:w="4592" w:type="dxa"/>
            <w:tcMar>
              <w:top w:w="55" w:type="dxa"/>
              <w:left w:w="70" w:type="dxa"/>
              <w:bottom w:w="55" w:type="dxa"/>
              <w:right w:w="70" w:type="dxa"/>
            </w:tcMar>
            <w:vAlign w:val="center"/>
          </w:tcPr>
          <w:p w14:paraId="116FAD8B">
            <w:pPr>
              <w:spacing w:after="0" w:line="240" w:lineRule="auto"/>
            </w:pPr>
            <w:r>
              <w:rPr>
                <w:sz w:val="18"/>
              </w:rPr>
              <w:t>Thanks. That would be great.</w:t>
            </w:r>
          </w:p>
        </w:tc>
        <w:tc>
          <w:tcPr>
            <w:tcW w:w="4592" w:type="dxa"/>
            <w:tcMar>
              <w:top w:w="55" w:type="dxa"/>
              <w:left w:w="70" w:type="dxa"/>
              <w:bottom w:w="55" w:type="dxa"/>
              <w:right w:w="70" w:type="dxa"/>
            </w:tcMar>
            <w:vAlign w:val="center"/>
          </w:tcPr>
          <w:p w14:paraId="04616938">
            <w:pPr>
              <w:spacing w:after="0" w:line="240" w:lineRule="auto"/>
            </w:pPr>
            <w:r>
              <w:rPr>
                <w:sz w:val="18"/>
              </w:rPr>
              <w:t>Cảm ơn. Như vậy thì tuyệt quá.</w:t>
            </w:r>
          </w:p>
        </w:tc>
      </w:tr>
    </w:tbl>
    <w:tbl>
      <w:tblPr>
        <w:tblStyle w:val="12"/>
        <w:tblW w:w="0" w:type="auto"/>
        <w:jc w:val="center"/>
        <w:tblLayout w:type="autofit"/>
        <w:tblCellMar>
          <w:top w:w="0" w:type="dxa"/>
          <w:left w:w="108" w:type="dxa"/>
          <w:bottom w:w="0" w:type="dxa"/>
          <w:right w:w="108" w:type="dxa"/>
        </w:tblCellMar>
      </w:tblPr>
      <w:tblGrid>
        <w:gridCol w:w="10206"/>
      </w:tblGrid>
      <w:tr w14:paraId="03DC1EC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3EA055A">
            <w:pPr>
              <w:spacing w:after="0"/>
            </w:pPr>
            <w:r>
              <w:rPr>
                <w:b/>
                <w:color w:val="1F4E79"/>
                <w:sz w:val="19"/>
              </w:rPr>
              <w:t xml:space="preserve">Lời kết tự động: </w:t>
            </w:r>
            <w:r>
              <w:rPr>
                <w:sz w:val="19"/>
                <w:highlight w:val="cyan"/>
              </w:rPr>
              <w:t>Well done! You have completed this lesson. Con có thể nghe lại bản ghi và luyện lại những câu chưa tự tin.</w:t>
            </w:r>
          </w:p>
        </w:tc>
      </w:tr>
    </w:tbl>
    <w:p w14:paraId="2E953393">
      <w:pPr>
        <w:spacing w:after="40"/>
      </w:pPr>
    </w:p>
    <w:p w14:paraId="2CE8573C">
      <w:pPr>
        <w:pStyle w:val="4"/>
      </w:pPr>
      <w:r>
        <w:t>Bài 2. Hỏi sở thích và thông tin cá nhân (Asking About Interests and Personal Information)</w:t>
      </w:r>
    </w:p>
    <w:tbl>
      <w:tblPr>
        <w:tblStyle w:val="12"/>
        <w:tblW w:w="0" w:type="auto"/>
        <w:jc w:val="center"/>
        <w:tblLayout w:type="autofit"/>
        <w:tblCellMar>
          <w:top w:w="0" w:type="dxa"/>
          <w:left w:w="108" w:type="dxa"/>
          <w:bottom w:w="0" w:type="dxa"/>
          <w:right w:w="108" w:type="dxa"/>
        </w:tblCellMar>
      </w:tblPr>
      <w:tblGrid>
        <w:gridCol w:w="10206"/>
      </w:tblGrid>
      <w:tr w14:paraId="6116465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867618D">
            <w:pPr>
              <w:keepNext/>
              <w:spacing w:after="0"/>
            </w:pPr>
            <w:r>
              <w:rPr>
                <w:b/>
                <w:color w:val="1F4E79"/>
                <w:sz w:val="19"/>
              </w:rPr>
              <w:t xml:space="preserve">Lời mở đầu tự động: </w:t>
            </w:r>
            <w:r>
              <w:rPr>
                <w:sz w:val="19"/>
              </w:rPr>
              <w:t>Today, we will practice “Asking About Interests and Personal Information”.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007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E9696C9">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223628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288AAA5">
            <w:pPr>
              <w:keepNext/>
              <w:jc w:val="center"/>
            </w:pPr>
            <w:r>
              <w:rPr>
                <w:b/>
                <w:sz w:val="18"/>
              </w:rPr>
              <w:t>Nghĩa tiếng Việt</w:t>
            </w:r>
          </w:p>
        </w:tc>
      </w:tr>
      <w:tr w14:paraId="15A1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F4586F3">
            <w:pPr>
              <w:spacing w:after="0" w:line="240" w:lineRule="auto"/>
              <w:jc w:val="center"/>
            </w:pPr>
            <w:r>
              <w:rPr>
                <w:sz w:val="18"/>
              </w:rPr>
              <w:t>1</w:t>
            </w:r>
          </w:p>
        </w:tc>
        <w:tc>
          <w:tcPr>
            <w:tcW w:w="4592" w:type="dxa"/>
            <w:tcMar>
              <w:top w:w="55" w:type="dxa"/>
              <w:left w:w="70" w:type="dxa"/>
              <w:bottom w:w="55" w:type="dxa"/>
              <w:right w:w="70" w:type="dxa"/>
            </w:tcMar>
            <w:vAlign w:val="center"/>
          </w:tcPr>
          <w:p w14:paraId="6956F64F">
            <w:pPr>
              <w:spacing w:after="0" w:line="240" w:lineRule="auto"/>
            </w:pPr>
            <w:r>
              <w:rPr>
                <w:sz w:val="18"/>
              </w:rPr>
              <w:t>Where did you live before coming here?</w:t>
            </w:r>
          </w:p>
        </w:tc>
        <w:tc>
          <w:tcPr>
            <w:tcW w:w="4592" w:type="dxa"/>
            <w:tcMar>
              <w:top w:w="55" w:type="dxa"/>
              <w:left w:w="70" w:type="dxa"/>
              <w:bottom w:w="55" w:type="dxa"/>
              <w:right w:w="70" w:type="dxa"/>
            </w:tcMar>
            <w:vAlign w:val="center"/>
          </w:tcPr>
          <w:p w14:paraId="48343354">
            <w:pPr>
              <w:spacing w:after="0" w:line="240" w:lineRule="auto"/>
            </w:pPr>
            <w:r>
              <w:rPr>
                <w:sz w:val="18"/>
              </w:rPr>
              <w:t>Trước khi đến đây bạn sống ở đâu?</w:t>
            </w:r>
          </w:p>
        </w:tc>
      </w:tr>
      <w:tr w14:paraId="3829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172F18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1A927DB">
            <w:pPr>
              <w:spacing w:after="0" w:line="240" w:lineRule="auto"/>
            </w:pPr>
            <w:r>
              <w:rPr>
                <w:sz w:val="18"/>
              </w:rPr>
              <w:t>I lived in Singapore for two years.</w:t>
            </w:r>
          </w:p>
        </w:tc>
        <w:tc>
          <w:tcPr>
            <w:tcW w:w="4592" w:type="dxa"/>
            <w:shd w:val="clear" w:color="auto" w:fill="F7FAFC"/>
            <w:tcMar>
              <w:top w:w="55" w:type="dxa"/>
              <w:left w:w="70" w:type="dxa"/>
              <w:bottom w:w="55" w:type="dxa"/>
              <w:right w:w="70" w:type="dxa"/>
            </w:tcMar>
            <w:vAlign w:val="center"/>
          </w:tcPr>
          <w:p w14:paraId="416AC58A">
            <w:pPr>
              <w:spacing w:after="0" w:line="240" w:lineRule="auto"/>
            </w:pPr>
            <w:r>
              <w:rPr>
                <w:sz w:val="18"/>
              </w:rPr>
              <w:t>Mình đã sống ở Singapore hai năm.</w:t>
            </w:r>
          </w:p>
        </w:tc>
      </w:tr>
      <w:tr w14:paraId="1B41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CF05BC0">
            <w:pPr>
              <w:spacing w:after="0" w:line="240" w:lineRule="auto"/>
              <w:jc w:val="center"/>
            </w:pPr>
            <w:r>
              <w:rPr>
                <w:sz w:val="18"/>
              </w:rPr>
              <w:t>3</w:t>
            </w:r>
          </w:p>
        </w:tc>
        <w:tc>
          <w:tcPr>
            <w:tcW w:w="4592" w:type="dxa"/>
            <w:tcMar>
              <w:top w:w="55" w:type="dxa"/>
              <w:left w:w="70" w:type="dxa"/>
              <w:bottom w:w="55" w:type="dxa"/>
              <w:right w:w="70" w:type="dxa"/>
            </w:tcMar>
            <w:vAlign w:val="center"/>
          </w:tcPr>
          <w:p w14:paraId="4BFC8C1F">
            <w:pPr>
              <w:spacing w:after="0" w:line="240" w:lineRule="auto"/>
            </w:pPr>
            <w:r>
              <w:rPr>
                <w:sz w:val="18"/>
              </w:rPr>
              <w:t>What do you like to do after school?</w:t>
            </w:r>
          </w:p>
        </w:tc>
        <w:tc>
          <w:tcPr>
            <w:tcW w:w="4592" w:type="dxa"/>
            <w:tcMar>
              <w:top w:w="55" w:type="dxa"/>
              <w:left w:w="70" w:type="dxa"/>
              <w:bottom w:w="55" w:type="dxa"/>
              <w:right w:w="70" w:type="dxa"/>
            </w:tcMar>
            <w:vAlign w:val="center"/>
          </w:tcPr>
          <w:p w14:paraId="32986405">
            <w:pPr>
              <w:spacing w:after="0" w:line="240" w:lineRule="auto"/>
            </w:pPr>
            <w:r>
              <w:rPr>
                <w:sz w:val="18"/>
              </w:rPr>
              <w:t>Bạn thích làm gì sau giờ học?</w:t>
            </w:r>
          </w:p>
        </w:tc>
      </w:tr>
      <w:tr w14:paraId="4484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7D77F47">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13A9B3D">
            <w:pPr>
              <w:spacing w:after="0" w:line="240" w:lineRule="auto"/>
            </w:pPr>
            <w:r>
              <w:rPr>
                <w:sz w:val="18"/>
              </w:rPr>
              <w:t>I enjoy swimming and taking photos.</w:t>
            </w:r>
          </w:p>
        </w:tc>
        <w:tc>
          <w:tcPr>
            <w:tcW w:w="4592" w:type="dxa"/>
            <w:shd w:val="clear" w:color="auto" w:fill="F7FAFC"/>
            <w:tcMar>
              <w:top w:w="55" w:type="dxa"/>
              <w:left w:w="70" w:type="dxa"/>
              <w:bottom w:w="55" w:type="dxa"/>
              <w:right w:w="70" w:type="dxa"/>
            </w:tcMar>
            <w:vAlign w:val="center"/>
          </w:tcPr>
          <w:p w14:paraId="306241D6">
            <w:pPr>
              <w:spacing w:after="0" w:line="240" w:lineRule="auto"/>
            </w:pPr>
            <w:r>
              <w:rPr>
                <w:sz w:val="18"/>
              </w:rPr>
              <w:t>Mình thích bơi và chụp ảnh.</w:t>
            </w:r>
          </w:p>
        </w:tc>
      </w:tr>
      <w:tr w14:paraId="0B64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9E0602B">
            <w:pPr>
              <w:spacing w:after="0" w:line="240" w:lineRule="auto"/>
              <w:jc w:val="center"/>
            </w:pPr>
            <w:r>
              <w:rPr>
                <w:sz w:val="18"/>
              </w:rPr>
              <w:t>5</w:t>
            </w:r>
          </w:p>
        </w:tc>
        <w:tc>
          <w:tcPr>
            <w:tcW w:w="4592" w:type="dxa"/>
            <w:tcMar>
              <w:top w:w="55" w:type="dxa"/>
              <w:left w:w="70" w:type="dxa"/>
              <w:bottom w:w="55" w:type="dxa"/>
              <w:right w:w="70" w:type="dxa"/>
            </w:tcMar>
            <w:vAlign w:val="center"/>
          </w:tcPr>
          <w:p w14:paraId="1FD60E64">
            <w:pPr>
              <w:spacing w:after="0" w:line="240" w:lineRule="auto"/>
            </w:pPr>
            <w:r>
              <w:rPr>
                <w:sz w:val="18"/>
              </w:rPr>
              <w:t>Do you play any musical instruments?</w:t>
            </w:r>
          </w:p>
        </w:tc>
        <w:tc>
          <w:tcPr>
            <w:tcW w:w="4592" w:type="dxa"/>
            <w:tcMar>
              <w:top w:w="55" w:type="dxa"/>
              <w:left w:w="70" w:type="dxa"/>
              <w:bottom w:w="55" w:type="dxa"/>
              <w:right w:w="70" w:type="dxa"/>
            </w:tcMar>
            <w:vAlign w:val="center"/>
          </w:tcPr>
          <w:p w14:paraId="71F2D1B7">
            <w:pPr>
              <w:spacing w:after="0" w:line="240" w:lineRule="auto"/>
            </w:pPr>
            <w:r>
              <w:rPr>
                <w:sz w:val="18"/>
              </w:rPr>
              <w:t>Bạn có chơi nhạc cụ nào không?</w:t>
            </w:r>
          </w:p>
        </w:tc>
      </w:tr>
      <w:tr w14:paraId="5F34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E8B64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7A6B8BB">
            <w:pPr>
              <w:spacing w:after="0" w:line="240" w:lineRule="auto"/>
            </w:pPr>
            <w:r>
              <w:rPr>
                <w:sz w:val="18"/>
              </w:rPr>
              <w:t>I am learning to play the guitar.</w:t>
            </w:r>
          </w:p>
        </w:tc>
        <w:tc>
          <w:tcPr>
            <w:tcW w:w="4592" w:type="dxa"/>
            <w:shd w:val="clear" w:color="auto" w:fill="F7FAFC"/>
            <w:tcMar>
              <w:top w:w="55" w:type="dxa"/>
              <w:left w:w="70" w:type="dxa"/>
              <w:bottom w:w="55" w:type="dxa"/>
              <w:right w:w="70" w:type="dxa"/>
            </w:tcMar>
            <w:vAlign w:val="center"/>
          </w:tcPr>
          <w:p w14:paraId="5209DB70">
            <w:pPr>
              <w:spacing w:after="0" w:line="240" w:lineRule="auto"/>
            </w:pPr>
            <w:r>
              <w:rPr>
                <w:sz w:val="18"/>
              </w:rPr>
              <w:t>Mình đang học chơi guitar.</w:t>
            </w:r>
          </w:p>
        </w:tc>
      </w:tr>
      <w:tr w14:paraId="46AC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1CCC929">
            <w:pPr>
              <w:spacing w:after="0" w:line="240" w:lineRule="auto"/>
              <w:jc w:val="center"/>
            </w:pPr>
            <w:r>
              <w:rPr>
                <w:sz w:val="18"/>
              </w:rPr>
              <w:t>7</w:t>
            </w:r>
          </w:p>
        </w:tc>
        <w:tc>
          <w:tcPr>
            <w:tcW w:w="4592" w:type="dxa"/>
            <w:tcMar>
              <w:top w:w="55" w:type="dxa"/>
              <w:left w:w="70" w:type="dxa"/>
              <w:bottom w:w="55" w:type="dxa"/>
              <w:right w:w="70" w:type="dxa"/>
            </w:tcMar>
            <w:vAlign w:val="center"/>
          </w:tcPr>
          <w:p w14:paraId="584E0CE0">
            <w:pPr>
              <w:spacing w:after="0" w:line="240" w:lineRule="auto"/>
            </w:pPr>
            <w:r>
              <w:rPr>
                <w:sz w:val="18"/>
              </w:rPr>
              <w:t>We have a music club on Fridays.</w:t>
            </w:r>
          </w:p>
        </w:tc>
        <w:tc>
          <w:tcPr>
            <w:tcW w:w="4592" w:type="dxa"/>
            <w:tcMar>
              <w:top w:w="55" w:type="dxa"/>
              <w:left w:w="70" w:type="dxa"/>
              <w:bottom w:w="55" w:type="dxa"/>
              <w:right w:w="70" w:type="dxa"/>
            </w:tcMar>
            <w:vAlign w:val="center"/>
          </w:tcPr>
          <w:p w14:paraId="4550C544">
            <w:pPr>
              <w:spacing w:after="0" w:line="240" w:lineRule="auto"/>
            </w:pPr>
            <w:r>
              <w:rPr>
                <w:sz w:val="18"/>
              </w:rPr>
              <w:t>Trường mình có câu lạc bộ âm nhạc vào thứ Sáu.</w:t>
            </w:r>
          </w:p>
        </w:tc>
      </w:tr>
      <w:tr w14:paraId="5F6F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736D0E6">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3CF8F267">
            <w:pPr>
              <w:spacing w:after="0" w:line="240" w:lineRule="auto"/>
            </w:pPr>
            <w:r>
              <w:rPr>
                <w:sz w:val="18"/>
              </w:rPr>
              <w:t>Maybe you can join us this week.</w:t>
            </w:r>
          </w:p>
        </w:tc>
        <w:tc>
          <w:tcPr>
            <w:tcW w:w="4592" w:type="dxa"/>
            <w:shd w:val="clear" w:color="auto" w:fill="F7FAFC"/>
            <w:tcMar>
              <w:top w:w="55" w:type="dxa"/>
              <w:left w:w="70" w:type="dxa"/>
              <w:bottom w:w="55" w:type="dxa"/>
              <w:right w:w="70" w:type="dxa"/>
            </w:tcMar>
            <w:vAlign w:val="center"/>
          </w:tcPr>
          <w:p w14:paraId="35783402">
            <w:pPr>
              <w:spacing w:after="0" w:line="240" w:lineRule="auto"/>
            </w:pPr>
            <w:r>
              <w:rPr>
                <w:sz w:val="18"/>
              </w:rPr>
              <w:t>Có lẽ tuần này bạn có thể tham gia cùng chúng mình.</w:t>
            </w:r>
          </w:p>
        </w:tc>
      </w:tr>
      <w:tr w14:paraId="1022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0AA899">
            <w:pPr>
              <w:spacing w:after="0" w:line="240" w:lineRule="auto"/>
              <w:jc w:val="center"/>
            </w:pPr>
            <w:r>
              <w:rPr>
                <w:sz w:val="18"/>
              </w:rPr>
              <w:t>9</w:t>
            </w:r>
          </w:p>
        </w:tc>
        <w:tc>
          <w:tcPr>
            <w:tcW w:w="4592" w:type="dxa"/>
            <w:tcMar>
              <w:top w:w="55" w:type="dxa"/>
              <w:left w:w="70" w:type="dxa"/>
              <w:bottom w:w="55" w:type="dxa"/>
              <w:right w:w="70" w:type="dxa"/>
            </w:tcMar>
            <w:vAlign w:val="center"/>
          </w:tcPr>
          <w:p w14:paraId="41F2EDEB">
            <w:pPr>
              <w:spacing w:after="0" w:line="240" w:lineRule="auto"/>
            </w:pPr>
            <w:r>
              <w:rPr>
                <w:sz w:val="18"/>
              </w:rPr>
              <w:t>I would like that. Thank you for inviting me.</w:t>
            </w:r>
          </w:p>
        </w:tc>
        <w:tc>
          <w:tcPr>
            <w:tcW w:w="4592" w:type="dxa"/>
            <w:tcMar>
              <w:top w:w="55" w:type="dxa"/>
              <w:left w:w="70" w:type="dxa"/>
              <w:bottom w:w="55" w:type="dxa"/>
              <w:right w:w="70" w:type="dxa"/>
            </w:tcMar>
            <w:vAlign w:val="center"/>
          </w:tcPr>
          <w:p w14:paraId="1F9E1F46">
            <w:pPr>
              <w:spacing w:after="0" w:line="240" w:lineRule="auto"/>
            </w:pPr>
            <w:r>
              <w:rPr>
                <w:sz w:val="18"/>
              </w:rPr>
              <w:t>Mình rất muốn. Cảm ơn bạn đã mời.</w:t>
            </w:r>
          </w:p>
        </w:tc>
      </w:tr>
    </w:tbl>
    <w:tbl>
      <w:tblPr>
        <w:tblStyle w:val="12"/>
        <w:tblW w:w="0" w:type="auto"/>
        <w:jc w:val="center"/>
        <w:tblLayout w:type="autofit"/>
        <w:tblCellMar>
          <w:top w:w="0" w:type="dxa"/>
          <w:left w:w="108" w:type="dxa"/>
          <w:bottom w:w="0" w:type="dxa"/>
          <w:right w:w="108" w:type="dxa"/>
        </w:tblCellMar>
      </w:tblPr>
      <w:tblGrid>
        <w:gridCol w:w="10206"/>
      </w:tblGrid>
      <w:tr w14:paraId="763A810C">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64F2B3D">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3D75AAE9">
      <w:pPr>
        <w:spacing w:after="40"/>
      </w:pPr>
    </w:p>
    <w:p w14:paraId="662A88BB">
      <w:pPr>
        <w:pStyle w:val="3"/>
      </w:pPr>
      <w:r>
        <w:t>Chủ đề 2. Cuộc sống và việc học ở trường (School Life and Study)</w:t>
      </w:r>
    </w:p>
    <w:p w14:paraId="08CC50D8">
      <w:r>
        <w:rPr>
          <w:color w:val="555555"/>
          <w:sz w:val="19"/>
        </w:rPr>
        <w:t>Cách chia: 3 bài nhỏ. Tổng số câu: 20.</w:t>
      </w:r>
    </w:p>
    <w:p w14:paraId="214618F5">
      <w:pPr>
        <w:pStyle w:val="4"/>
      </w:pPr>
      <w:r>
        <w:t>Bài 1. Lớp học và môn học (Classes and Subjects)</w:t>
      </w:r>
    </w:p>
    <w:tbl>
      <w:tblPr>
        <w:tblStyle w:val="12"/>
        <w:tblW w:w="0" w:type="auto"/>
        <w:jc w:val="center"/>
        <w:tblLayout w:type="autofit"/>
        <w:tblCellMar>
          <w:top w:w="0" w:type="dxa"/>
          <w:left w:w="108" w:type="dxa"/>
          <w:bottom w:w="0" w:type="dxa"/>
          <w:right w:w="108" w:type="dxa"/>
        </w:tblCellMar>
      </w:tblPr>
      <w:tblGrid>
        <w:gridCol w:w="10206"/>
      </w:tblGrid>
      <w:tr w14:paraId="19813B0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938221C">
            <w:pPr>
              <w:keepNext/>
              <w:spacing w:after="0"/>
            </w:pPr>
            <w:r>
              <w:rPr>
                <w:b/>
                <w:color w:val="1F4E79"/>
                <w:sz w:val="19"/>
              </w:rPr>
              <w:t xml:space="preserve">Lời mở đầu tự động: </w:t>
            </w:r>
            <w:r>
              <w:rPr>
                <w:sz w:val="19"/>
              </w:rPr>
              <w:t>Today, we will practice “Classes and Subjects”.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040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0DC15D00">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E196EF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0C3BD45">
            <w:pPr>
              <w:keepNext/>
              <w:jc w:val="center"/>
            </w:pPr>
            <w:r>
              <w:rPr>
                <w:b/>
                <w:sz w:val="18"/>
              </w:rPr>
              <w:t>Nghĩa tiếng Việt</w:t>
            </w:r>
          </w:p>
        </w:tc>
      </w:tr>
      <w:tr w14:paraId="5A3E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4D1957C">
            <w:pPr>
              <w:spacing w:after="0" w:line="240" w:lineRule="auto"/>
              <w:jc w:val="center"/>
            </w:pPr>
            <w:r>
              <w:rPr>
                <w:sz w:val="18"/>
              </w:rPr>
              <w:t>1</w:t>
            </w:r>
          </w:p>
        </w:tc>
        <w:tc>
          <w:tcPr>
            <w:tcW w:w="4592" w:type="dxa"/>
            <w:tcMar>
              <w:top w:w="55" w:type="dxa"/>
              <w:left w:w="70" w:type="dxa"/>
              <w:bottom w:w="55" w:type="dxa"/>
              <w:right w:w="70" w:type="dxa"/>
            </w:tcMar>
            <w:vAlign w:val="center"/>
          </w:tcPr>
          <w:p w14:paraId="376095E2">
            <w:pPr>
              <w:spacing w:after="0" w:line="240" w:lineRule="auto"/>
            </w:pPr>
            <w:r>
              <w:rPr>
                <w:sz w:val="18"/>
              </w:rPr>
              <w:t>Our school day begins at seven fifteen.</w:t>
            </w:r>
          </w:p>
        </w:tc>
        <w:tc>
          <w:tcPr>
            <w:tcW w:w="4592" w:type="dxa"/>
            <w:tcMar>
              <w:top w:w="55" w:type="dxa"/>
              <w:left w:w="70" w:type="dxa"/>
              <w:bottom w:w="55" w:type="dxa"/>
              <w:right w:w="70" w:type="dxa"/>
            </w:tcMar>
            <w:vAlign w:val="center"/>
          </w:tcPr>
          <w:p w14:paraId="0F62BECB">
            <w:pPr>
              <w:spacing w:after="0" w:line="240" w:lineRule="auto"/>
            </w:pPr>
            <w:r>
              <w:rPr>
                <w:sz w:val="18"/>
              </w:rPr>
              <w:t>Ngày học của chúng mình bắt đầu lúc bảy giờ mười lăm.</w:t>
            </w:r>
          </w:p>
        </w:tc>
      </w:tr>
      <w:tr w14:paraId="2494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1F6B734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831698A">
            <w:pPr>
              <w:spacing w:after="0" w:line="240" w:lineRule="auto"/>
            </w:pPr>
            <w:r>
              <w:rPr>
                <w:sz w:val="18"/>
              </w:rPr>
              <w:t>We study eight subjects this semester.</w:t>
            </w:r>
          </w:p>
        </w:tc>
        <w:tc>
          <w:tcPr>
            <w:tcW w:w="4592" w:type="dxa"/>
            <w:shd w:val="clear" w:color="auto" w:fill="F7FAFC"/>
            <w:tcMar>
              <w:top w:w="55" w:type="dxa"/>
              <w:left w:w="70" w:type="dxa"/>
              <w:bottom w:w="55" w:type="dxa"/>
              <w:right w:w="70" w:type="dxa"/>
            </w:tcMar>
            <w:vAlign w:val="center"/>
          </w:tcPr>
          <w:p w14:paraId="1AAAC6AD">
            <w:pPr>
              <w:spacing w:after="0" w:line="240" w:lineRule="auto"/>
            </w:pPr>
            <w:r>
              <w:rPr>
                <w:sz w:val="18"/>
              </w:rPr>
              <w:t>Học kỳ này chúng mình học tám môn.</w:t>
            </w:r>
          </w:p>
        </w:tc>
      </w:tr>
      <w:tr w14:paraId="3CEB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72AED19D">
            <w:pPr>
              <w:spacing w:after="0" w:line="240" w:lineRule="auto"/>
              <w:jc w:val="center"/>
            </w:pPr>
            <w:r>
              <w:rPr>
                <w:sz w:val="18"/>
              </w:rPr>
              <w:t>3</w:t>
            </w:r>
          </w:p>
        </w:tc>
        <w:tc>
          <w:tcPr>
            <w:tcW w:w="4592" w:type="dxa"/>
            <w:tcMar>
              <w:top w:w="55" w:type="dxa"/>
              <w:left w:w="70" w:type="dxa"/>
              <w:bottom w:w="55" w:type="dxa"/>
              <w:right w:w="70" w:type="dxa"/>
            </w:tcMar>
            <w:vAlign w:val="center"/>
          </w:tcPr>
          <w:p w14:paraId="37AC6DCB">
            <w:pPr>
              <w:spacing w:after="0" w:line="240" w:lineRule="auto"/>
            </w:pPr>
            <w:r>
              <w:rPr>
                <w:sz w:val="18"/>
              </w:rPr>
              <w:t>English is useful, but I need more speaking practice.</w:t>
            </w:r>
          </w:p>
        </w:tc>
        <w:tc>
          <w:tcPr>
            <w:tcW w:w="4592" w:type="dxa"/>
            <w:tcMar>
              <w:top w:w="55" w:type="dxa"/>
              <w:left w:w="70" w:type="dxa"/>
              <w:bottom w:w="55" w:type="dxa"/>
              <w:right w:w="70" w:type="dxa"/>
            </w:tcMar>
            <w:vAlign w:val="center"/>
          </w:tcPr>
          <w:p w14:paraId="6CFCE507">
            <w:pPr>
              <w:spacing w:after="0" w:line="240" w:lineRule="auto"/>
            </w:pPr>
            <w:r>
              <w:rPr>
                <w:sz w:val="18"/>
              </w:rPr>
              <w:t>Tiếng Anh hữu ích, nhưng mình cần luyện nói nhiều hơn.</w:t>
            </w:r>
          </w:p>
        </w:tc>
      </w:tr>
      <w:tr w14:paraId="293A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445A13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E47B5F8">
            <w:pPr>
              <w:spacing w:after="0" w:line="240" w:lineRule="auto"/>
            </w:pPr>
            <w:r>
              <w:rPr>
                <w:sz w:val="18"/>
              </w:rPr>
              <w:t>I enjoy science experiments in the lab.</w:t>
            </w:r>
          </w:p>
        </w:tc>
        <w:tc>
          <w:tcPr>
            <w:tcW w:w="4592" w:type="dxa"/>
            <w:shd w:val="clear" w:color="auto" w:fill="F7FAFC"/>
            <w:tcMar>
              <w:top w:w="55" w:type="dxa"/>
              <w:left w:w="70" w:type="dxa"/>
              <w:bottom w:w="55" w:type="dxa"/>
              <w:right w:w="70" w:type="dxa"/>
            </w:tcMar>
            <w:vAlign w:val="center"/>
          </w:tcPr>
          <w:p w14:paraId="401CBAE5">
            <w:pPr>
              <w:spacing w:after="0" w:line="240" w:lineRule="auto"/>
            </w:pPr>
            <w:r>
              <w:rPr>
                <w:sz w:val="18"/>
              </w:rPr>
              <w:t>Mình thích các thí nghiệm khoa học trong phòng thí nghiệm.</w:t>
            </w:r>
          </w:p>
        </w:tc>
      </w:tr>
      <w:tr w14:paraId="7C88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A45322D">
            <w:pPr>
              <w:spacing w:after="0" w:line="240" w:lineRule="auto"/>
              <w:jc w:val="center"/>
            </w:pPr>
            <w:r>
              <w:rPr>
                <w:sz w:val="18"/>
              </w:rPr>
              <w:t>5</w:t>
            </w:r>
          </w:p>
        </w:tc>
        <w:tc>
          <w:tcPr>
            <w:tcW w:w="4592" w:type="dxa"/>
            <w:tcMar>
              <w:top w:w="55" w:type="dxa"/>
              <w:left w:w="70" w:type="dxa"/>
              <w:bottom w:w="55" w:type="dxa"/>
              <w:right w:w="70" w:type="dxa"/>
            </w:tcMar>
            <w:vAlign w:val="center"/>
          </w:tcPr>
          <w:p w14:paraId="5BA2D119">
            <w:pPr>
              <w:spacing w:after="0" w:line="240" w:lineRule="auto"/>
            </w:pPr>
            <w:r>
              <w:rPr>
                <w:sz w:val="18"/>
              </w:rPr>
              <w:t>History is easier when the teacher tells stories.</w:t>
            </w:r>
          </w:p>
        </w:tc>
        <w:tc>
          <w:tcPr>
            <w:tcW w:w="4592" w:type="dxa"/>
            <w:tcMar>
              <w:top w:w="55" w:type="dxa"/>
              <w:left w:w="70" w:type="dxa"/>
              <w:bottom w:w="55" w:type="dxa"/>
              <w:right w:w="70" w:type="dxa"/>
            </w:tcMar>
            <w:vAlign w:val="center"/>
          </w:tcPr>
          <w:p w14:paraId="103C8360">
            <w:pPr>
              <w:spacing w:after="0" w:line="240" w:lineRule="auto"/>
            </w:pPr>
            <w:r>
              <w:rPr>
                <w:sz w:val="18"/>
              </w:rPr>
              <w:t>Môn lịch sử dễ hiểu hơn khi giáo viên kể chuyện.</w:t>
            </w:r>
          </w:p>
        </w:tc>
      </w:tr>
      <w:tr w14:paraId="1AD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25F2DEE4">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15D9263">
            <w:pPr>
              <w:spacing w:after="0" w:line="240" w:lineRule="auto"/>
            </w:pPr>
            <w:r>
              <w:rPr>
                <w:sz w:val="18"/>
              </w:rPr>
              <w:t>We have physical education twice a week.</w:t>
            </w:r>
          </w:p>
        </w:tc>
        <w:tc>
          <w:tcPr>
            <w:tcW w:w="4592" w:type="dxa"/>
            <w:shd w:val="clear" w:color="auto" w:fill="F7FAFC"/>
            <w:tcMar>
              <w:top w:w="55" w:type="dxa"/>
              <w:left w:w="70" w:type="dxa"/>
              <w:bottom w:w="55" w:type="dxa"/>
              <w:right w:w="70" w:type="dxa"/>
            </w:tcMar>
            <w:vAlign w:val="center"/>
          </w:tcPr>
          <w:p w14:paraId="2DC5DDB2">
            <w:pPr>
              <w:spacing w:after="0" w:line="240" w:lineRule="auto"/>
            </w:pPr>
            <w:r>
              <w:rPr>
                <w:sz w:val="18"/>
              </w:rPr>
              <w:t>Chúng mình học thể dục hai lần mỗi tuần.</w:t>
            </w:r>
          </w:p>
        </w:tc>
      </w:tr>
      <w:tr w14:paraId="0E79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3CB866FC">
            <w:pPr>
              <w:spacing w:after="0" w:line="240" w:lineRule="auto"/>
              <w:jc w:val="center"/>
            </w:pPr>
            <w:r>
              <w:rPr>
                <w:sz w:val="18"/>
              </w:rPr>
              <w:t>7</w:t>
            </w:r>
          </w:p>
        </w:tc>
        <w:tc>
          <w:tcPr>
            <w:tcW w:w="4592" w:type="dxa"/>
            <w:tcMar>
              <w:top w:w="55" w:type="dxa"/>
              <w:left w:w="70" w:type="dxa"/>
              <w:bottom w:w="55" w:type="dxa"/>
              <w:right w:w="70" w:type="dxa"/>
            </w:tcMar>
            <w:vAlign w:val="center"/>
          </w:tcPr>
          <w:p w14:paraId="0953B189">
            <w:pPr>
              <w:spacing w:after="0" w:line="240" w:lineRule="auto"/>
            </w:pPr>
            <w:r>
              <w:rPr>
                <w:sz w:val="18"/>
              </w:rPr>
              <w:t>My favorite class is computer science.</w:t>
            </w:r>
          </w:p>
        </w:tc>
        <w:tc>
          <w:tcPr>
            <w:tcW w:w="4592" w:type="dxa"/>
            <w:tcMar>
              <w:top w:w="55" w:type="dxa"/>
              <w:left w:w="70" w:type="dxa"/>
              <w:bottom w:w="55" w:type="dxa"/>
              <w:right w:w="70" w:type="dxa"/>
            </w:tcMar>
            <w:vAlign w:val="center"/>
          </w:tcPr>
          <w:p w14:paraId="6ACE7C08">
            <w:pPr>
              <w:spacing w:after="0" w:line="240" w:lineRule="auto"/>
            </w:pPr>
            <w:r>
              <w:rPr>
                <w:sz w:val="18"/>
              </w:rPr>
              <w:t>Môn học yêu thích của mình là tin học.</w:t>
            </w:r>
          </w:p>
        </w:tc>
      </w:tr>
    </w:tbl>
    <w:tbl>
      <w:tblPr>
        <w:tblStyle w:val="12"/>
        <w:tblW w:w="0" w:type="auto"/>
        <w:jc w:val="center"/>
        <w:tblLayout w:type="autofit"/>
        <w:tblCellMar>
          <w:top w:w="0" w:type="dxa"/>
          <w:left w:w="108" w:type="dxa"/>
          <w:bottom w:w="0" w:type="dxa"/>
          <w:right w:w="108" w:type="dxa"/>
        </w:tblCellMar>
      </w:tblPr>
      <w:tblGrid>
        <w:gridCol w:w="10206"/>
      </w:tblGrid>
      <w:tr w14:paraId="6CFFEBA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7BF9D3C">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31002BE1">
      <w:pPr>
        <w:spacing w:after="40"/>
      </w:pPr>
    </w:p>
    <w:p w14:paraId="6EA011DB">
      <w:pPr>
        <w:pStyle w:val="4"/>
      </w:pPr>
      <w:r>
        <w:t>Bài 2. Bài tập và kiểm tra (Homework and Tests)</w:t>
      </w:r>
    </w:p>
    <w:tbl>
      <w:tblPr>
        <w:tblStyle w:val="12"/>
        <w:tblW w:w="0" w:type="auto"/>
        <w:jc w:val="center"/>
        <w:tblLayout w:type="autofit"/>
        <w:tblCellMar>
          <w:top w:w="0" w:type="dxa"/>
          <w:left w:w="108" w:type="dxa"/>
          <w:bottom w:w="0" w:type="dxa"/>
          <w:right w:w="108" w:type="dxa"/>
        </w:tblCellMar>
      </w:tblPr>
      <w:tblGrid>
        <w:gridCol w:w="10206"/>
      </w:tblGrid>
      <w:tr w14:paraId="7B1E5DE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DD9E477">
            <w:pPr>
              <w:keepNext/>
              <w:spacing w:after="0"/>
            </w:pPr>
            <w:r>
              <w:rPr>
                <w:b/>
                <w:color w:val="1F4E79"/>
                <w:sz w:val="19"/>
              </w:rPr>
              <w:t xml:space="preserve">Lời mở đầu tự động: </w:t>
            </w:r>
            <w:r>
              <w:rPr>
                <w:sz w:val="19"/>
              </w:rPr>
              <w:t>Today, we will practice “Homework and Tests”.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B25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7055B5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38E966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02C3620">
            <w:pPr>
              <w:keepNext/>
              <w:jc w:val="center"/>
            </w:pPr>
            <w:r>
              <w:rPr>
                <w:b/>
                <w:sz w:val="18"/>
              </w:rPr>
              <w:t>Nghĩa tiếng Việt</w:t>
            </w:r>
          </w:p>
        </w:tc>
      </w:tr>
      <w:tr w14:paraId="1C40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98F837B">
            <w:pPr>
              <w:spacing w:after="0" w:line="240" w:lineRule="auto"/>
              <w:jc w:val="center"/>
            </w:pPr>
            <w:r>
              <w:rPr>
                <w:sz w:val="18"/>
              </w:rPr>
              <w:t>1</w:t>
            </w:r>
          </w:p>
        </w:tc>
        <w:tc>
          <w:tcPr>
            <w:tcW w:w="4592" w:type="dxa"/>
            <w:tcMar>
              <w:top w:w="55" w:type="dxa"/>
              <w:left w:w="70" w:type="dxa"/>
              <w:bottom w:w="55" w:type="dxa"/>
              <w:right w:w="70" w:type="dxa"/>
            </w:tcMar>
            <w:vAlign w:val="center"/>
          </w:tcPr>
          <w:p w14:paraId="01B3D723">
            <w:pPr>
              <w:spacing w:after="0" w:line="240" w:lineRule="auto"/>
            </w:pPr>
            <w:r>
              <w:rPr>
                <w:sz w:val="18"/>
              </w:rPr>
              <w:t>I have a math test next Wednesday.</w:t>
            </w:r>
          </w:p>
        </w:tc>
        <w:tc>
          <w:tcPr>
            <w:tcW w:w="4592" w:type="dxa"/>
            <w:tcMar>
              <w:top w:w="55" w:type="dxa"/>
              <w:left w:w="70" w:type="dxa"/>
              <w:bottom w:w="55" w:type="dxa"/>
              <w:right w:w="70" w:type="dxa"/>
            </w:tcMar>
            <w:vAlign w:val="center"/>
          </w:tcPr>
          <w:p w14:paraId="6B50F7D5">
            <w:pPr>
              <w:spacing w:after="0" w:line="240" w:lineRule="auto"/>
            </w:pPr>
            <w:r>
              <w:rPr>
                <w:sz w:val="18"/>
              </w:rPr>
              <w:t>Mình có bài kiểm tra toán vào thứ Tư tới.</w:t>
            </w:r>
          </w:p>
        </w:tc>
      </w:tr>
      <w:tr w14:paraId="0014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760498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3F0F411">
            <w:pPr>
              <w:spacing w:after="0" w:line="240" w:lineRule="auto"/>
            </w:pPr>
            <w:r>
              <w:rPr>
                <w:sz w:val="18"/>
              </w:rPr>
              <w:t>I need to review chapters three and four.</w:t>
            </w:r>
          </w:p>
        </w:tc>
        <w:tc>
          <w:tcPr>
            <w:tcW w:w="4592" w:type="dxa"/>
            <w:shd w:val="clear" w:color="auto" w:fill="F7FAFC"/>
            <w:tcMar>
              <w:top w:w="55" w:type="dxa"/>
              <w:left w:w="70" w:type="dxa"/>
              <w:bottom w:w="55" w:type="dxa"/>
              <w:right w:w="70" w:type="dxa"/>
            </w:tcMar>
            <w:vAlign w:val="center"/>
          </w:tcPr>
          <w:p w14:paraId="0DD00320">
            <w:pPr>
              <w:spacing w:after="0" w:line="240" w:lineRule="auto"/>
            </w:pPr>
            <w:r>
              <w:rPr>
                <w:sz w:val="18"/>
              </w:rPr>
              <w:t>Mình cần ôn chương ba và chương bốn.</w:t>
            </w:r>
          </w:p>
        </w:tc>
      </w:tr>
      <w:tr w14:paraId="3E53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13F5013">
            <w:pPr>
              <w:spacing w:after="0" w:line="240" w:lineRule="auto"/>
              <w:jc w:val="center"/>
            </w:pPr>
            <w:r>
              <w:rPr>
                <w:sz w:val="18"/>
              </w:rPr>
              <w:t>3</w:t>
            </w:r>
          </w:p>
        </w:tc>
        <w:tc>
          <w:tcPr>
            <w:tcW w:w="4592" w:type="dxa"/>
            <w:tcMar>
              <w:top w:w="55" w:type="dxa"/>
              <w:left w:w="70" w:type="dxa"/>
              <w:bottom w:w="55" w:type="dxa"/>
              <w:right w:w="70" w:type="dxa"/>
            </w:tcMar>
            <w:vAlign w:val="center"/>
          </w:tcPr>
          <w:p w14:paraId="64EFBB06">
            <w:pPr>
              <w:spacing w:after="0" w:line="240" w:lineRule="auto"/>
            </w:pPr>
            <w:r>
              <w:rPr>
                <w:sz w:val="18"/>
              </w:rPr>
              <w:t>Have you finished the science project?</w:t>
            </w:r>
          </w:p>
        </w:tc>
        <w:tc>
          <w:tcPr>
            <w:tcW w:w="4592" w:type="dxa"/>
            <w:tcMar>
              <w:top w:w="55" w:type="dxa"/>
              <w:left w:w="70" w:type="dxa"/>
              <w:bottom w:w="55" w:type="dxa"/>
              <w:right w:w="70" w:type="dxa"/>
            </w:tcMar>
            <w:vAlign w:val="center"/>
          </w:tcPr>
          <w:p w14:paraId="5BE6BFA7">
            <w:pPr>
              <w:spacing w:after="0" w:line="240" w:lineRule="auto"/>
            </w:pPr>
            <w:r>
              <w:rPr>
                <w:sz w:val="18"/>
              </w:rPr>
              <w:t>Bạn đã làm xong dự án khoa học chưa?</w:t>
            </w:r>
          </w:p>
        </w:tc>
      </w:tr>
      <w:tr w14:paraId="5D87ADDD">
        <w:tblPrEx>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BF57C8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3B71BB7">
            <w:pPr>
              <w:spacing w:after="0" w:line="240" w:lineRule="auto"/>
            </w:pPr>
            <w:r>
              <w:rPr>
                <w:sz w:val="18"/>
              </w:rPr>
              <w:t>I have completed the research, but not the poster.</w:t>
            </w:r>
          </w:p>
        </w:tc>
        <w:tc>
          <w:tcPr>
            <w:tcW w:w="4592" w:type="dxa"/>
            <w:shd w:val="clear" w:color="auto" w:fill="F7FAFC"/>
            <w:tcMar>
              <w:top w:w="55" w:type="dxa"/>
              <w:left w:w="70" w:type="dxa"/>
              <w:bottom w:w="55" w:type="dxa"/>
              <w:right w:w="70" w:type="dxa"/>
            </w:tcMar>
            <w:vAlign w:val="center"/>
          </w:tcPr>
          <w:p w14:paraId="12AEF8B3">
            <w:pPr>
              <w:spacing w:after="0" w:line="240" w:lineRule="auto"/>
            </w:pPr>
            <w:r>
              <w:rPr>
                <w:sz w:val="18"/>
              </w:rPr>
              <w:t>Mình đã hoàn thành phần nghiên cứu nhưng chưa làm xong áp phích.</w:t>
            </w:r>
          </w:p>
        </w:tc>
      </w:tr>
      <w:tr w14:paraId="043F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925D206">
            <w:pPr>
              <w:spacing w:after="0" w:line="240" w:lineRule="auto"/>
              <w:jc w:val="center"/>
            </w:pPr>
            <w:r>
              <w:rPr>
                <w:sz w:val="18"/>
              </w:rPr>
              <w:t>5</w:t>
            </w:r>
          </w:p>
        </w:tc>
        <w:tc>
          <w:tcPr>
            <w:tcW w:w="4592" w:type="dxa"/>
            <w:tcMar>
              <w:top w:w="55" w:type="dxa"/>
              <w:left w:w="70" w:type="dxa"/>
              <w:bottom w:w="55" w:type="dxa"/>
              <w:right w:w="70" w:type="dxa"/>
            </w:tcMar>
            <w:vAlign w:val="center"/>
          </w:tcPr>
          <w:p w14:paraId="7AF708BE">
            <w:pPr>
              <w:spacing w:after="0" w:line="240" w:lineRule="auto"/>
            </w:pPr>
            <w:r>
              <w:rPr>
                <w:sz w:val="18"/>
              </w:rPr>
              <w:t>Let’s study together in the library.</w:t>
            </w:r>
          </w:p>
        </w:tc>
        <w:tc>
          <w:tcPr>
            <w:tcW w:w="4592" w:type="dxa"/>
            <w:tcMar>
              <w:top w:w="55" w:type="dxa"/>
              <w:left w:w="70" w:type="dxa"/>
              <w:bottom w:w="55" w:type="dxa"/>
              <w:right w:w="70" w:type="dxa"/>
            </w:tcMar>
            <w:vAlign w:val="center"/>
          </w:tcPr>
          <w:p w14:paraId="721755AF">
            <w:pPr>
              <w:spacing w:after="0" w:line="240" w:lineRule="auto"/>
            </w:pPr>
            <w:r>
              <w:rPr>
                <w:sz w:val="18"/>
              </w:rPr>
              <w:t>Chúng ta cùng học trong thư viện nhé.</w:t>
            </w:r>
          </w:p>
        </w:tc>
      </w:tr>
      <w:tr w14:paraId="743C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2E4E23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1C67C45">
            <w:pPr>
              <w:spacing w:after="0" w:line="240" w:lineRule="auto"/>
            </w:pPr>
            <w:r>
              <w:rPr>
                <w:sz w:val="18"/>
              </w:rPr>
              <w:t>We can quiz each other on new vocabulary.</w:t>
            </w:r>
          </w:p>
        </w:tc>
        <w:tc>
          <w:tcPr>
            <w:tcW w:w="4592" w:type="dxa"/>
            <w:shd w:val="clear" w:color="auto" w:fill="F7FAFC"/>
            <w:tcMar>
              <w:top w:w="55" w:type="dxa"/>
              <w:left w:w="70" w:type="dxa"/>
              <w:bottom w:w="55" w:type="dxa"/>
              <w:right w:w="70" w:type="dxa"/>
            </w:tcMar>
            <w:vAlign w:val="center"/>
          </w:tcPr>
          <w:p w14:paraId="569A3052">
            <w:pPr>
              <w:spacing w:after="0" w:line="240" w:lineRule="auto"/>
            </w:pPr>
            <w:r>
              <w:rPr>
                <w:sz w:val="18"/>
              </w:rPr>
              <w:t>Chúng ta có thể hỏi nhau các từ mới.</w:t>
            </w:r>
          </w:p>
        </w:tc>
      </w:tr>
      <w:tr w14:paraId="0C57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23AA1B2">
            <w:pPr>
              <w:spacing w:after="0" w:line="240" w:lineRule="auto"/>
              <w:jc w:val="center"/>
            </w:pPr>
            <w:r>
              <w:rPr>
                <w:sz w:val="18"/>
              </w:rPr>
              <w:t>7</w:t>
            </w:r>
          </w:p>
        </w:tc>
        <w:tc>
          <w:tcPr>
            <w:tcW w:w="4592" w:type="dxa"/>
            <w:tcMar>
              <w:top w:w="55" w:type="dxa"/>
              <w:left w:w="70" w:type="dxa"/>
              <w:bottom w:w="55" w:type="dxa"/>
              <w:right w:w="70" w:type="dxa"/>
            </w:tcMar>
            <w:vAlign w:val="center"/>
          </w:tcPr>
          <w:p w14:paraId="2E5A0680">
            <w:pPr>
              <w:spacing w:after="0" w:line="240" w:lineRule="auto"/>
            </w:pPr>
            <w:r>
              <w:rPr>
                <w:sz w:val="18"/>
              </w:rPr>
              <w:t>I feel more confident after practicing.</w:t>
            </w:r>
          </w:p>
        </w:tc>
        <w:tc>
          <w:tcPr>
            <w:tcW w:w="4592" w:type="dxa"/>
            <w:tcMar>
              <w:top w:w="55" w:type="dxa"/>
              <w:left w:w="70" w:type="dxa"/>
              <w:bottom w:w="55" w:type="dxa"/>
              <w:right w:w="70" w:type="dxa"/>
            </w:tcMar>
            <w:vAlign w:val="center"/>
          </w:tcPr>
          <w:p w14:paraId="4EB8385D">
            <w:pPr>
              <w:spacing w:after="0" w:line="240" w:lineRule="auto"/>
            </w:pPr>
            <w:r>
              <w:rPr>
                <w:sz w:val="18"/>
              </w:rPr>
              <w:t>Mình cảm thấy tự tin hơn sau khi luyện tập.</w:t>
            </w:r>
          </w:p>
        </w:tc>
      </w:tr>
    </w:tbl>
    <w:tbl>
      <w:tblPr>
        <w:tblStyle w:val="12"/>
        <w:tblW w:w="0" w:type="auto"/>
        <w:jc w:val="center"/>
        <w:tblLayout w:type="autofit"/>
        <w:tblCellMar>
          <w:top w:w="0" w:type="dxa"/>
          <w:left w:w="108" w:type="dxa"/>
          <w:bottom w:w="0" w:type="dxa"/>
          <w:right w:w="108" w:type="dxa"/>
        </w:tblCellMar>
      </w:tblPr>
      <w:tblGrid>
        <w:gridCol w:w="10206"/>
      </w:tblGrid>
      <w:tr w14:paraId="00FBB8C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3EB9D3C">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3EC63B0">
      <w:pPr>
        <w:spacing w:after="40"/>
      </w:pPr>
    </w:p>
    <w:p w14:paraId="2EB93606">
      <w:pPr>
        <w:pStyle w:val="4"/>
      </w:pPr>
      <w:r>
        <w:t>Bài 3. Nhờ giáo viên hỗ trợ (Asking a Teacher for Help)</w:t>
      </w:r>
    </w:p>
    <w:tbl>
      <w:tblPr>
        <w:tblStyle w:val="12"/>
        <w:tblW w:w="0" w:type="auto"/>
        <w:jc w:val="center"/>
        <w:tblLayout w:type="autofit"/>
        <w:tblCellMar>
          <w:top w:w="0" w:type="dxa"/>
          <w:left w:w="108" w:type="dxa"/>
          <w:bottom w:w="0" w:type="dxa"/>
          <w:right w:w="108" w:type="dxa"/>
        </w:tblCellMar>
      </w:tblPr>
      <w:tblGrid>
        <w:gridCol w:w="10206"/>
      </w:tblGrid>
      <w:tr w14:paraId="2EB084AE">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25A5661">
            <w:pPr>
              <w:keepNext/>
              <w:spacing w:after="0"/>
            </w:pPr>
            <w:r>
              <w:rPr>
                <w:b/>
                <w:color w:val="1F4E79"/>
                <w:sz w:val="19"/>
              </w:rPr>
              <w:t xml:space="preserve">Lời mở đầu tự động: </w:t>
            </w:r>
            <w:r>
              <w:rPr>
                <w:sz w:val="19"/>
              </w:rPr>
              <w:t>Today, we will practice “Asking a Teacher for Help”.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BB8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4DEDEF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51C050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EF94425">
            <w:pPr>
              <w:keepNext/>
              <w:jc w:val="center"/>
            </w:pPr>
            <w:r>
              <w:rPr>
                <w:b/>
                <w:sz w:val="18"/>
              </w:rPr>
              <w:t>Nghĩa tiếng Việt</w:t>
            </w:r>
          </w:p>
        </w:tc>
      </w:tr>
      <w:tr w14:paraId="2D74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5EB6FB">
            <w:pPr>
              <w:spacing w:after="0" w:line="240" w:lineRule="auto"/>
              <w:jc w:val="center"/>
            </w:pPr>
            <w:r>
              <w:rPr>
                <w:sz w:val="18"/>
              </w:rPr>
              <w:t>1</w:t>
            </w:r>
          </w:p>
        </w:tc>
        <w:tc>
          <w:tcPr>
            <w:tcW w:w="4592" w:type="dxa"/>
            <w:tcMar>
              <w:top w:w="55" w:type="dxa"/>
              <w:left w:w="70" w:type="dxa"/>
              <w:bottom w:w="55" w:type="dxa"/>
              <w:right w:w="70" w:type="dxa"/>
            </w:tcMar>
            <w:vAlign w:val="center"/>
          </w:tcPr>
          <w:p w14:paraId="259E88A9">
            <w:pPr>
              <w:spacing w:after="0" w:line="240" w:lineRule="auto"/>
            </w:pPr>
            <w:r>
              <w:rPr>
                <w:sz w:val="18"/>
              </w:rPr>
              <w:t>Excuse me, Ms. Hoa. Could you explain this question again?</w:t>
            </w:r>
          </w:p>
        </w:tc>
        <w:tc>
          <w:tcPr>
            <w:tcW w:w="4592" w:type="dxa"/>
            <w:tcMar>
              <w:top w:w="55" w:type="dxa"/>
              <w:left w:w="70" w:type="dxa"/>
              <w:bottom w:w="55" w:type="dxa"/>
              <w:right w:w="70" w:type="dxa"/>
            </w:tcMar>
            <w:vAlign w:val="center"/>
          </w:tcPr>
          <w:p w14:paraId="4DED8E31">
            <w:pPr>
              <w:spacing w:after="0" w:line="240" w:lineRule="auto"/>
            </w:pPr>
            <w:r>
              <w:rPr>
                <w:sz w:val="18"/>
              </w:rPr>
              <w:t>Thưa cô Hoa, cô có thể giải thích lại câu hỏi này không ạ?</w:t>
            </w:r>
          </w:p>
        </w:tc>
      </w:tr>
      <w:tr w14:paraId="1128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275234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2D692B7">
            <w:pPr>
              <w:spacing w:after="0" w:line="240" w:lineRule="auto"/>
            </w:pPr>
            <w:r>
              <w:rPr>
                <w:sz w:val="18"/>
              </w:rPr>
              <w:t>Which part do you find difficult?</w:t>
            </w:r>
          </w:p>
        </w:tc>
        <w:tc>
          <w:tcPr>
            <w:tcW w:w="4592" w:type="dxa"/>
            <w:shd w:val="clear" w:color="auto" w:fill="F7FAFC"/>
            <w:tcMar>
              <w:top w:w="55" w:type="dxa"/>
              <w:left w:w="70" w:type="dxa"/>
              <w:bottom w:w="55" w:type="dxa"/>
              <w:right w:w="70" w:type="dxa"/>
            </w:tcMar>
            <w:vAlign w:val="center"/>
          </w:tcPr>
          <w:p w14:paraId="4CC73425">
            <w:pPr>
              <w:spacing w:after="0" w:line="240" w:lineRule="auto"/>
            </w:pPr>
            <w:r>
              <w:rPr>
                <w:sz w:val="18"/>
              </w:rPr>
              <w:t>Em thấy phần nào khó?</w:t>
            </w:r>
          </w:p>
        </w:tc>
      </w:tr>
      <w:tr w14:paraId="6467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461A05E">
            <w:pPr>
              <w:spacing w:after="0" w:line="240" w:lineRule="auto"/>
              <w:jc w:val="center"/>
            </w:pPr>
            <w:r>
              <w:rPr>
                <w:sz w:val="18"/>
              </w:rPr>
              <w:t>3</w:t>
            </w:r>
          </w:p>
        </w:tc>
        <w:tc>
          <w:tcPr>
            <w:tcW w:w="4592" w:type="dxa"/>
            <w:tcMar>
              <w:top w:w="55" w:type="dxa"/>
              <w:left w:w="70" w:type="dxa"/>
              <w:bottom w:w="55" w:type="dxa"/>
              <w:right w:w="70" w:type="dxa"/>
            </w:tcMar>
            <w:vAlign w:val="center"/>
          </w:tcPr>
          <w:p w14:paraId="405210F6">
            <w:pPr>
              <w:spacing w:after="0" w:line="240" w:lineRule="auto"/>
            </w:pPr>
            <w:r>
              <w:rPr>
                <w:sz w:val="18"/>
              </w:rPr>
              <w:t>I do not understand how to start the answer.</w:t>
            </w:r>
          </w:p>
        </w:tc>
        <w:tc>
          <w:tcPr>
            <w:tcW w:w="4592" w:type="dxa"/>
            <w:tcMar>
              <w:top w:w="55" w:type="dxa"/>
              <w:left w:w="70" w:type="dxa"/>
              <w:bottom w:w="55" w:type="dxa"/>
              <w:right w:w="70" w:type="dxa"/>
            </w:tcMar>
            <w:vAlign w:val="center"/>
          </w:tcPr>
          <w:p w14:paraId="27618CE7">
            <w:pPr>
              <w:spacing w:after="0" w:line="240" w:lineRule="auto"/>
            </w:pPr>
            <w:r>
              <w:rPr>
                <w:sz w:val="18"/>
              </w:rPr>
              <w:t>Em không hiểu cách bắt đầu câu trả lời.</w:t>
            </w:r>
          </w:p>
        </w:tc>
      </w:tr>
      <w:tr w14:paraId="4B52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8AC462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40D170C">
            <w:pPr>
              <w:spacing w:after="0" w:line="240" w:lineRule="auto"/>
            </w:pPr>
            <w:r>
              <w:rPr>
                <w:sz w:val="18"/>
              </w:rPr>
              <w:t>First, identify the main idea in the passage.</w:t>
            </w:r>
          </w:p>
        </w:tc>
        <w:tc>
          <w:tcPr>
            <w:tcW w:w="4592" w:type="dxa"/>
            <w:shd w:val="clear" w:color="auto" w:fill="F7FAFC"/>
            <w:tcMar>
              <w:top w:w="55" w:type="dxa"/>
              <w:left w:w="70" w:type="dxa"/>
              <w:bottom w:w="55" w:type="dxa"/>
              <w:right w:w="70" w:type="dxa"/>
            </w:tcMar>
            <w:vAlign w:val="center"/>
          </w:tcPr>
          <w:p w14:paraId="7539F402">
            <w:pPr>
              <w:spacing w:after="0" w:line="240" w:lineRule="auto"/>
            </w:pPr>
            <w:r>
              <w:rPr>
                <w:sz w:val="18"/>
              </w:rPr>
              <w:t>Trước tiên, hãy xác định ý chính trong đoạn văn.</w:t>
            </w:r>
          </w:p>
        </w:tc>
      </w:tr>
      <w:tr w14:paraId="00E5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6E6584F">
            <w:pPr>
              <w:spacing w:after="0" w:line="240" w:lineRule="auto"/>
              <w:jc w:val="center"/>
            </w:pPr>
            <w:r>
              <w:rPr>
                <w:sz w:val="18"/>
              </w:rPr>
              <w:t>5</w:t>
            </w:r>
          </w:p>
        </w:tc>
        <w:tc>
          <w:tcPr>
            <w:tcW w:w="4592" w:type="dxa"/>
            <w:tcMar>
              <w:top w:w="55" w:type="dxa"/>
              <w:left w:w="70" w:type="dxa"/>
              <w:bottom w:w="55" w:type="dxa"/>
              <w:right w:w="70" w:type="dxa"/>
            </w:tcMar>
            <w:vAlign w:val="center"/>
          </w:tcPr>
          <w:p w14:paraId="0DD6B5A7">
            <w:pPr>
              <w:spacing w:after="0" w:line="240" w:lineRule="auto"/>
            </w:pPr>
            <w:r>
              <w:rPr>
                <w:sz w:val="18"/>
              </w:rPr>
              <w:t>Then use one example to support your answer.</w:t>
            </w:r>
          </w:p>
        </w:tc>
        <w:tc>
          <w:tcPr>
            <w:tcW w:w="4592" w:type="dxa"/>
            <w:tcMar>
              <w:top w:w="55" w:type="dxa"/>
              <w:left w:w="70" w:type="dxa"/>
              <w:bottom w:w="55" w:type="dxa"/>
              <w:right w:w="70" w:type="dxa"/>
            </w:tcMar>
            <w:vAlign w:val="center"/>
          </w:tcPr>
          <w:p w14:paraId="0103912D">
            <w:pPr>
              <w:spacing w:after="0" w:line="240" w:lineRule="auto"/>
            </w:pPr>
            <w:r>
              <w:rPr>
                <w:sz w:val="18"/>
              </w:rPr>
              <w:t>Sau đó dùng một ví dụ để hỗ trợ câu trả lời.</w:t>
            </w:r>
          </w:p>
        </w:tc>
      </w:tr>
      <w:tr w14:paraId="3565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F329C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896B270">
            <w:pPr>
              <w:spacing w:after="0" w:line="240" w:lineRule="auto"/>
            </w:pPr>
            <w:r>
              <w:rPr>
                <w:sz w:val="18"/>
              </w:rPr>
              <w:t>Thank you. I understand it better now.</w:t>
            </w:r>
          </w:p>
        </w:tc>
        <w:tc>
          <w:tcPr>
            <w:tcW w:w="4592" w:type="dxa"/>
            <w:shd w:val="clear" w:color="auto" w:fill="F7FAFC"/>
            <w:tcMar>
              <w:top w:w="55" w:type="dxa"/>
              <w:left w:w="70" w:type="dxa"/>
              <w:bottom w:w="55" w:type="dxa"/>
              <w:right w:w="70" w:type="dxa"/>
            </w:tcMar>
            <w:vAlign w:val="center"/>
          </w:tcPr>
          <w:p w14:paraId="684836A5">
            <w:pPr>
              <w:spacing w:after="0" w:line="240" w:lineRule="auto"/>
            </w:pPr>
            <w:r>
              <w:rPr>
                <w:sz w:val="18"/>
              </w:rPr>
              <w:t>Em cảm ơn cô. Bây giờ em hiểu rõ hơn rồi.</w:t>
            </w:r>
          </w:p>
        </w:tc>
      </w:tr>
    </w:tbl>
    <w:tbl>
      <w:tblPr>
        <w:tblStyle w:val="12"/>
        <w:tblW w:w="0" w:type="auto"/>
        <w:jc w:val="center"/>
        <w:tblLayout w:type="autofit"/>
        <w:tblCellMar>
          <w:top w:w="0" w:type="dxa"/>
          <w:left w:w="108" w:type="dxa"/>
          <w:bottom w:w="0" w:type="dxa"/>
          <w:right w:w="108" w:type="dxa"/>
        </w:tblCellMar>
      </w:tblPr>
      <w:tblGrid>
        <w:gridCol w:w="10206"/>
      </w:tblGrid>
      <w:tr w14:paraId="7F99B70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A8085CD">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470F722A">
      <w:pPr>
        <w:spacing w:after="40"/>
      </w:pPr>
    </w:p>
    <w:p w14:paraId="369BA161">
      <w:pPr>
        <w:pStyle w:val="3"/>
      </w:pPr>
      <w:r>
        <w:t>Chủ đề 3. Câu lạc bộ và làm việc nhóm (Clubs and Teamwork)</w:t>
      </w:r>
    </w:p>
    <w:p w14:paraId="0B8AE434">
      <w:r>
        <w:rPr>
          <w:color w:val="555555"/>
          <w:sz w:val="19"/>
        </w:rPr>
        <w:t>Cách chia: 3 bài nhỏ. Tổng số câu: 18.</w:t>
      </w:r>
    </w:p>
    <w:p w14:paraId="6A6149D3">
      <w:pPr>
        <w:pStyle w:val="4"/>
      </w:pPr>
      <w:r>
        <w:t>Bài 1. Tìm hiểu câu lạc bộ (Learning About a Club)</w:t>
      </w:r>
    </w:p>
    <w:tbl>
      <w:tblPr>
        <w:tblStyle w:val="12"/>
        <w:tblW w:w="0" w:type="auto"/>
        <w:jc w:val="center"/>
        <w:tblLayout w:type="autofit"/>
        <w:tblCellMar>
          <w:top w:w="0" w:type="dxa"/>
          <w:left w:w="108" w:type="dxa"/>
          <w:bottom w:w="0" w:type="dxa"/>
          <w:right w:w="108" w:type="dxa"/>
        </w:tblCellMar>
      </w:tblPr>
      <w:tblGrid>
        <w:gridCol w:w="10206"/>
      </w:tblGrid>
      <w:tr w14:paraId="64D4772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15A0091">
            <w:pPr>
              <w:keepNext/>
              <w:spacing w:after="0"/>
            </w:pPr>
            <w:r>
              <w:rPr>
                <w:b/>
                <w:color w:val="1F4E79"/>
                <w:sz w:val="19"/>
              </w:rPr>
              <w:t xml:space="preserve">Lời mở đầu tự động: </w:t>
            </w:r>
            <w:r>
              <w:rPr>
                <w:sz w:val="19"/>
              </w:rPr>
              <w:t>Today, we will practice “Learning About a Club”.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5D8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5EB905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90C775F">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E4C72B1">
            <w:pPr>
              <w:keepNext/>
              <w:jc w:val="center"/>
            </w:pPr>
            <w:r>
              <w:rPr>
                <w:b/>
                <w:sz w:val="18"/>
              </w:rPr>
              <w:t>Nghĩa tiếng Việt</w:t>
            </w:r>
          </w:p>
        </w:tc>
      </w:tr>
      <w:tr w14:paraId="0801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5BEFF5">
            <w:pPr>
              <w:spacing w:after="0" w:line="240" w:lineRule="auto"/>
              <w:jc w:val="center"/>
            </w:pPr>
            <w:r>
              <w:rPr>
                <w:sz w:val="18"/>
              </w:rPr>
              <w:t>1</w:t>
            </w:r>
          </w:p>
        </w:tc>
        <w:tc>
          <w:tcPr>
            <w:tcW w:w="4592" w:type="dxa"/>
            <w:tcMar>
              <w:top w:w="55" w:type="dxa"/>
              <w:left w:w="70" w:type="dxa"/>
              <w:bottom w:w="55" w:type="dxa"/>
              <w:right w:w="70" w:type="dxa"/>
            </w:tcMar>
            <w:vAlign w:val="center"/>
          </w:tcPr>
          <w:p w14:paraId="1E116C76">
            <w:pPr>
              <w:spacing w:after="0" w:line="240" w:lineRule="auto"/>
            </w:pPr>
            <w:r>
              <w:rPr>
                <w:sz w:val="18"/>
              </w:rPr>
              <w:t>I am interested in joining a school club.</w:t>
            </w:r>
          </w:p>
        </w:tc>
        <w:tc>
          <w:tcPr>
            <w:tcW w:w="4592" w:type="dxa"/>
            <w:tcMar>
              <w:top w:w="55" w:type="dxa"/>
              <w:left w:w="70" w:type="dxa"/>
              <w:bottom w:w="55" w:type="dxa"/>
              <w:right w:w="70" w:type="dxa"/>
            </w:tcMar>
            <w:vAlign w:val="center"/>
          </w:tcPr>
          <w:p w14:paraId="1D7AB86C">
            <w:pPr>
              <w:spacing w:after="0" w:line="240" w:lineRule="auto"/>
            </w:pPr>
            <w:r>
              <w:rPr>
                <w:sz w:val="18"/>
              </w:rPr>
              <w:t>Mình muốn tham gia một câu lạc bộ ở trường.</w:t>
            </w:r>
          </w:p>
        </w:tc>
      </w:tr>
      <w:tr w14:paraId="16FC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61C9EB">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38C19E1">
            <w:pPr>
              <w:spacing w:after="0" w:line="240" w:lineRule="auto"/>
            </w:pPr>
            <w:r>
              <w:rPr>
                <w:sz w:val="18"/>
              </w:rPr>
              <w:t>What activities does the English club organize?</w:t>
            </w:r>
          </w:p>
        </w:tc>
        <w:tc>
          <w:tcPr>
            <w:tcW w:w="4592" w:type="dxa"/>
            <w:shd w:val="clear" w:color="auto" w:fill="F7FAFC"/>
            <w:tcMar>
              <w:top w:w="55" w:type="dxa"/>
              <w:left w:w="70" w:type="dxa"/>
              <w:bottom w:w="55" w:type="dxa"/>
              <w:right w:w="70" w:type="dxa"/>
            </w:tcMar>
            <w:vAlign w:val="center"/>
          </w:tcPr>
          <w:p w14:paraId="40C9C0F4">
            <w:pPr>
              <w:spacing w:after="0" w:line="240" w:lineRule="auto"/>
            </w:pPr>
            <w:r>
              <w:rPr>
                <w:sz w:val="18"/>
              </w:rPr>
              <w:t>Câu lạc bộ tiếng Anh tổ chức những hoạt động gì?</w:t>
            </w:r>
          </w:p>
        </w:tc>
      </w:tr>
      <w:tr w14:paraId="4793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1613497">
            <w:pPr>
              <w:spacing w:after="0" w:line="240" w:lineRule="auto"/>
              <w:jc w:val="center"/>
            </w:pPr>
            <w:r>
              <w:rPr>
                <w:sz w:val="18"/>
              </w:rPr>
              <w:t>3</w:t>
            </w:r>
          </w:p>
        </w:tc>
        <w:tc>
          <w:tcPr>
            <w:tcW w:w="4592" w:type="dxa"/>
            <w:tcMar>
              <w:top w:w="55" w:type="dxa"/>
              <w:left w:w="70" w:type="dxa"/>
              <w:bottom w:w="55" w:type="dxa"/>
              <w:right w:w="70" w:type="dxa"/>
            </w:tcMar>
            <w:vAlign w:val="center"/>
          </w:tcPr>
          <w:p w14:paraId="692B63DD">
            <w:pPr>
              <w:spacing w:after="0" w:line="240" w:lineRule="auto"/>
            </w:pPr>
            <w:r>
              <w:rPr>
                <w:sz w:val="18"/>
              </w:rPr>
              <w:t>We practice speaking and play language games.</w:t>
            </w:r>
          </w:p>
        </w:tc>
        <w:tc>
          <w:tcPr>
            <w:tcW w:w="4592" w:type="dxa"/>
            <w:tcMar>
              <w:top w:w="55" w:type="dxa"/>
              <w:left w:w="70" w:type="dxa"/>
              <w:bottom w:w="55" w:type="dxa"/>
              <w:right w:w="70" w:type="dxa"/>
            </w:tcMar>
            <w:vAlign w:val="center"/>
          </w:tcPr>
          <w:p w14:paraId="40A2FB6A">
            <w:pPr>
              <w:spacing w:after="0" w:line="240" w:lineRule="auto"/>
            </w:pPr>
            <w:r>
              <w:rPr>
                <w:sz w:val="18"/>
              </w:rPr>
              <w:t>Chúng mình luyện nói và chơi trò chơi ngôn ngữ.</w:t>
            </w:r>
          </w:p>
        </w:tc>
      </w:tr>
      <w:tr w14:paraId="6511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0E48C31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870487B">
            <w:pPr>
              <w:spacing w:after="0" w:line="240" w:lineRule="auto"/>
            </w:pPr>
            <w:r>
              <w:rPr>
                <w:sz w:val="18"/>
              </w:rPr>
              <w:t>Sometimes we invite international students to talk with us.</w:t>
            </w:r>
          </w:p>
        </w:tc>
        <w:tc>
          <w:tcPr>
            <w:tcW w:w="4592" w:type="dxa"/>
            <w:shd w:val="clear" w:color="auto" w:fill="F7FAFC"/>
            <w:tcMar>
              <w:top w:w="55" w:type="dxa"/>
              <w:left w:w="70" w:type="dxa"/>
              <w:bottom w:w="55" w:type="dxa"/>
              <w:right w:w="70" w:type="dxa"/>
            </w:tcMar>
            <w:vAlign w:val="center"/>
          </w:tcPr>
          <w:p w14:paraId="26996057">
            <w:pPr>
              <w:spacing w:after="0" w:line="240" w:lineRule="auto"/>
            </w:pPr>
            <w:r>
              <w:rPr>
                <w:sz w:val="18"/>
              </w:rPr>
              <w:t>Đôi khi chúng mình mời sinh viên quốc tế đến trò chuyện.</w:t>
            </w:r>
          </w:p>
        </w:tc>
      </w:tr>
      <w:tr w14:paraId="32D7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F17BB3">
            <w:pPr>
              <w:spacing w:after="0" w:line="240" w:lineRule="auto"/>
              <w:jc w:val="center"/>
            </w:pPr>
            <w:r>
              <w:rPr>
                <w:sz w:val="18"/>
              </w:rPr>
              <w:t>5</w:t>
            </w:r>
          </w:p>
        </w:tc>
        <w:tc>
          <w:tcPr>
            <w:tcW w:w="4592" w:type="dxa"/>
            <w:tcMar>
              <w:top w:w="55" w:type="dxa"/>
              <w:left w:w="70" w:type="dxa"/>
              <w:bottom w:w="55" w:type="dxa"/>
              <w:right w:w="70" w:type="dxa"/>
            </w:tcMar>
            <w:vAlign w:val="center"/>
          </w:tcPr>
          <w:p w14:paraId="3523726C">
            <w:pPr>
              <w:spacing w:after="0" w:line="240" w:lineRule="auto"/>
            </w:pPr>
            <w:r>
              <w:rPr>
                <w:sz w:val="18"/>
              </w:rPr>
              <w:t>When does the club meet?</w:t>
            </w:r>
          </w:p>
        </w:tc>
        <w:tc>
          <w:tcPr>
            <w:tcW w:w="4592" w:type="dxa"/>
            <w:tcMar>
              <w:top w:w="55" w:type="dxa"/>
              <w:left w:w="70" w:type="dxa"/>
              <w:bottom w:w="55" w:type="dxa"/>
              <w:right w:w="70" w:type="dxa"/>
            </w:tcMar>
            <w:vAlign w:val="center"/>
          </w:tcPr>
          <w:p w14:paraId="2BE95E65">
            <w:pPr>
              <w:spacing w:after="0" w:line="240" w:lineRule="auto"/>
            </w:pPr>
            <w:r>
              <w:rPr>
                <w:sz w:val="18"/>
              </w:rPr>
              <w:t>Câu lạc bộ họp khi nào?</w:t>
            </w:r>
          </w:p>
        </w:tc>
      </w:tr>
      <w:tr w14:paraId="70A7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57C3F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205DB02">
            <w:pPr>
              <w:spacing w:after="0" w:line="240" w:lineRule="auto"/>
            </w:pPr>
            <w:r>
              <w:rPr>
                <w:sz w:val="18"/>
              </w:rPr>
              <w:t>We meet every Thursday after school.</w:t>
            </w:r>
          </w:p>
        </w:tc>
        <w:tc>
          <w:tcPr>
            <w:tcW w:w="4592" w:type="dxa"/>
            <w:shd w:val="clear" w:color="auto" w:fill="F7FAFC"/>
            <w:tcMar>
              <w:top w:w="55" w:type="dxa"/>
              <w:left w:w="70" w:type="dxa"/>
              <w:bottom w:w="55" w:type="dxa"/>
              <w:right w:w="70" w:type="dxa"/>
            </w:tcMar>
            <w:vAlign w:val="center"/>
          </w:tcPr>
          <w:p w14:paraId="75AFB45E">
            <w:pPr>
              <w:spacing w:after="0" w:line="240" w:lineRule="auto"/>
            </w:pPr>
            <w:r>
              <w:rPr>
                <w:sz w:val="18"/>
              </w:rPr>
              <w:t>Chúng mình gặp nhau sau giờ học mỗi thứ Năm.</w:t>
            </w:r>
          </w:p>
        </w:tc>
      </w:tr>
    </w:tbl>
    <w:tbl>
      <w:tblPr>
        <w:tblStyle w:val="12"/>
        <w:tblW w:w="0" w:type="auto"/>
        <w:jc w:val="center"/>
        <w:tblLayout w:type="autofit"/>
        <w:tblCellMar>
          <w:top w:w="0" w:type="dxa"/>
          <w:left w:w="108" w:type="dxa"/>
          <w:bottom w:w="0" w:type="dxa"/>
          <w:right w:w="108" w:type="dxa"/>
        </w:tblCellMar>
      </w:tblPr>
      <w:tblGrid>
        <w:gridCol w:w="10206"/>
      </w:tblGrid>
      <w:tr w14:paraId="5B08370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FC671CA">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653345C1">
      <w:pPr>
        <w:spacing w:after="40"/>
      </w:pPr>
    </w:p>
    <w:p w14:paraId="7B07EAE1">
      <w:pPr>
        <w:pStyle w:val="4"/>
      </w:pPr>
      <w:r>
        <w:t>Bài 2. Đăng ký tham gia (Joining the Club)</w:t>
      </w:r>
    </w:p>
    <w:tbl>
      <w:tblPr>
        <w:tblStyle w:val="12"/>
        <w:tblW w:w="0" w:type="auto"/>
        <w:jc w:val="center"/>
        <w:tblLayout w:type="autofit"/>
        <w:tblCellMar>
          <w:top w:w="0" w:type="dxa"/>
          <w:left w:w="108" w:type="dxa"/>
          <w:bottom w:w="0" w:type="dxa"/>
          <w:right w:w="108" w:type="dxa"/>
        </w:tblCellMar>
      </w:tblPr>
      <w:tblGrid>
        <w:gridCol w:w="10206"/>
      </w:tblGrid>
      <w:tr w14:paraId="71E47D5E">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9CABDE9">
            <w:pPr>
              <w:keepNext/>
              <w:spacing w:after="0"/>
            </w:pPr>
            <w:r>
              <w:rPr>
                <w:b/>
                <w:color w:val="1F4E79"/>
                <w:sz w:val="19"/>
              </w:rPr>
              <w:t xml:space="preserve">Lời mở đầu tự động: </w:t>
            </w:r>
            <w:r>
              <w:rPr>
                <w:sz w:val="19"/>
              </w:rPr>
              <w:t>Today, we will practice “Joining the Club”.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023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5AA6460">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4D9A00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BDBF3C5">
            <w:pPr>
              <w:keepNext/>
              <w:jc w:val="center"/>
            </w:pPr>
            <w:r>
              <w:rPr>
                <w:b/>
                <w:sz w:val="18"/>
              </w:rPr>
              <w:t>Nghĩa tiếng Việt</w:t>
            </w:r>
          </w:p>
        </w:tc>
      </w:tr>
      <w:tr w14:paraId="546D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320F089">
            <w:pPr>
              <w:spacing w:after="0" w:line="240" w:lineRule="auto"/>
              <w:jc w:val="center"/>
            </w:pPr>
            <w:r>
              <w:rPr>
                <w:sz w:val="18"/>
              </w:rPr>
              <w:t>1</w:t>
            </w:r>
          </w:p>
        </w:tc>
        <w:tc>
          <w:tcPr>
            <w:tcW w:w="4592" w:type="dxa"/>
            <w:tcMar>
              <w:top w:w="55" w:type="dxa"/>
              <w:left w:w="70" w:type="dxa"/>
              <w:bottom w:w="55" w:type="dxa"/>
              <w:right w:w="70" w:type="dxa"/>
            </w:tcMar>
            <w:vAlign w:val="center"/>
          </w:tcPr>
          <w:p w14:paraId="51B8B460">
            <w:pPr>
              <w:spacing w:after="0" w:line="240" w:lineRule="auto"/>
            </w:pPr>
            <w:r>
              <w:rPr>
                <w:sz w:val="18"/>
              </w:rPr>
              <w:t>How can I sign up for the club?</w:t>
            </w:r>
          </w:p>
        </w:tc>
        <w:tc>
          <w:tcPr>
            <w:tcW w:w="4592" w:type="dxa"/>
            <w:tcMar>
              <w:top w:w="55" w:type="dxa"/>
              <w:left w:w="70" w:type="dxa"/>
              <w:bottom w:w="55" w:type="dxa"/>
              <w:right w:w="70" w:type="dxa"/>
            </w:tcMar>
            <w:vAlign w:val="center"/>
          </w:tcPr>
          <w:p w14:paraId="35ECB1CC">
            <w:pPr>
              <w:spacing w:after="0" w:line="240" w:lineRule="auto"/>
            </w:pPr>
            <w:r>
              <w:rPr>
                <w:sz w:val="18"/>
              </w:rPr>
              <w:t>Mình có thể đăng ký câu lạc bộ như thế nào?</w:t>
            </w:r>
          </w:p>
        </w:tc>
      </w:tr>
      <w:tr w14:paraId="3DE8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18526A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C27C568">
            <w:pPr>
              <w:spacing w:after="0" w:line="240" w:lineRule="auto"/>
            </w:pPr>
            <w:r>
              <w:rPr>
                <w:sz w:val="18"/>
              </w:rPr>
              <w:t>Please complete this form and write your phone number.</w:t>
            </w:r>
          </w:p>
        </w:tc>
        <w:tc>
          <w:tcPr>
            <w:tcW w:w="4592" w:type="dxa"/>
            <w:shd w:val="clear" w:color="auto" w:fill="F7FAFC"/>
            <w:tcMar>
              <w:top w:w="55" w:type="dxa"/>
              <w:left w:w="70" w:type="dxa"/>
              <w:bottom w:w="55" w:type="dxa"/>
              <w:right w:w="70" w:type="dxa"/>
            </w:tcMar>
            <w:vAlign w:val="center"/>
          </w:tcPr>
          <w:p w14:paraId="5CCCF53B">
            <w:pPr>
              <w:spacing w:after="0" w:line="240" w:lineRule="auto"/>
            </w:pPr>
            <w:r>
              <w:rPr>
                <w:sz w:val="18"/>
              </w:rPr>
              <w:t>Bạn hãy điền vào mẫu này và ghi số điện thoại.</w:t>
            </w:r>
          </w:p>
        </w:tc>
      </w:tr>
      <w:tr w14:paraId="21F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4118D56">
            <w:pPr>
              <w:spacing w:after="0" w:line="240" w:lineRule="auto"/>
              <w:jc w:val="center"/>
            </w:pPr>
            <w:r>
              <w:rPr>
                <w:sz w:val="18"/>
              </w:rPr>
              <w:t>3</w:t>
            </w:r>
          </w:p>
        </w:tc>
        <w:tc>
          <w:tcPr>
            <w:tcW w:w="4592" w:type="dxa"/>
            <w:tcMar>
              <w:top w:w="55" w:type="dxa"/>
              <w:left w:w="70" w:type="dxa"/>
              <w:bottom w:w="55" w:type="dxa"/>
              <w:right w:w="70" w:type="dxa"/>
            </w:tcMar>
            <w:vAlign w:val="center"/>
          </w:tcPr>
          <w:p w14:paraId="5067D7E2">
            <w:pPr>
              <w:spacing w:after="0" w:line="240" w:lineRule="auto"/>
            </w:pPr>
            <w:r>
              <w:rPr>
                <w:sz w:val="18"/>
              </w:rPr>
              <w:t>Do I need to pay a membership fee?</w:t>
            </w:r>
          </w:p>
        </w:tc>
        <w:tc>
          <w:tcPr>
            <w:tcW w:w="4592" w:type="dxa"/>
            <w:tcMar>
              <w:top w:w="55" w:type="dxa"/>
              <w:left w:w="70" w:type="dxa"/>
              <w:bottom w:w="55" w:type="dxa"/>
              <w:right w:w="70" w:type="dxa"/>
            </w:tcMar>
            <w:vAlign w:val="center"/>
          </w:tcPr>
          <w:p w14:paraId="3AD1E96B">
            <w:pPr>
              <w:spacing w:after="0" w:line="240" w:lineRule="auto"/>
            </w:pPr>
            <w:r>
              <w:rPr>
                <w:sz w:val="18"/>
              </w:rPr>
              <w:t>Mình có cần đóng phí thành viên không?</w:t>
            </w:r>
          </w:p>
        </w:tc>
      </w:tr>
      <w:tr w14:paraId="5129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A2304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6F239F22">
            <w:pPr>
              <w:spacing w:after="0" w:line="240" w:lineRule="auto"/>
            </w:pPr>
            <w:r>
              <w:rPr>
                <w:sz w:val="18"/>
              </w:rPr>
              <w:t>No, joining the club is free.</w:t>
            </w:r>
          </w:p>
        </w:tc>
        <w:tc>
          <w:tcPr>
            <w:tcW w:w="4592" w:type="dxa"/>
            <w:shd w:val="clear" w:color="auto" w:fill="F7FAFC"/>
            <w:tcMar>
              <w:top w:w="55" w:type="dxa"/>
              <w:left w:w="70" w:type="dxa"/>
              <w:bottom w:w="55" w:type="dxa"/>
              <w:right w:w="70" w:type="dxa"/>
            </w:tcMar>
            <w:vAlign w:val="center"/>
          </w:tcPr>
          <w:p w14:paraId="449CDF27">
            <w:pPr>
              <w:spacing w:after="0" w:line="240" w:lineRule="auto"/>
            </w:pPr>
            <w:r>
              <w:rPr>
                <w:sz w:val="18"/>
              </w:rPr>
              <w:t>Không, tham gia câu lạc bộ là miễn phí.</w:t>
            </w:r>
          </w:p>
        </w:tc>
      </w:tr>
      <w:tr w14:paraId="7620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53D7FFD">
            <w:pPr>
              <w:spacing w:after="0" w:line="240" w:lineRule="auto"/>
              <w:jc w:val="center"/>
            </w:pPr>
            <w:r>
              <w:rPr>
                <w:sz w:val="18"/>
              </w:rPr>
              <w:t>5</w:t>
            </w:r>
          </w:p>
        </w:tc>
        <w:tc>
          <w:tcPr>
            <w:tcW w:w="4592" w:type="dxa"/>
            <w:tcMar>
              <w:top w:w="55" w:type="dxa"/>
              <w:left w:w="70" w:type="dxa"/>
              <w:bottom w:w="55" w:type="dxa"/>
              <w:right w:w="70" w:type="dxa"/>
            </w:tcMar>
            <w:vAlign w:val="center"/>
          </w:tcPr>
          <w:p w14:paraId="6363E8FF">
            <w:pPr>
              <w:spacing w:after="0" w:line="240" w:lineRule="auto"/>
            </w:pPr>
            <w:r>
              <w:rPr>
                <w:sz w:val="18"/>
              </w:rPr>
              <w:t>Can I attend one meeting before deciding?</w:t>
            </w:r>
          </w:p>
        </w:tc>
        <w:tc>
          <w:tcPr>
            <w:tcW w:w="4592" w:type="dxa"/>
            <w:tcMar>
              <w:top w:w="55" w:type="dxa"/>
              <w:left w:w="70" w:type="dxa"/>
              <w:bottom w:w="55" w:type="dxa"/>
              <w:right w:w="70" w:type="dxa"/>
            </w:tcMar>
            <w:vAlign w:val="center"/>
          </w:tcPr>
          <w:p w14:paraId="0AEE618C">
            <w:pPr>
              <w:spacing w:after="0" w:line="240" w:lineRule="auto"/>
            </w:pPr>
            <w:r>
              <w:rPr>
                <w:sz w:val="18"/>
              </w:rPr>
              <w:t>Mình có thể tham dự một buổi trước khi quyết định không?</w:t>
            </w:r>
          </w:p>
        </w:tc>
      </w:tr>
      <w:tr w14:paraId="36CB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98236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5942EAA">
            <w:pPr>
              <w:spacing w:after="0" w:line="240" w:lineRule="auto"/>
            </w:pPr>
            <w:r>
              <w:rPr>
                <w:sz w:val="18"/>
              </w:rPr>
              <w:t>Of course. You are welcome to visit this week.</w:t>
            </w:r>
          </w:p>
        </w:tc>
        <w:tc>
          <w:tcPr>
            <w:tcW w:w="4592" w:type="dxa"/>
            <w:shd w:val="clear" w:color="auto" w:fill="F7FAFC"/>
            <w:tcMar>
              <w:top w:w="55" w:type="dxa"/>
              <w:left w:w="70" w:type="dxa"/>
              <w:bottom w:w="55" w:type="dxa"/>
              <w:right w:w="70" w:type="dxa"/>
            </w:tcMar>
            <w:vAlign w:val="center"/>
          </w:tcPr>
          <w:p w14:paraId="50CF2BB0">
            <w:pPr>
              <w:spacing w:after="0" w:line="240" w:lineRule="auto"/>
            </w:pPr>
            <w:r>
              <w:rPr>
                <w:sz w:val="18"/>
              </w:rPr>
              <w:t>Tất nhiên. Tuần này bạn có thể đến tham dự.</w:t>
            </w:r>
          </w:p>
        </w:tc>
      </w:tr>
    </w:tbl>
    <w:tbl>
      <w:tblPr>
        <w:tblStyle w:val="12"/>
        <w:tblW w:w="0" w:type="auto"/>
        <w:jc w:val="center"/>
        <w:tblLayout w:type="autofit"/>
        <w:tblCellMar>
          <w:top w:w="0" w:type="dxa"/>
          <w:left w:w="108" w:type="dxa"/>
          <w:bottom w:w="0" w:type="dxa"/>
          <w:right w:w="108" w:type="dxa"/>
        </w:tblCellMar>
      </w:tblPr>
      <w:tblGrid>
        <w:gridCol w:w="10206"/>
      </w:tblGrid>
      <w:tr w14:paraId="780253A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7CBFEFF">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0C4F1CE9">
      <w:pPr>
        <w:spacing w:after="40"/>
      </w:pPr>
    </w:p>
    <w:p w14:paraId="5214CCD1">
      <w:pPr>
        <w:pStyle w:val="4"/>
      </w:pPr>
      <w:r>
        <w:t>Bài 3. Phân chia nhiệm vụ (Sharing Tasks)</w:t>
      </w:r>
    </w:p>
    <w:tbl>
      <w:tblPr>
        <w:tblStyle w:val="12"/>
        <w:tblW w:w="0" w:type="auto"/>
        <w:jc w:val="center"/>
        <w:tblLayout w:type="autofit"/>
        <w:tblCellMar>
          <w:top w:w="0" w:type="dxa"/>
          <w:left w:w="108" w:type="dxa"/>
          <w:bottom w:w="0" w:type="dxa"/>
          <w:right w:w="108" w:type="dxa"/>
        </w:tblCellMar>
      </w:tblPr>
      <w:tblGrid>
        <w:gridCol w:w="10206"/>
      </w:tblGrid>
      <w:tr w14:paraId="0B68064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3025448">
            <w:pPr>
              <w:keepNext/>
              <w:spacing w:after="0"/>
            </w:pPr>
            <w:r>
              <w:rPr>
                <w:b/>
                <w:color w:val="1F4E79"/>
                <w:sz w:val="19"/>
              </w:rPr>
              <w:t xml:space="preserve">Lời mở đầu tự động: </w:t>
            </w:r>
            <w:r>
              <w:rPr>
                <w:sz w:val="19"/>
              </w:rPr>
              <w:t>Today, we will practice “Sharing Tasks”.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9C2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0C5AD8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A9E2B49">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0EF5CA9">
            <w:pPr>
              <w:keepNext/>
              <w:jc w:val="center"/>
            </w:pPr>
            <w:r>
              <w:rPr>
                <w:b/>
                <w:sz w:val="18"/>
              </w:rPr>
              <w:t>Nghĩa tiếng Việt</w:t>
            </w:r>
          </w:p>
        </w:tc>
      </w:tr>
      <w:tr w14:paraId="2E0F8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69C15A4">
            <w:pPr>
              <w:spacing w:after="0" w:line="240" w:lineRule="auto"/>
              <w:jc w:val="center"/>
            </w:pPr>
            <w:r>
              <w:rPr>
                <w:sz w:val="18"/>
              </w:rPr>
              <w:t>1</w:t>
            </w:r>
          </w:p>
        </w:tc>
        <w:tc>
          <w:tcPr>
            <w:tcW w:w="4592" w:type="dxa"/>
            <w:tcMar>
              <w:top w:w="55" w:type="dxa"/>
              <w:left w:w="70" w:type="dxa"/>
              <w:bottom w:w="55" w:type="dxa"/>
              <w:right w:w="70" w:type="dxa"/>
            </w:tcMar>
            <w:vAlign w:val="center"/>
          </w:tcPr>
          <w:p w14:paraId="6CF70FFD">
            <w:pPr>
              <w:spacing w:after="0" w:line="240" w:lineRule="auto"/>
            </w:pPr>
            <w:r>
              <w:rPr>
                <w:sz w:val="18"/>
              </w:rPr>
              <w:t>Our team needs to prepare a short presentation.</w:t>
            </w:r>
          </w:p>
        </w:tc>
        <w:tc>
          <w:tcPr>
            <w:tcW w:w="4592" w:type="dxa"/>
            <w:tcMar>
              <w:top w:w="55" w:type="dxa"/>
              <w:left w:w="70" w:type="dxa"/>
              <w:bottom w:w="55" w:type="dxa"/>
              <w:right w:w="70" w:type="dxa"/>
            </w:tcMar>
            <w:vAlign w:val="center"/>
          </w:tcPr>
          <w:p w14:paraId="5D2D4DD3">
            <w:pPr>
              <w:spacing w:after="0" w:line="240" w:lineRule="auto"/>
            </w:pPr>
            <w:r>
              <w:rPr>
                <w:sz w:val="18"/>
              </w:rPr>
              <w:t>Nhóm mình cần chuẩn bị một bài thuyết trình ngắn.</w:t>
            </w:r>
          </w:p>
        </w:tc>
      </w:tr>
      <w:tr w14:paraId="6C95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5BA8FD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12C35B2">
            <w:pPr>
              <w:spacing w:after="0" w:line="240" w:lineRule="auto"/>
            </w:pPr>
            <w:r>
              <w:rPr>
                <w:sz w:val="18"/>
              </w:rPr>
              <w:t>I can design the slides.</w:t>
            </w:r>
          </w:p>
        </w:tc>
        <w:tc>
          <w:tcPr>
            <w:tcW w:w="4592" w:type="dxa"/>
            <w:shd w:val="clear" w:color="auto" w:fill="F7FAFC"/>
            <w:tcMar>
              <w:top w:w="55" w:type="dxa"/>
              <w:left w:w="70" w:type="dxa"/>
              <w:bottom w:w="55" w:type="dxa"/>
              <w:right w:w="70" w:type="dxa"/>
            </w:tcMar>
            <w:vAlign w:val="center"/>
          </w:tcPr>
          <w:p w14:paraId="1814AF4E">
            <w:pPr>
              <w:spacing w:after="0" w:line="240" w:lineRule="auto"/>
            </w:pPr>
            <w:r>
              <w:rPr>
                <w:sz w:val="18"/>
              </w:rPr>
              <w:t>Mình có thể thiết kế trang trình chiếu.</w:t>
            </w:r>
          </w:p>
        </w:tc>
      </w:tr>
      <w:tr w14:paraId="5E28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0D6DEFA">
            <w:pPr>
              <w:spacing w:after="0" w:line="240" w:lineRule="auto"/>
              <w:jc w:val="center"/>
            </w:pPr>
            <w:r>
              <w:rPr>
                <w:sz w:val="18"/>
              </w:rPr>
              <w:t>3</w:t>
            </w:r>
          </w:p>
        </w:tc>
        <w:tc>
          <w:tcPr>
            <w:tcW w:w="4592" w:type="dxa"/>
            <w:tcMar>
              <w:top w:w="55" w:type="dxa"/>
              <w:left w:w="70" w:type="dxa"/>
              <w:bottom w:w="55" w:type="dxa"/>
              <w:right w:w="70" w:type="dxa"/>
            </w:tcMar>
            <w:vAlign w:val="center"/>
          </w:tcPr>
          <w:p w14:paraId="5E34F3CF">
            <w:pPr>
              <w:spacing w:after="0" w:line="240" w:lineRule="auto"/>
            </w:pPr>
            <w:r>
              <w:rPr>
                <w:sz w:val="18"/>
              </w:rPr>
              <w:t>Lan can find pictures and examples.</w:t>
            </w:r>
          </w:p>
        </w:tc>
        <w:tc>
          <w:tcPr>
            <w:tcW w:w="4592" w:type="dxa"/>
            <w:tcMar>
              <w:top w:w="55" w:type="dxa"/>
              <w:left w:w="70" w:type="dxa"/>
              <w:bottom w:w="55" w:type="dxa"/>
              <w:right w:w="70" w:type="dxa"/>
            </w:tcMar>
            <w:vAlign w:val="center"/>
          </w:tcPr>
          <w:p w14:paraId="307A47FB">
            <w:pPr>
              <w:spacing w:after="0" w:line="240" w:lineRule="auto"/>
            </w:pPr>
            <w:r>
              <w:rPr>
                <w:sz w:val="18"/>
              </w:rPr>
              <w:t>Lan có thể tìm hình ảnh và ví dụ.</w:t>
            </w:r>
          </w:p>
        </w:tc>
      </w:tr>
      <w:tr w14:paraId="7420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9E12D3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E8FB5A6">
            <w:pPr>
              <w:spacing w:after="0" w:line="240" w:lineRule="auto"/>
            </w:pPr>
            <w:r>
              <w:rPr>
                <w:sz w:val="18"/>
              </w:rPr>
              <w:t>Minh will write the opening and conclusion.</w:t>
            </w:r>
          </w:p>
        </w:tc>
        <w:tc>
          <w:tcPr>
            <w:tcW w:w="4592" w:type="dxa"/>
            <w:shd w:val="clear" w:color="auto" w:fill="F7FAFC"/>
            <w:tcMar>
              <w:top w:w="55" w:type="dxa"/>
              <w:left w:w="70" w:type="dxa"/>
              <w:bottom w:w="55" w:type="dxa"/>
              <w:right w:w="70" w:type="dxa"/>
            </w:tcMar>
            <w:vAlign w:val="center"/>
          </w:tcPr>
          <w:p w14:paraId="4A387D04">
            <w:pPr>
              <w:spacing w:after="0" w:line="240" w:lineRule="auto"/>
            </w:pPr>
            <w:r>
              <w:rPr>
                <w:sz w:val="18"/>
              </w:rPr>
              <w:t>Minh sẽ viết phần mở đầu và kết luận.</w:t>
            </w:r>
          </w:p>
        </w:tc>
      </w:tr>
      <w:tr w14:paraId="14C4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92E531">
            <w:pPr>
              <w:spacing w:after="0" w:line="240" w:lineRule="auto"/>
              <w:jc w:val="center"/>
            </w:pPr>
            <w:r>
              <w:rPr>
                <w:sz w:val="18"/>
              </w:rPr>
              <w:t>5</w:t>
            </w:r>
          </w:p>
        </w:tc>
        <w:tc>
          <w:tcPr>
            <w:tcW w:w="4592" w:type="dxa"/>
            <w:tcMar>
              <w:top w:w="55" w:type="dxa"/>
              <w:left w:w="70" w:type="dxa"/>
              <w:bottom w:w="55" w:type="dxa"/>
              <w:right w:w="70" w:type="dxa"/>
            </w:tcMar>
            <w:vAlign w:val="center"/>
          </w:tcPr>
          <w:p w14:paraId="776F608A">
            <w:pPr>
              <w:spacing w:after="0" w:line="240" w:lineRule="auto"/>
            </w:pPr>
            <w:r>
              <w:rPr>
                <w:sz w:val="18"/>
              </w:rPr>
              <w:t>Let’s finish our parts by Tuesday.</w:t>
            </w:r>
          </w:p>
        </w:tc>
        <w:tc>
          <w:tcPr>
            <w:tcW w:w="4592" w:type="dxa"/>
            <w:tcMar>
              <w:top w:w="55" w:type="dxa"/>
              <w:left w:w="70" w:type="dxa"/>
              <w:bottom w:w="55" w:type="dxa"/>
              <w:right w:w="70" w:type="dxa"/>
            </w:tcMar>
            <w:vAlign w:val="center"/>
          </w:tcPr>
          <w:p w14:paraId="06D782E0">
            <w:pPr>
              <w:spacing w:after="0" w:line="240" w:lineRule="auto"/>
            </w:pPr>
            <w:r>
              <w:rPr>
                <w:sz w:val="18"/>
              </w:rPr>
              <w:t>Chúng ta hãy hoàn thành phần của mình trước thứ Ba.</w:t>
            </w:r>
          </w:p>
        </w:tc>
      </w:tr>
      <w:tr w14:paraId="5C09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14342D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C69180A">
            <w:pPr>
              <w:spacing w:after="0" w:line="240" w:lineRule="auto"/>
            </w:pPr>
            <w:r>
              <w:rPr>
                <w:sz w:val="18"/>
              </w:rPr>
              <w:t>We should practice together before presenting.</w:t>
            </w:r>
          </w:p>
        </w:tc>
        <w:tc>
          <w:tcPr>
            <w:tcW w:w="4592" w:type="dxa"/>
            <w:shd w:val="clear" w:color="auto" w:fill="F7FAFC"/>
            <w:tcMar>
              <w:top w:w="55" w:type="dxa"/>
              <w:left w:w="70" w:type="dxa"/>
              <w:bottom w:w="55" w:type="dxa"/>
              <w:right w:w="70" w:type="dxa"/>
            </w:tcMar>
            <w:vAlign w:val="center"/>
          </w:tcPr>
          <w:p w14:paraId="06CC05DD">
            <w:pPr>
              <w:spacing w:after="0" w:line="240" w:lineRule="auto"/>
            </w:pPr>
            <w:r>
              <w:rPr>
                <w:sz w:val="18"/>
              </w:rPr>
              <w:t>Chúng ta nên luyện tập cùng nhau trước khi thuyết trình.</w:t>
            </w:r>
          </w:p>
        </w:tc>
      </w:tr>
    </w:tbl>
    <w:tbl>
      <w:tblPr>
        <w:tblStyle w:val="12"/>
        <w:tblW w:w="0" w:type="auto"/>
        <w:jc w:val="center"/>
        <w:tblLayout w:type="autofit"/>
        <w:tblCellMar>
          <w:top w:w="0" w:type="dxa"/>
          <w:left w:w="108" w:type="dxa"/>
          <w:bottom w:w="0" w:type="dxa"/>
          <w:right w:w="108" w:type="dxa"/>
        </w:tblCellMar>
      </w:tblPr>
      <w:tblGrid>
        <w:gridCol w:w="10206"/>
      </w:tblGrid>
      <w:tr w14:paraId="79568B8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6997CD2">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0833DB5E">
      <w:pPr>
        <w:spacing w:after="40"/>
      </w:pPr>
    </w:p>
    <w:p w14:paraId="48735B79">
      <w:pPr>
        <w:pStyle w:val="3"/>
      </w:pPr>
      <w:r>
        <w:t>Chủ đề 4. Cảm xúc và ý kiến của con (Feelings and Opinions)</w:t>
      </w:r>
    </w:p>
    <w:p w14:paraId="0C88FEE3">
      <w:r>
        <w:rPr>
          <w:color w:val="555555"/>
          <w:sz w:val="19"/>
        </w:rPr>
        <w:t>Cách chia: 3 bài nhỏ. Tổng số câu: 18.</w:t>
      </w:r>
    </w:p>
    <w:p w14:paraId="7EA6FA57">
      <w:pPr>
        <w:pStyle w:val="4"/>
      </w:pPr>
      <w:r>
        <w:t>Bài 1. Nói về cảm xúc (Talking About Feelings)</w:t>
      </w:r>
    </w:p>
    <w:tbl>
      <w:tblPr>
        <w:tblStyle w:val="12"/>
        <w:tblW w:w="0" w:type="auto"/>
        <w:jc w:val="center"/>
        <w:tblLayout w:type="autofit"/>
        <w:tblCellMar>
          <w:top w:w="0" w:type="dxa"/>
          <w:left w:w="108" w:type="dxa"/>
          <w:bottom w:w="0" w:type="dxa"/>
          <w:right w:w="108" w:type="dxa"/>
        </w:tblCellMar>
      </w:tblPr>
      <w:tblGrid>
        <w:gridCol w:w="10206"/>
      </w:tblGrid>
      <w:tr w14:paraId="0F08017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6DEDE6E">
            <w:pPr>
              <w:keepNext/>
              <w:spacing w:after="0"/>
            </w:pPr>
            <w:r>
              <w:rPr>
                <w:b/>
                <w:color w:val="1F4E79"/>
                <w:sz w:val="19"/>
              </w:rPr>
              <w:t xml:space="preserve">Lời mở đầu tự động: </w:t>
            </w:r>
            <w:r>
              <w:rPr>
                <w:sz w:val="19"/>
              </w:rPr>
              <w:t>Today, we will practice “Talking About Feelings”.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C08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12E2F5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3DA098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EAC1E03">
            <w:pPr>
              <w:keepNext/>
              <w:jc w:val="center"/>
            </w:pPr>
            <w:r>
              <w:rPr>
                <w:b/>
                <w:sz w:val="18"/>
              </w:rPr>
              <w:t>Nghĩa tiếng Việt</w:t>
            </w:r>
          </w:p>
        </w:tc>
      </w:tr>
      <w:tr w14:paraId="3AAA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55C7AC1">
            <w:pPr>
              <w:spacing w:after="0" w:line="240" w:lineRule="auto"/>
              <w:jc w:val="center"/>
            </w:pPr>
            <w:r>
              <w:rPr>
                <w:sz w:val="18"/>
              </w:rPr>
              <w:t>1</w:t>
            </w:r>
          </w:p>
        </w:tc>
        <w:tc>
          <w:tcPr>
            <w:tcW w:w="4592" w:type="dxa"/>
            <w:tcMar>
              <w:top w:w="55" w:type="dxa"/>
              <w:left w:w="70" w:type="dxa"/>
              <w:bottom w:w="55" w:type="dxa"/>
              <w:right w:w="70" w:type="dxa"/>
            </w:tcMar>
            <w:vAlign w:val="center"/>
          </w:tcPr>
          <w:p w14:paraId="57DE1AE0">
            <w:pPr>
              <w:spacing w:after="0" w:line="240" w:lineRule="auto"/>
            </w:pPr>
            <w:r>
              <w:rPr>
                <w:sz w:val="18"/>
              </w:rPr>
              <w:t>I feel nervous before speaking in front of the class.</w:t>
            </w:r>
          </w:p>
        </w:tc>
        <w:tc>
          <w:tcPr>
            <w:tcW w:w="4592" w:type="dxa"/>
            <w:tcMar>
              <w:top w:w="55" w:type="dxa"/>
              <w:left w:w="70" w:type="dxa"/>
              <w:bottom w:w="55" w:type="dxa"/>
              <w:right w:w="70" w:type="dxa"/>
            </w:tcMar>
            <w:vAlign w:val="center"/>
          </w:tcPr>
          <w:p w14:paraId="7EB9D844">
            <w:pPr>
              <w:spacing w:after="0" w:line="240" w:lineRule="auto"/>
            </w:pPr>
            <w:r>
              <w:rPr>
                <w:sz w:val="18"/>
              </w:rPr>
              <w:t>Mình cảm thấy hồi hộp trước khi nói trước lớp.</w:t>
            </w:r>
          </w:p>
        </w:tc>
      </w:tr>
      <w:tr w14:paraId="55E6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F68B4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349D84B">
            <w:pPr>
              <w:spacing w:after="0" w:line="240" w:lineRule="auto"/>
            </w:pPr>
            <w:r>
              <w:rPr>
                <w:sz w:val="18"/>
              </w:rPr>
              <w:t>Taking a deep breath helps me calm down.</w:t>
            </w:r>
          </w:p>
        </w:tc>
        <w:tc>
          <w:tcPr>
            <w:tcW w:w="4592" w:type="dxa"/>
            <w:shd w:val="clear" w:color="auto" w:fill="F7FAFC"/>
            <w:tcMar>
              <w:top w:w="55" w:type="dxa"/>
              <w:left w:w="70" w:type="dxa"/>
              <w:bottom w:w="55" w:type="dxa"/>
              <w:right w:w="70" w:type="dxa"/>
            </w:tcMar>
            <w:vAlign w:val="center"/>
          </w:tcPr>
          <w:p w14:paraId="12FB8340">
            <w:pPr>
              <w:spacing w:after="0" w:line="240" w:lineRule="auto"/>
            </w:pPr>
            <w:r>
              <w:rPr>
                <w:sz w:val="18"/>
              </w:rPr>
              <w:t>Hít thở sâu giúp mình bình tĩnh.</w:t>
            </w:r>
          </w:p>
        </w:tc>
      </w:tr>
      <w:tr w14:paraId="552A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5EFC86D">
            <w:pPr>
              <w:spacing w:after="0" w:line="240" w:lineRule="auto"/>
              <w:jc w:val="center"/>
            </w:pPr>
            <w:r>
              <w:rPr>
                <w:sz w:val="18"/>
              </w:rPr>
              <w:t>3</w:t>
            </w:r>
          </w:p>
        </w:tc>
        <w:tc>
          <w:tcPr>
            <w:tcW w:w="4592" w:type="dxa"/>
            <w:tcMar>
              <w:top w:w="55" w:type="dxa"/>
              <w:left w:w="70" w:type="dxa"/>
              <w:bottom w:w="55" w:type="dxa"/>
              <w:right w:w="70" w:type="dxa"/>
            </w:tcMar>
            <w:vAlign w:val="center"/>
          </w:tcPr>
          <w:p w14:paraId="2AE8B6FF">
            <w:pPr>
              <w:spacing w:after="0" w:line="240" w:lineRule="auto"/>
            </w:pPr>
            <w:r>
              <w:rPr>
                <w:sz w:val="18"/>
              </w:rPr>
              <w:t>I was disappointed with my test score.</w:t>
            </w:r>
          </w:p>
        </w:tc>
        <w:tc>
          <w:tcPr>
            <w:tcW w:w="4592" w:type="dxa"/>
            <w:tcMar>
              <w:top w:w="55" w:type="dxa"/>
              <w:left w:w="70" w:type="dxa"/>
              <w:bottom w:w="55" w:type="dxa"/>
              <w:right w:w="70" w:type="dxa"/>
            </w:tcMar>
            <w:vAlign w:val="center"/>
          </w:tcPr>
          <w:p w14:paraId="3CC10D5C">
            <w:pPr>
              <w:spacing w:after="0" w:line="240" w:lineRule="auto"/>
            </w:pPr>
            <w:r>
              <w:rPr>
                <w:sz w:val="18"/>
              </w:rPr>
              <w:t>Mình thất vọng về điểm kiểm tra.</w:t>
            </w:r>
          </w:p>
        </w:tc>
      </w:tr>
      <w:tr w14:paraId="0AB2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24548F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70DFA5C">
            <w:pPr>
              <w:spacing w:after="0" w:line="240" w:lineRule="auto"/>
            </w:pPr>
            <w:r>
              <w:rPr>
                <w:sz w:val="18"/>
              </w:rPr>
              <w:t>My teacher encouraged me to keep practicing.</w:t>
            </w:r>
          </w:p>
        </w:tc>
        <w:tc>
          <w:tcPr>
            <w:tcW w:w="4592" w:type="dxa"/>
            <w:shd w:val="clear" w:color="auto" w:fill="F7FAFC"/>
            <w:tcMar>
              <w:top w:w="55" w:type="dxa"/>
              <w:left w:w="70" w:type="dxa"/>
              <w:bottom w:w="55" w:type="dxa"/>
              <w:right w:w="70" w:type="dxa"/>
            </w:tcMar>
            <w:vAlign w:val="center"/>
          </w:tcPr>
          <w:p w14:paraId="7E4A7D33">
            <w:pPr>
              <w:spacing w:after="0" w:line="240" w:lineRule="auto"/>
            </w:pPr>
            <w:r>
              <w:rPr>
                <w:sz w:val="18"/>
              </w:rPr>
              <w:t>Giáo viên động viên mình tiếp tục luyện tập.</w:t>
            </w:r>
          </w:p>
        </w:tc>
      </w:tr>
      <w:tr w14:paraId="274F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01EDE3">
            <w:pPr>
              <w:spacing w:after="0" w:line="240" w:lineRule="auto"/>
              <w:jc w:val="center"/>
            </w:pPr>
            <w:r>
              <w:rPr>
                <w:sz w:val="18"/>
              </w:rPr>
              <w:t>5</w:t>
            </w:r>
          </w:p>
        </w:tc>
        <w:tc>
          <w:tcPr>
            <w:tcW w:w="4592" w:type="dxa"/>
            <w:tcMar>
              <w:top w:w="55" w:type="dxa"/>
              <w:left w:w="70" w:type="dxa"/>
              <w:bottom w:w="55" w:type="dxa"/>
              <w:right w:w="70" w:type="dxa"/>
            </w:tcMar>
            <w:vAlign w:val="center"/>
          </w:tcPr>
          <w:p w14:paraId="21101367">
            <w:pPr>
              <w:spacing w:after="0" w:line="240" w:lineRule="auto"/>
            </w:pPr>
            <w:r>
              <w:rPr>
                <w:sz w:val="18"/>
              </w:rPr>
              <w:t>I feel proud when I complete a difficult task.</w:t>
            </w:r>
          </w:p>
        </w:tc>
        <w:tc>
          <w:tcPr>
            <w:tcW w:w="4592" w:type="dxa"/>
            <w:tcMar>
              <w:top w:w="55" w:type="dxa"/>
              <w:left w:w="70" w:type="dxa"/>
              <w:bottom w:w="55" w:type="dxa"/>
              <w:right w:w="70" w:type="dxa"/>
            </w:tcMar>
            <w:vAlign w:val="center"/>
          </w:tcPr>
          <w:p w14:paraId="00C52CAA">
            <w:pPr>
              <w:spacing w:after="0" w:line="240" w:lineRule="auto"/>
            </w:pPr>
            <w:r>
              <w:rPr>
                <w:sz w:val="18"/>
              </w:rPr>
              <w:t>Mình cảm thấy tự hào khi hoàn thành một nhiệm vụ khó.</w:t>
            </w:r>
          </w:p>
        </w:tc>
      </w:tr>
      <w:tr w14:paraId="7E42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23524FF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7D1BEA9">
            <w:pPr>
              <w:spacing w:after="0" w:line="240" w:lineRule="auto"/>
            </w:pPr>
            <w:r>
              <w:rPr>
                <w:sz w:val="18"/>
              </w:rPr>
              <w:t>Talking to a friend can make me feel better.</w:t>
            </w:r>
          </w:p>
        </w:tc>
        <w:tc>
          <w:tcPr>
            <w:tcW w:w="4592" w:type="dxa"/>
            <w:shd w:val="clear" w:color="auto" w:fill="F7FAFC"/>
            <w:tcMar>
              <w:top w:w="55" w:type="dxa"/>
              <w:left w:w="70" w:type="dxa"/>
              <w:bottom w:w="55" w:type="dxa"/>
              <w:right w:w="70" w:type="dxa"/>
            </w:tcMar>
            <w:vAlign w:val="center"/>
          </w:tcPr>
          <w:p w14:paraId="348C1D05">
            <w:pPr>
              <w:spacing w:after="0" w:line="240" w:lineRule="auto"/>
            </w:pPr>
            <w:r>
              <w:rPr>
                <w:sz w:val="18"/>
              </w:rPr>
              <w:t>Trò chuyện với bạn có thể giúp mình thấy tốt hơn.</w:t>
            </w:r>
          </w:p>
        </w:tc>
      </w:tr>
    </w:tbl>
    <w:tbl>
      <w:tblPr>
        <w:tblStyle w:val="12"/>
        <w:tblW w:w="0" w:type="auto"/>
        <w:jc w:val="center"/>
        <w:tblLayout w:type="autofit"/>
        <w:tblCellMar>
          <w:top w:w="0" w:type="dxa"/>
          <w:left w:w="108" w:type="dxa"/>
          <w:bottom w:w="0" w:type="dxa"/>
          <w:right w:w="108" w:type="dxa"/>
        </w:tblCellMar>
      </w:tblPr>
      <w:tblGrid>
        <w:gridCol w:w="10206"/>
      </w:tblGrid>
      <w:tr w14:paraId="5D8237C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6F26E67">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67A22594">
      <w:pPr>
        <w:spacing w:after="40"/>
      </w:pPr>
    </w:p>
    <w:p w14:paraId="528894A1">
      <w:pPr>
        <w:pStyle w:val="4"/>
      </w:pPr>
      <w:r>
        <w:t>Bài 2. Đồng ý và không đồng ý (Agreeing and Disagreeing)</w:t>
      </w:r>
    </w:p>
    <w:tbl>
      <w:tblPr>
        <w:tblStyle w:val="12"/>
        <w:tblW w:w="0" w:type="auto"/>
        <w:jc w:val="center"/>
        <w:tblLayout w:type="autofit"/>
        <w:tblCellMar>
          <w:top w:w="0" w:type="dxa"/>
          <w:left w:w="108" w:type="dxa"/>
          <w:bottom w:w="0" w:type="dxa"/>
          <w:right w:w="108" w:type="dxa"/>
        </w:tblCellMar>
      </w:tblPr>
      <w:tblGrid>
        <w:gridCol w:w="10206"/>
      </w:tblGrid>
      <w:tr w14:paraId="018960A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CBAB39C">
            <w:pPr>
              <w:keepNext/>
              <w:spacing w:after="0"/>
            </w:pPr>
            <w:r>
              <w:rPr>
                <w:b/>
                <w:color w:val="1F4E79"/>
                <w:sz w:val="19"/>
              </w:rPr>
              <w:t xml:space="preserve">Lời mở đầu tự động: </w:t>
            </w:r>
            <w:r>
              <w:rPr>
                <w:sz w:val="19"/>
              </w:rPr>
              <w:t>Today, we will practice “Agreeing and Disagreeing”.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BB5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E4EDA7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21FC64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8053B04">
            <w:pPr>
              <w:keepNext/>
              <w:jc w:val="center"/>
            </w:pPr>
            <w:r>
              <w:rPr>
                <w:b/>
                <w:sz w:val="18"/>
              </w:rPr>
              <w:t>Nghĩa tiếng Việt</w:t>
            </w:r>
          </w:p>
        </w:tc>
      </w:tr>
      <w:tr w14:paraId="4CF9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4F91D95">
            <w:pPr>
              <w:spacing w:after="0" w:line="240" w:lineRule="auto"/>
              <w:jc w:val="center"/>
            </w:pPr>
            <w:r>
              <w:rPr>
                <w:sz w:val="18"/>
              </w:rPr>
              <w:t>1</w:t>
            </w:r>
          </w:p>
        </w:tc>
        <w:tc>
          <w:tcPr>
            <w:tcW w:w="4592" w:type="dxa"/>
            <w:tcMar>
              <w:top w:w="55" w:type="dxa"/>
              <w:left w:w="70" w:type="dxa"/>
              <w:bottom w:w="55" w:type="dxa"/>
              <w:right w:w="70" w:type="dxa"/>
            </w:tcMar>
            <w:vAlign w:val="center"/>
          </w:tcPr>
          <w:p w14:paraId="03F0ADB8">
            <w:pPr>
              <w:spacing w:after="0" w:line="240" w:lineRule="auto"/>
            </w:pPr>
            <w:r>
              <w:rPr>
                <w:sz w:val="18"/>
              </w:rPr>
              <w:t>I think students should have more time for sports.</w:t>
            </w:r>
          </w:p>
        </w:tc>
        <w:tc>
          <w:tcPr>
            <w:tcW w:w="4592" w:type="dxa"/>
            <w:tcMar>
              <w:top w:w="55" w:type="dxa"/>
              <w:left w:w="70" w:type="dxa"/>
              <w:bottom w:w="55" w:type="dxa"/>
              <w:right w:w="70" w:type="dxa"/>
            </w:tcMar>
            <w:vAlign w:val="center"/>
          </w:tcPr>
          <w:p w14:paraId="434519BD">
            <w:pPr>
              <w:spacing w:after="0" w:line="240" w:lineRule="auto"/>
            </w:pPr>
            <w:r>
              <w:rPr>
                <w:sz w:val="18"/>
              </w:rPr>
              <w:t>Mình nghĩ học sinh nên có thêm thời gian chơi thể thao.</w:t>
            </w:r>
          </w:p>
        </w:tc>
      </w:tr>
      <w:tr w14:paraId="2FAD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FE9DD5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9DE212A">
            <w:pPr>
              <w:spacing w:after="0" w:line="240" w:lineRule="auto"/>
            </w:pPr>
            <w:r>
              <w:rPr>
                <w:sz w:val="18"/>
              </w:rPr>
              <w:t>I agree because exercise is good for our health.</w:t>
            </w:r>
          </w:p>
        </w:tc>
        <w:tc>
          <w:tcPr>
            <w:tcW w:w="4592" w:type="dxa"/>
            <w:shd w:val="clear" w:color="auto" w:fill="F7FAFC"/>
            <w:tcMar>
              <w:top w:w="55" w:type="dxa"/>
              <w:left w:w="70" w:type="dxa"/>
              <w:bottom w:w="55" w:type="dxa"/>
              <w:right w:w="70" w:type="dxa"/>
            </w:tcMar>
            <w:vAlign w:val="center"/>
          </w:tcPr>
          <w:p w14:paraId="79AAFCB4">
            <w:pPr>
              <w:spacing w:after="0" w:line="240" w:lineRule="auto"/>
            </w:pPr>
            <w:r>
              <w:rPr>
                <w:sz w:val="18"/>
              </w:rPr>
              <w:t>Mình đồng ý vì vận động tốt cho sức khỏe.</w:t>
            </w:r>
          </w:p>
        </w:tc>
      </w:tr>
      <w:tr w14:paraId="17CA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FC56023">
            <w:pPr>
              <w:spacing w:after="0" w:line="240" w:lineRule="auto"/>
              <w:jc w:val="center"/>
            </w:pPr>
            <w:r>
              <w:rPr>
                <w:sz w:val="18"/>
              </w:rPr>
              <w:t>3</w:t>
            </w:r>
          </w:p>
        </w:tc>
        <w:tc>
          <w:tcPr>
            <w:tcW w:w="4592" w:type="dxa"/>
            <w:tcMar>
              <w:top w:w="55" w:type="dxa"/>
              <w:left w:w="70" w:type="dxa"/>
              <w:bottom w:w="55" w:type="dxa"/>
              <w:right w:w="70" w:type="dxa"/>
            </w:tcMar>
            <w:vAlign w:val="center"/>
          </w:tcPr>
          <w:p w14:paraId="4205F8C7">
            <w:pPr>
              <w:spacing w:after="0" w:line="240" w:lineRule="auto"/>
            </w:pPr>
            <w:r>
              <w:rPr>
                <w:sz w:val="18"/>
              </w:rPr>
              <w:t>I understand your point, but I see it differently.</w:t>
            </w:r>
          </w:p>
        </w:tc>
        <w:tc>
          <w:tcPr>
            <w:tcW w:w="4592" w:type="dxa"/>
            <w:tcMar>
              <w:top w:w="55" w:type="dxa"/>
              <w:left w:w="70" w:type="dxa"/>
              <w:bottom w:w="55" w:type="dxa"/>
              <w:right w:w="70" w:type="dxa"/>
            </w:tcMar>
            <w:vAlign w:val="center"/>
          </w:tcPr>
          <w:p w14:paraId="7A25D0DE">
            <w:pPr>
              <w:spacing w:after="0" w:line="240" w:lineRule="auto"/>
            </w:pPr>
            <w:r>
              <w:rPr>
                <w:sz w:val="18"/>
              </w:rPr>
              <w:t>Mình hiểu ý bạn, nhưng mình có cách nhìn khác.</w:t>
            </w:r>
          </w:p>
        </w:tc>
      </w:tr>
      <w:tr w14:paraId="335F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968F6FB">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AD7E2BC">
            <w:pPr>
              <w:spacing w:after="0" w:line="240" w:lineRule="auto"/>
            </w:pPr>
            <w:r>
              <w:rPr>
                <w:sz w:val="18"/>
              </w:rPr>
              <w:t>In my opinion, homework is also important.</w:t>
            </w:r>
          </w:p>
        </w:tc>
        <w:tc>
          <w:tcPr>
            <w:tcW w:w="4592" w:type="dxa"/>
            <w:shd w:val="clear" w:color="auto" w:fill="F7FAFC"/>
            <w:tcMar>
              <w:top w:w="55" w:type="dxa"/>
              <w:left w:w="70" w:type="dxa"/>
              <w:bottom w:w="55" w:type="dxa"/>
              <w:right w:w="70" w:type="dxa"/>
            </w:tcMar>
            <w:vAlign w:val="center"/>
          </w:tcPr>
          <w:p w14:paraId="37222130">
            <w:pPr>
              <w:spacing w:after="0" w:line="240" w:lineRule="auto"/>
            </w:pPr>
            <w:r>
              <w:rPr>
                <w:sz w:val="18"/>
              </w:rPr>
              <w:t>Theo ý mình, bài tập về nhà cũng quan trọng.</w:t>
            </w:r>
          </w:p>
        </w:tc>
      </w:tr>
      <w:tr w14:paraId="27EF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25069D4">
            <w:pPr>
              <w:spacing w:after="0" w:line="240" w:lineRule="auto"/>
              <w:jc w:val="center"/>
            </w:pPr>
            <w:r>
              <w:rPr>
                <w:sz w:val="18"/>
              </w:rPr>
              <w:t>5</w:t>
            </w:r>
          </w:p>
        </w:tc>
        <w:tc>
          <w:tcPr>
            <w:tcW w:w="4592" w:type="dxa"/>
            <w:tcMar>
              <w:top w:w="55" w:type="dxa"/>
              <w:left w:w="70" w:type="dxa"/>
              <w:bottom w:w="55" w:type="dxa"/>
              <w:right w:w="70" w:type="dxa"/>
            </w:tcMar>
            <w:vAlign w:val="center"/>
          </w:tcPr>
          <w:p w14:paraId="61F8971F">
            <w:pPr>
              <w:spacing w:after="0" w:line="240" w:lineRule="auto"/>
            </w:pPr>
            <w:r>
              <w:rPr>
                <w:sz w:val="18"/>
              </w:rPr>
              <w:t>That is a fair point.</w:t>
            </w:r>
          </w:p>
        </w:tc>
        <w:tc>
          <w:tcPr>
            <w:tcW w:w="4592" w:type="dxa"/>
            <w:tcMar>
              <w:top w:w="55" w:type="dxa"/>
              <w:left w:w="70" w:type="dxa"/>
              <w:bottom w:w="55" w:type="dxa"/>
              <w:right w:w="70" w:type="dxa"/>
            </w:tcMar>
            <w:vAlign w:val="center"/>
          </w:tcPr>
          <w:p w14:paraId="18CA6771">
            <w:pPr>
              <w:spacing w:after="0" w:line="240" w:lineRule="auto"/>
              <w:rPr>
                <w:lang w:val="fr-FR"/>
              </w:rPr>
            </w:pPr>
            <w:r>
              <w:rPr>
                <w:sz w:val="18"/>
                <w:lang w:val="fr-FR"/>
              </w:rPr>
              <w:t>Đó là một ý hợp lý.</w:t>
            </w:r>
          </w:p>
        </w:tc>
      </w:tr>
      <w:tr w14:paraId="0C85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D08962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D740EA2">
            <w:pPr>
              <w:spacing w:after="0" w:line="240" w:lineRule="auto"/>
            </w:pPr>
            <w:r>
              <w:rPr>
                <w:sz w:val="18"/>
              </w:rPr>
              <w:t>We can agree that balance is important.</w:t>
            </w:r>
          </w:p>
        </w:tc>
        <w:tc>
          <w:tcPr>
            <w:tcW w:w="4592" w:type="dxa"/>
            <w:shd w:val="clear" w:color="auto" w:fill="F7FAFC"/>
            <w:tcMar>
              <w:top w:w="55" w:type="dxa"/>
              <w:left w:w="70" w:type="dxa"/>
              <w:bottom w:w="55" w:type="dxa"/>
              <w:right w:w="70" w:type="dxa"/>
            </w:tcMar>
            <w:vAlign w:val="center"/>
          </w:tcPr>
          <w:p w14:paraId="186241DC">
            <w:pPr>
              <w:spacing w:after="0" w:line="240" w:lineRule="auto"/>
            </w:pPr>
            <w:r>
              <w:rPr>
                <w:sz w:val="18"/>
              </w:rPr>
              <w:t>Chúng ta có thể đồng ý rằng sự cân bằng là quan trọng.</w:t>
            </w:r>
          </w:p>
        </w:tc>
      </w:tr>
    </w:tbl>
    <w:tbl>
      <w:tblPr>
        <w:tblStyle w:val="12"/>
        <w:tblW w:w="0" w:type="auto"/>
        <w:jc w:val="center"/>
        <w:tblLayout w:type="autofit"/>
        <w:tblCellMar>
          <w:top w:w="0" w:type="dxa"/>
          <w:left w:w="108" w:type="dxa"/>
          <w:bottom w:w="0" w:type="dxa"/>
          <w:right w:w="108" w:type="dxa"/>
        </w:tblCellMar>
      </w:tblPr>
      <w:tblGrid>
        <w:gridCol w:w="10206"/>
      </w:tblGrid>
      <w:tr w14:paraId="5620434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F5CCC8D">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2EC18642">
      <w:pPr>
        <w:spacing w:after="40"/>
      </w:pPr>
    </w:p>
    <w:p w14:paraId="514863CC">
      <w:pPr>
        <w:pStyle w:val="4"/>
      </w:pPr>
      <w:r>
        <w:t>Bài 3. Giải thích lý do (Giving Reasons)</w:t>
      </w:r>
    </w:p>
    <w:tbl>
      <w:tblPr>
        <w:tblStyle w:val="12"/>
        <w:tblW w:w="0" w:type="auto"/>
        <w:jc w:val="center"/>
        <w:tblLayout w:type="autofit"/>
        <w:tblCellMar>
          <w:top w:w="0" w:type="dxa"/>
          <w:left w:w="108" w:type="dxa"/>
          <w:bottom w:w="0" w:type="dxa"/>
          <w:right w:w="108" w:type="dxa"/>
        </w:tblCellMar>
      </w:tblPr>
      <w:tblGrid>
        <w:gridCol w:w="10206"/>
      </w:tblGrid>
      <w:tr w14:paraId="0DCB3EA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129706F">
            <w:pPr>
              <w:keepNext/>
              <w:spacing w:after="0"/>
            </w:pPr>
            <w:r>
              <w:rPr>
                <w:b/>
                <w:color w:val="1F4E79"/>
                <w:sz w:val="19"/>
              </w:rPr>
              <w:t xml:space="preserve">Lời mở đầu tự động: </w:t>
            </w:r>
            <w:r>
              <w:rPr>
                <w:sz w:val="19"/>
              </w:rPr>
              <w:t>Today, we will practice “Giving Reasons”.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168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93018FC">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53B66D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2E54A80">
            <w:pPr>
              <w:keepNext/>
              <w:jc w:val="center"/>
            </w:pPr>
            <w:r>
              <w:rPr>
                <w:b/>
                <w:sz w:val="18"/>
              </w:rPr>
              <w:t>Nghĩa tiếng Việt</w:t>
            </w:r>
          </w:p>
        </w:tc>
      </w:tr>
      <w:tr w14:paraId="7A50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0193DC7">
            <w:pPr>
              <w:spacing w:after="0" w:line="240" w:lineRule="auto"/>
              <w:jc w:val="center"/>
            </w:pPr>
            <w:r>
              <w:rPr>
                <w:sz w:val="18"/>
              </w:rPr>
              <w:t>1</w:t>
            </w:r>
          </w:p>
        </w:tc>
        <w:tc>
          <w:tcPr>
            <w:tcW w:w="4592" w:type="dxa"/>
            <w:tcMar>
              <w:top w:w="55" w:type="dxa"/>
              <w:left w:w="70" w:type="dxa"/>
              <w:bottom w:w="55" w:type="dxa"/>
              <w:right w:w="70" w:type="dxa"/>
            </w:tcMar>
            <w:vAlign w:val="center"/>
          </w:tcPr>
          <w:p w14:paraId="4363DE80">
            <w:pPr>
              <w:spacing w:after="0" w:line="240" w:lineRule="auto"/>
            </w:pPr>
            <w:r>
              <w:rPr>
                <w:sz w:val="18"/>
              </w:rPr>
              <w:t>My favorite subject is geography because I enjoy learning about countries.</w:t>
            </w:r>
          </w:p>
        </w:tc>
        <w:tc>
          <w:tcPr>
            <w:tcW w:w="4592" w:type="dxa"/>
            <w:tcMar>
              <w:top w:w="55" w:type="dxa"/>
              <w:left w:w="70" w:type="dxa"/>
              <w:bottom w:w="55" w:type="dxa"/>
              <w:right w:w="70" w:type="dxa"/>
            </w:tcMar>
            <w:vAlign w:val="center"/>
          </w:tcPr>
          <w:p w14:paraId="695B9ADB">
            <w:pPr>
              <w:spacing w:after="0" w:line="240" w:lineRule="auto"/>
            </w:pPr>
            <w:r>
              <w:rPr>
                <w:sz w:val="18"/>
              </w:rPr>
              <w:t>Môn mình thích nhất là địa lý vì mình thích tìm hiểu các quốc gia.</w:t>
            </w:r>
          </w:p>
        </w:tc>
      </w:tr>
      <w:tr w14:paraId="37D0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4EC1E9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15F26A7">
            <w:pPr>
              <w:spacing w:after="0" w:line="240" w:lineRule="auto"/>
            </w:pPr>
            <w:r>
              <w:rPr>
                <w:sz w:val="18"/>
              </w:rPr>
              <w:t>I prefer group work because everyone can share ideas.</w:t>
            </w:r>
          </w:p>
        </w:tc>
        <w:tc>
          <w:tcPr>
            <w:tcW w:w="4592" w:type="dxa"/>
            <w:shd w:val="clear" w:color="auto" w:fill="F7FAFC"/>
            <w:tcMar>
              <w:top w:w="55" w:type="dxa"/>
              <w:left w:w="70" w:type="dxa"/>
              <w:bottom w:w="55" w:type="dxa"/>
              <w:right w:w="70" w:type="dxa"/>
            </w:tcMar>
            <w:vAlign w:val="center"/>
          </w:tcPr>
          <w:p w14:paraId="6A5AC8A8">
            <w:pPr>
              <w:spacing w:after="0" w:line="240" w:lineRule="auto"/>
            </w:pPr>
            <w:r>
              <w:rPr>
                <w:sz w:val="18"/>
              </w:rPr>
              <w:t>Mình thích làm việc nhóm vì mọi người có thể chia sẻ ý tưởng.</w:t>
            </w:r>
          </w:p>
        </w:tc>
      </w:tr>
      <w:tr w14:paraId="3D3C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CD9E6C9">
            <w:pPr>
              <w:spacing w:after="0" w:line="240" w:lineRule="auto"/>
              <w:jc w:val="center"/>
            </w:pPr>
            <w:r>
              <w:rPr>
                <w:sz w:val="18"/>
              </w:rPr>
              <w:t>3</w:t>
            </w:r>
          </w:p>
        </w:tc>
        <w:tc>
          <w:tcPr>
            <w:tcW w:w="4592" w:type="dxa"/>
            <w:tcMar>
              <w:top w:w="55" w:type="dxa"/>
              <w:left w:w="70" w:type="dxa"/>
              <w:bottom w:w="55" w:type="dxa"/>
              <w:right w:w="70" w:type="dxa"/>
            </w:tcMar>
            <w:vAlign w:val="center"/>
          </w:tcPr>
          <w:p w14:paraId="2E778AE8">
            <w:pPr>
              <w:spacing w:after="0" w:line="240" w:lineRule="auto"/>
            </w:pPr>
            <w:r>
              <w:rPr>
                <w:sz w:val="18"/>
              </w:rPr>
              <w:t>I do not like studying late because I cannot focus.</w:t>
            </w:r>
          </w:p>
        </w:tc>
        <w:tc>
          <w:tcPr>
            <w:tcW w:w="4592" w:type="dxa"/>
            <w:tcMar>
              <w:top w:w="55" w:type="dxa"/>
              <w:left w:w="70" w:type="dxa"/>
              <w:bottom w:w="55" w:type="dxa"/>
              <w:right w:w="70" w:type="dxa"/>
            </w:tcMar>
            <w:vAlign w:val="center"/>
          </w:tcPr>
          <w:p w14:paraId="3B18B09C">
            <w:pPr>
              <w:spacing w:after="0" w:line="240" w:lineRule="auto"/>
            </w:pPr>
            <w:r>
              <w:rPr>
                <w:sz w:val="18"/>
              </w:rPr>
              <w:t>Mình không thích học muộn vì khó tập trung.</w:t>
            </w:r>
          </w:p>
        </w:tc>
      </w:tr>
      <w:tr w14:paraId="29BE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94BA8D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6995A3B">
            <w:pPr>
              <w:spacing w:after="0" w:line="240" w:lineRule="auto"/>
            </w:pPr>
            <w:r>
              <w:rPr>
                <w:sz w:val="18"/>
              </w:rPr>
              <w:t>Reading every day is useful because it improves vocabulary.</w:t>
            </w:r>
          </w:p>
        </w:tc>
        <w:tc>
          <w:tcPr>
            <w:tcW w:w="4592" w:type="dxa"/>
            <w:shd w:val="clear" w:color="auto" w:fill="F7FAFC"/>
            <w:tcMar>
              <w:top w:w="55" w:type="dxa"/>
              <w:left w:w="70" w:type="dxa"/>
              <w:bottom w:w="55" w:type="dxa"/>
              <w:right w:w="70" w:type="dxa"/>
            </w:tcMar>
            <w:vAlign w:val="center"/>
          </w:tcPr>
          <w:p w14:paraId="74277B9F">
            <w:pPr>
              <w:spacing w:after="0" w:line="240" w:lineRule="auto"/>
            </w:pPr>
            <w:r>
              <w:rPr>
                <w:sz w:val="18"/>
              </w:rPr>
              <w:t>Đọc mỗi ngày hữu ích vì giúp tăng vốn từ.</w:t>
            </w:r>
          </w:p>
        </w:tc>
      </w:tr>
      <w:tr w14:paraId="7F6D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BAA9B61">
            <w:pPr>
              <w:spacing w:after="0" w:line="240" w:lineRule="auto"/>
              <w:jc w:val="center"/>
            </w:pPr>
            <w:r>
              <w:rPr>
                <w:sz w:val="18"/>
              </w:rPr>
              <w:t>5</w:t>
            </w:r>
          </w:p>
        </w:tc>
        <w:tc>
          <w:tcPr>
            <w:tcW w:w="4592" w:type="dxa"/>
            <w:tcMar>
              <w:top w:w="55" w:type="dxa"/>
              <w:left w:w="70" w:type="dxa"/>
              <w:bottom w:w="55" w:type="dxa"/>
              <w:right w:w="70" w:type="dxa"/>
            </w:tcMar>
            <w:vAlign w:val="center"/>
          </w:tcPr>
          <w:p w14:paraId="2B178DBD">
            <w:pPr>
              <w:spacing w:after="0" w:line="240" w:lineRule="auto"/>
            </w:pPr>
            <w:r>
              <w:rPr>
                <w:sz w:val="18"/>
              </w:rPr>
              <w:t>I chose this topic because it is connected to daily life.</w:t>
            </w:r>
          </w:p>
        </w:tc>
        <w:tc>
          <w:tcPr>
            <w:tcW w:w="4592" w:type="dxa"/>
            <w:tcMar>
              <w:top w:w="55" w:type="dxa"/>
              <w:left w:w="70" w:type="dxa"/>
              <w:bottom w:w="55" w:type="dxa"/>
              <w:right w:w="70" w:type="dxa"/>
            </w:tcMar>
            <w:vAlign w:val="center"/>
          </w:tcPr>
          <w:p w14:paraId="41A559A9">
            <w:pPr>
              <w:spacing w:after="0" w:line="240" w:lineRule="auto"/>
            </w:pPr>
            <w:r>
              <w:rPr>
                <w:sz w:val="18"/>
              </w:rPr>
              <w:t>Mình chọn chủ đề này vì nó liên quan đến đời sống hằng ngày.</w:t>
            </w:r>
          </w:p>
        </w:tc>
      </w:tr>
      <w:tr w14:paraId="562E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7AB63A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51AB723">
            <w:pPr>
              <w:spacing w:after="0" w:line="240" w:lineRule="auto"/>
            </w:pPr>
            <w:r>
              <w:rPr>
                <w:sz w:val="18"/>
              </w:rPr>
              <w:t>These reasons explain my opinion.</w:t>
            </w:r>
          </w:p>
        </w:tc>
        <w:tc>
          <w:tcPr>
            <w:tcW w:w="4592" w:type="dxa"/>
            <w:shd w:val="clear" w:color="auto" w:fill="F7FAFC"/>
            <w:tcMar>
              <w:top w:w="55" w:type="dxa"/>
              <w:left w:w="70" w:type="dxa"/>
              <w:bottom w:w="55" w:type="dxa"/>
              <w:right w:w="70" w:type="dxa"/>
            </w:tcMar>
            <w:vAlign w:val="center"/>
          </w:tcPr>
          <w:p w14:paraId="1CF09FC5">
            <w:pPr>
              <w:spacing w:after="0" w:line="240" w:lineRule="auto"/>
            </w:pPr>
            <w:r>
              <w:rPr>
                <w:sz w:val="18"/>
              </w:rPr>
              <w:t>Những lý do này giải thích cho ý kiến của mình.</w:t>
            </w:r>
          </w:p>
        </w:tc>
      </w:tr>
    </w:tbl>
    <w:tbl>
      <w:tblPr>
        <w:tblStyle w:val="12"/>
        <w:tblW w:w="0" w:type="auto"/>
        <w:jc w:val="center"/>
        <w:tblLayout w:type="autofit"/>
        <w:tblCellMar>
          <w:top w:w="0" w:type="dxa"/>
          <w:left w:w="108" w:type="dxa"/>
          <w:bottom w:w="0" w:type="dxa"/>
          <w:right w:w="108" w:type="dxa"/>
        </w:tblCellMar>
      </w:tblPr>
      <w:tblGrid>
        <w:gridCol w:w="10206"/>
      </w:tblGrid>
      <w:tr w14:paraId="1654F23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F756949">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3DCA92E">
      <w:pPr>
        <w:spacing w:after="40"/>
      </w:pPr>
    </w:p>
    <w:p w14:paraId="53531FF4">
      <w:pPr>
        <w:pStyle w:val="3"/>
      </w:pPr>
      <w:r>
        <w:t>Chủ đề 5. Điện thoại và Internet (Phones and the Internet)</w:t>
      </w:r>
    </w:p>
    <w:p w14:paraId="36FDB01A">
      <w:r>
        <w:rPr>
          <w:color w:val="555555"/>
          <w:sz w:val="19"/>
        </w:rPr>
        <w:t>Cách chia: 3 bài nhỏ. Tổng số câu: 18.</w:t>
      </w:r>
    </w:p>
    <w:p w14:paraId="3D59B4D4">
      <w:pPr>
        <w:pStyle w:val="4"/>
      </w:pPr>
      <w:r>
        <w:t>Bài 1. Hoạt động trực tuyến (Online Activities)</w:t>
      </w:r>
    </w:p>
    <w:tbl>
      <w:tblPr>
        <w:tblStyle w:val="12"/>
        <w:tblW w:w="0" w:type="auto"/>
        <w:jc w:val="center"/>
        <w:tblLayout w:type="autofit"/>
        <w:tblCellMar>
          <w:top w:w="0" w:type="dxa"/>
          <w:left w:w="108" w:type="dxa"/>
          <w:bottom w:w="0" w:type="dxa"/>
          <w:right w:w="108" w:type="dxa"/>
        </w:tblCellMar>
      </w:tblPr>
      <w:tblGrid>
        <w:gridCol w:w="10206"/>
      </w:tblGrid>
      <w:tr w14:paraId="4C79AE1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57B0B9F">
            <w:pPr>
              <w:keepNext/>
              <w:spacing w:after="0"/>
            </w:pPr>
            <w:r>
              <w:rPr>
                <w:b/>
                <w:color w:val="1F4E79"/>
                <w:sz w:val="19"/>
              </w:rPr>
              <w:t xml:space="preserve">Lời mở đầu tự động: </w:t>
            </w:r>
            <w:r>
              <w:rPr>
                <w:sz w:val="19"/>
              </w:rPr>
              <w:t>Today, we will practice “Online Activities”.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8EF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318DF0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C31099B">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04A2EBE">
            <w:pPr>
              <w:keepNext/>
              <w:jc w:val="center"/>
            </w:pPr>
            <w:r>
              <w:rPr>
                <w:b/>
                <w:sz w:val="18"/>
              </w:rPr>
              <w:t>Nghĩa tiếng Việt</w:t>
            </w:r>
          </w:p>
        </w:tc>
      </w:tr>
      <w:tr w14:paraId="0764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B17B99">
            <w:pPr>
              <w:spacing w:after="0" w:line="240" w:lineRule="auto"/>
              <w:jc w:val="center"/>
            </w:pPr>
            <w:r>
              <w:rPr>
                <w:sz w:val="18"/>
              </w:rPr>
              <w:t>1</w:t>
            </w:r>
          </w:p>
        </w:tc>
        <w:tc>
          <w:tcPr>
            <w:tcW w:w="4592" w:type="dxa"/>
            <w:tcMar>
              <w:top w:w="55" w:type="dxa"/>
              <w:left w:w="70" w:type="dxa"/>
              <w:bottom w:w="55" w:type="dxa"/>
              <w:right w:w="70" w:type="dxa"/>
            </w:tcMar>
            <w:vAlign w:val="center"/>
          </w:tcPr>
          <w:p w14:paraId="04DF5695">
            <w:pPr>
              <w:spacing w:after="0" w:line="240" w:lineRule="auto"/>
            </w:pPr>
            <w:r>
              <w:rPr>
                <w:sz w:val="18"/>
              </w:rPr>
              <w:t>I use the Internet to search for school information.</w:t>
            </w:r>
          </w:p>
        </w:tc>
        <w:tc>
          <w:tcPr>
            <w:tcW w:w="4592" w:type="dxa"/>
            <w:tcMar>
              <w:top w:w="55" w:type="dxa"/>
              <w:left w:w="70" w:type="dxa"/>
              <w:bottom w:w="55" w:type="dxa"/>
              <w:right w:w="70" w:type="dxa"/>
            </w:tcMar>
            <w:vAlign w:val="center"/>
          </w:tcPr>
          <w:p w14:paraId="070935E0">
            <w:pPr>
              <w:spacing w:after="0" w:line="240" w:lineRule="auto"/>
            </w:pPr>
            <w:r>
              <w:rPr>
                <w:sz w:val="18"/>
              </w:rPr>
              <w:t>Mình dùng Internet để tìm thông tin học tập.</w:t>
            </w:r>
          </w:p>
        </w:tc>
      </w:tr>
      <w:tr w14:paraId="7686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461C58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5E3E50C">
            <w:pPr>
              <w:spacing w:after="0" w:line="240" w:lineRule="auto"/>
            </w:pPr>
            <w:r>
              <w:rPr>
                <w:sz w:val="18"/>
              </w:rPr>
              <w:t>I watch short science videos after finishing homework.</w:t>
            </w:r>
          </w:p>
        </w:tc>
        <w:tc>
          <w:tcPr>
            <w:tcW w:w="4592" w:type="dxa"/>
            <w:shd w:val="clear" w:color="auto" w:fill="F7FAFC"/>
            <w:tcMar>
              <w:top w:w="55" w:type="dxa"/>
              <w:left w:w="70" w:type="dxa"/>
              <w:bottom w:w="55" w:type="dxa"/>
              <w:right w:w="70" w:type="dxa"/>
            </w:tcMar>
            <w:vAlign w:val="center"/>
          </w:tcPr>
          <w:p w14:paraId="32D6D3C1">
            <w:pPr>
              <w:spacing w:after="0" w:line="240" w:lineRule="auto"/>
            </w:pPr>
            <w:r>
              <w:rPr>
                <w:sz w:val="18"/>
              </w:rPr>
              <w:t>Mình xem video khoa học ngắn sau khi làm xong bài.</w:t>
            </w:r>
          </w:p>
        </w:tc>
      </w:tr>
      <w:tr w14:paraId="57DB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ACA23F3">
            <w:pPr>
              <w:spacing w:after="0" w:line="240" w:lineRule="auto"/>
              <w:jc w:val="center"/>
            </w:pPr>
            <w:r>
              <w:rPr>
                <w:sz w:val="18"/>
              </w:rPr>
              <w:t>3</w:t>
            </w:r>
          </w:p>
        </w:tc>
        <w:tc>
          <w:tcPr>
            <w:tcW w:w="4592" w:type="dxa"/>
            <w:tcMar>
              <w:top w:w="55" w:type="dxa"/>
              <w:left w:w="70" w:type="dxa"/>
              <w:bottom w:w="55" w:type="dxa"/>
              <w:right w:w="70" w:type="dxa"/>
            </w:tcMar>
            <w:vAlign w:val="center"/>
          </w:tcPr>
          <w:p w14:paraId="57D1DE58">
            <w:pPr>
              <w:spacing w:after="0" w:line="240" w:lineRule="auto"/>
            </w:pPr>
            <w:r>
              <w:rPr>
                <w:sz w:val="18"/>
              </w:rPr>
              <w:t>My class shares documents in an online group.</w:t>
            </w:r>
          </w:p>
        </w:tc>
        <w:tc>
          <w:tcPr>
            <w:tcW w:w="4592" w:type="dxa"/>
            <w:tcMar>
              <w:top w:w="55" w:type="dxa"/>
              <w:left w:w="70" w:type="dxa"/>
              <w:bottom w:w="55" w:type="dxa"/>
              <w:right w:w="70" w:type="dxa"/>
            </w:tcMar>
            <w:vAlign w:val="center"/>
          </w:tcPr>
          <w:p w14:paraId="294BB13C">
            <w:pPr>
              <w:spacing w:after="0" w:line="240" w:lineRule="auto"/>
            </w:pPr>
            <w:r>
              <w:rPr>
                <w:sz w:val="18"/>
              </w:rPr>
              <w:t>Lớp mình chia sẻ tài liệu trong một nhóm trực tuyến.</w:t>
            </w:r>
          </w:p>
        </w:tc>
      </w:tr>
      <w:tr w14:paraId="1AD2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B8455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048567F">
            <w:pPr>
              <w:spacing w:after="0" w:line="240" w:lineRule="auto"/>
            </w:pPr>
            <w:r>
              <w:rPr>
                <w:sz w:val="18"/>
              </w:rPr>
              <w:t>I follow a website that teaches English vocabulary.</w:t>
            </w:r>
          </w:p>
        </w:tc>
        <w:tc>
          <w:tcPr>
            <w:tcW w:w="4592" w:type="dxa"/>
            <w:shd w:val="clear" w:color="auto" w:fill="F7FAFC"/>
            <w:tcMar>
              <w:top w:w="55" w:type="dxa"/>
              <w:left w:w="70" w:type="dxa"/>
              <w:bottom w:w="55" w:type="dxa"/>
              <w:right w:w="70" w:type="dxa"/>
            </w:tcMar>
            <w:vAlign w:val="center"/>
          </w:tcPr>
          <w:p w14:paraId="122B1BB5">
            <w:pPr>
              <w:spacing w:after="0" w:line="240" w:lineRule="auto"/>
            </w:pPr>
            <w:r>
              <w:rPr>
                <w:sz w:val="18"/>
              </w:rPr>
              <w:t>Mình theo dõi một trang web dạy từ vựng tiếng Anh.</w:t>
            </w:r>
          </w:p>
        </w:tc>
      </w:tr>
      <w:tr w14:paraId="71EB4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024A666">
            <w:pPr>
              <w:spacing w:after="0" w:line="240" w:lineRule="auto"/>
              <w:jc w:val="center"/>
            </w:pPr>
            <w:r>
              <w:rPr>
                <w:sz w:val="18"/>
              </w:rPr>
              <w:t>5</w:t>
            </w:r>
          </w:p>
        </w:tc>
        <w:tc>
          <w:tcPr>
            <w:tcW w:w="4592" w:type="dxa"/>
            <w:tcMar>
              <w:top w:w="55" w:type="dxa"/>
              <w:left w:w="70" w:type="dxa"/>
              <w:bottom w:w="55" w:type="dxa"/>
              <w:right w:w="70" w:type="dxa"/>
            </w:tcMar>
            <w:vAlign w:val="center"/>
          </w:tcPr>
          <w:p w14:paraId="39104FED">
            <w:pPr>
              <w:spacing w:after="0" w:line="240" w:lineRule="auto"/>
            </w:pPr>
            <w:r>
              <w:rPr>
                <w:sz w:val="18"/>
              </w:rPr>
              <w:t>I limit my game time to thirty minutes.</w:t>
            </w:r>
          </w:p>
        </w:tc>
        <w:tc>
          <w:tcPr>
            <w:tcW w:w="4592" w:type="dxa"/>
            <w:tcMar>
              <w:top w:w="55" w:type="dxa"/>
              <w:left w:w="70" w:type="dxa"/>
              <w:bottom w:w="55" w:type="dxa"/>
              <w:right w:w="70" w:type="dxa"/>
            </w:tcMar>
            <w:vAlign w:val="center"/>
          </w:tcPr>
          <w:p w14:paraId="41D70BC4">
            <w:pPr>
              <w:spacing w:after="0" w:line="240" w:lineRule="auto"/>
            </w:pPr>
            <w:r>
              <w:rPr>
                <w:sz w:val="18"/>
              </w:rPr>
              <w:t>Mình giới hạn thời gian chơi game ở ba mươi phút.</w:t>
            </w:r>
          </w:p>
        </w:tc>
      </w:tr>
      <w:tr w14:paraId="3176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9477ED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6DA724B">
            <w:pPr>
              <w:spacing w:after="0" w:line="240" w:lineRule="auto"/>
            </w:pPr>
            <w:r>
              <w:rPr>
                <w:sz w:val="18"/>
              </w:rPr>
              <w:t>I take breaks to rest my eyes.</w:t>
            </w:r>
          </w:p>
        </w:tc>
        <w:tc>
          <w:tcPr>
            <w:tcW w:w="4592" w:type="dxa"/>
            <w:shd w:val="clear" w:color="auto" w:fill="F7FAFC"/>
            <w:tcMar>
              <w:top w:w="55" w:type="dxa"/>
              <w:left w:w="70" w:type="dxa"/>
              <w:bottom w:w="55" w:type="dxa"/>
              <w:right w:w="70" w:type="dxa"/>
            </w:tcMar>
            <w:vAlign w:val="center"/>
          </w:tcPr>
          <w:p w14:paraId="355FA62D">
            <w:pPr>
              <w:spacing w:after="0" w:line="240" w:lineRule="auto"/>
            </w:pPr>
            <w:r>
              <w:rPr>
                <w:sz w:val="18"/>
              </w:rPr>
              <w:t>Mình nghỉ giải lao để mắt được thư giãn.</w:t>
            </w:r>
          </w:p>
        </w:tc>
      </w:tr>
    </w:tbl>
    <w:tbl>
      <w:tblPr>
        <w:tblStyle w:val="12"/>
        <w:tblW w:w="0" w:type="auto"/>
        <w:jc w:val="center"/>
        <w:tblLayout w:type="autofit"/>
        <w:tblCellMar>
          <w:top w:w="0" w:type="dxa"/>
          <w:left w:w="108" w:type="dxa"/>
          <w:bottom w:w="0" w:type="dxa"/>
          <w:right w:w="108" w:type="dxa"/>
        </w:tblCellMar>
      </w:tblPr>
      <w:tblGrid>
        <w:gridCol w:w="10206"/>
      </w:tblGrid>
      <w:tr w14:paraId="2821D92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7B4A4C5">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35959BB8">
      <w:pPr>
        <w:spacing w:after="40"/>
      </w:pPr>
    </w:p>
    <w:p w14:paraId="4783ABCC">
      <w:pPr>
        <w:pStyle w:val="4"/>
      </w:pPr>
      <w:r>
        <w:t>Bài 2. Nhắn tin và gọi điện (Messaging and Calling)</w:t>
      </w:r>
    </w:p>
    <w:tbl>
      <w:tblPr>
        <w:tblStyle w:val="12"/>
        <w:tblW w:w="0" w:type="auto"/>
        <w:jc w:val="center"/>
        <w:tblLayout w:type="autofit"/>
        <w:tblCellMar>
          <w:top w:w="0" w:type="dxa"/>
          <w:left w:w="108" w:type="dxa"/>
          <w:bottom w:w="0" w:type="dxa"/>
          <w:right w:w="108" w:type="dxa"/>
        </w:tblCellMar>
      </w:tblPr>
      <w:tblGrid>
        <w:gridCol w:w="10206"/>
      </w:tblGrid>
      <w:tr w14:paraId="5E146B7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16295AA">
            <w:pPr>
              <w:keepNext/>
              <w:spacing w:after="0"/>
            </w:pPr>
            <w:r>
              <w:rPr>
                <w:b/>
                <w:color w:val="1F4E79"/>
                <w:sz w:val="19"/>
              </w:rPr>
              <w:t xml:space="preserve">Lời mở đầu tự động: </w:t>
            </w:r>
            <w:r>
              <w:rPr>
                <w:sz w:val="19"/>
              </w:rPr>
              <w:t>Today, we will practice “Messaging and Calling”.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8EA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06B330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B91975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B67D1D9">
            <w:pPr>
              <w:keepNext/>
              <w:jc w:val="center"/>
            </w:pPr>
            <w:r>
              <w:rPr>
                <w:b/>
                <w:sz w:val="18"/>
              </w:rPr>
              <w:t>Nghĩa tiếng Việt</w:t>
            </w:r>
          </w:p>
        </w:tc>
      </w:tr>
      <w:tr w14:paraId="4F34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42E6011">
            <w:pPr>
              <w:spacing w:after="0" w:line="240" w:lineRule="auto"/>
              <w:jc w:val="center"/>
            </w:pPr>
            <w:r>
              <w:rPr>
                <w:sz w:val="18"/>
              </w:rPr>
              <w:t>1</w:t>
            </w:r>
          </w:p>
        </w:tc>
        <w:tc>
          <w:tcPr>
            <w:tcW w:w="4592" w:type="dxa"/>
            <w:tcMar>
              <w:top w:w="55" w:type="dxa"/>
              <w:left w:w="70" w:type="dxa"/>
              <w:bottom w:w="55" w:type="dxa"/>
              <w:right w:w="70" w:type="dxa"/>
            </w:tcMar>
            <w:vAlign w:val="center"/>
          </w:tcPr>
          <w:p w14:paraId="52282858">
            <w:pPr>
              <w:spacing w:after="0" w:line="240" w:lineRule="auto"/>
            </w:pPr>
            <w:r>
              <w:rPr>
                <w:sz w:val="18"/>
              </w:rPr>
              <w:t>Hi, are you free to talk now?</w:t>
            </w:r>
          </w:p>
        </w:tc>
        <w:tc>
          <w:tcPr>
            <w:tcW w:w="4592" w:type="dxa"/>
            <w:tcMar>
              <w:top w:w="55" w:type="dxa"/>
              <w:left w:w="70" w:type="dxa"/>
              <w:bottom w:w="55" w:type="dxa"/>
              <w:right w:w="70" w:type="dxa"/>
            </w:tcMar>
            <w:vAlign w:val="center"/>
          </w:tcPr>
          <w:p w14:paraId="69A08C56">
            <w:pPr>
              <w:spacing w:after="0" w:line="240" w:lineRule="auto"/>
            </w:pPr>
            <w:r>
              <w:rPr>
                <w:sz w:val="18"/>
              </w:rPr>
              <w:t>Chào bạn, bây giờ bạn có rảnh nói chuyện không?</w:t>
            </w:r>
          </w:p>
        </w:tc>
      </w:tr>
      <w:tr w14:paraId="169F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E9A96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913EDD7">
            <w:pPr>
              <w:spacing w:after="0" w:line="240" w:lineRule="auto"/>
            </w:pPr>
            <w:r>
              <w:rPr>
                <w:sz w:val="18"/>
              </w:rPr>
              <w:t>I am doing homework. Can I call you later?</w:t>
            </w:r>
          </w:p>
        </w:tc>
        <w:tc>
          <w:tcPr>
            <w:tcW w:w="4592" w:type="dxa"/>
            <w:shd w:val="clear" w:color="auto" w:fill="F7FAFC"/>
            <w:tcMar>
              <w:top w:w="55" w:type="dxa"/>
              <w:left w:w="70" w:type="dxa"/>
              <w:bottom w:w="55" w:type="dxa"/>
              <w:right w:w="70" w:type="dxa"/>
            </w:tcMar>
            <w:vAlign w:val="center"/>
          </w:tcPr>
          <w:p w14:paraId="1C9837C2">
            <w:pPr>
              <w:spacing w:after="0" w:line="240" w:lineRule="auto"/>
            </w:pPr>
            <w:r>
              <w:rPr>
                <w:sz w:val="18"/>
              </w:rPr>
              <w:t>Mình đang làm bài. Mình gọi bạn sau được không?</w:t>
            </w:r>
          </w:p>
        </w:tc>
      </w:tr>
      <w:tr w14:paraId="1490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99AA30">
            <w:pPr>
              <w:spacing w:after="0" w:line="240" w:lineRule="auto"/>
              <w:jc w:val="center"/>
            </w:pPr>
            <w:r>
              <w:rPr>
                <w:sz w:val="18"/>
              </w:rPr>
              <w:t>3</w:t>
            </w:r>
          </w:p>
        </w:tc>
        <w:tc>
          <w:tcPr>
            <w:tcW w:w="4592" w:type="dxa"/>
            <w:tcMar>
              <w:top w:w="55" w:type="dxa"/>
              <w:left w:w="70" w:type="dxa"/>
              <w:bottom w:w="55" w:type="dxa"/>
              <w:right w:w="70" w:type="dxa"/>
            </w:tcMar>
            <w:vAlign w:val="center"/>
          </w:tcPr>
          <w:p w14:paraId="3822B500">
            <w:pPr>
              <w:spacing w:after="0" w:line="240" w:lineRule="auto"/>
            </w:pPr>
            <w:r>
              <w:rPr>
                <w:sz w:val="18"/>
              </w:rPr>
              <w:t>Sure, call me at seven thirty.</w:t>
            </w:r>
          </w:p>
        </w:tc>
        <w:tc>
          <w:tcPr>
            <w:tcW w:w="4592" w:type="dxa"/>
            <w:tcMar>
              <w:top w:w="55" w:type="dxa"/>
              <w:left w:w="70" w:type="dxa"/>
              <w:bottom w:w="55" w:type="dxa"/>
              <w:right w:w="70" w:type="dxa"/>
            </w:tcMar>
            <w:vAlign w:val="center"/>
          </w:tcPr>
          <w:p w14:paraId="2686985E">
            <w:pPr>
              <w:spacing w:after="0" w:line="240" w:lineRule="auto"/>
            </w:pPr>
            <w:r>
              <w:rPr>
                <w:sz w:val="18"/>
              </w:rPr>
              <w:t>Được, gọi mình lúc bảy giờ ba mươi nhé.</w:t>
            </w:r>
          </w:p>
        </w:tc>
      </w:tr>
      <w:tr w14:paraId="61A5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2A344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624E31D">
            <w:pPr>
              <w:spacing w:after="0" w:line="240" w:lineRule="auto"/>
            </w:pPr>
            <w:r>
              <w:rPr>
                <w:sz w:val="18"/>
              </w:rPr>
              <w:t>Could you send me the homework photo?</w:t>
            </w:r>
          </w:p>
        </w:tc>
        <w:tc>
          <w:tcPr>
            <w:tcW w:w="4592" w:type="dxa"/>
            <w:shd w:val="clear" w:color="auto" w:fill="F7FAFC"/>
            <w:tcMar>
              <w:top w:w="55" w:type="dxa"/>
              <w:left w:w="70" w:type="dxa"/>
              <w:bottom w:w="55" w:type="dxa"/>
              <w:right w:w="70" w:type="dxa"/>
            </w:tcMar>
            <w:vAlign w:val="center"/>
          </w:tcPr>
          <w:p w14:paraId="5029761F">
            <w:pPr>
              <w:spacing w:after="0" w:line="240" w:lineRule="auto"/>
            </w:pPr>
            <w:r>
              <w:rPr>
                <w:sz w:val="18"/>
              </w:rPr>
              <w:t>Bạn có thể gửi mình ảnh bài tập không?</w:t>
            </w:r>
          </w:p>
        </w:tc>
      </w:tr>
      <w:tr w14:paraId="3A55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3137C0A">
            <w:pPr>
              <w:spacing w:after="0" w:line="240" w:lineRule="auto"/>
              <w:jc w:val="center"/>
            </w:pPr>
            <w:r>
              <w:rPr>
                <w:sz w:val="18"/>
              </w:rPr>
              <w:t>5</w:t>
            </w:r>
          </w:p>
        </w:tc>
        <w:tc>
          <w:tcPr>
            <w:tcW w:w="4592" w:type="dxa"/>
            <w:tcMar>
              <w:top w:w="55" w:type="dxa"/>
              <w:left w:w="70" w:type="dxa"/>
              <w:bottom w:w="55" w:type="dxa"/>
              <w:right w:w="70" w:type="dxa"/>
            </w:tcMar>
            <w:vAlign w:val="center"/>
          </w:tcPr>
          <w:p w14:paraId="3D8A3FC9">
            <w:pPr>
              <w:spacing w:after="0" w:line="240" w:lineRule="auto"/>
            </w:pPr>
            <w:r>
              <w:rPr>
                <w:sz w:val="18"/>
              </w:rPr>
              <w:t>I will send it in a minute.</w:t>
            </w:r>
          </w:p>
        </w:tc>
        <w:tc>
          <w:tcPr>
            <w:tcW w:w="4592" w:type="dxa"/>
            <w:tcMar>
              <w:top w:w="55" w:type="dxa"/>
              <w:left w:w="70" w:type="dxa"/>
              <w:bottom w:w="55" w:type="dxa"/>
              <w:right w:w="70" w:type="dxa"/>
            </w:tcMar>
            <w:vAlign w:val="center"/>
          </w:tcPr>
          <w:p w14:paraId="7BBDC5AD">
            <w:pPr>
              <w:spacing w:after="0" w:line="240" w:lineRule="auto"/>
            </w:pPr>
            <w:r>
              <w:rPr>
                <w:sz w:val="18"/>
              </w:rPr>
              <w:t>Mình sẽ gửi ngay.</w:t>
            </w:r>
          </w:p>
        </w:tc>
      </w:tr>
      <w:tr w14:paraId="757F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CF1291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AC36A9F">
            <w:pPr>
              <w:spacing w:after="0" w:line="240" w:lineRule="auto"/>
            </w:pPr>
            <w:r>
              <w:rPr>
                <w:sz w:val="18"/>
              </w:rPr>
              <w:t>Thanks. I received it.</w:t>
            </w:r>
          </w:p>
        </w:tc>
        <w:tc>
          <w:tcPr>
            <w:tcW w:w="4592" w:type="dxa"/>
            <w:shd w:val="clear" w:color="auto" w:fill="F7FAFC"/>
            <w:tcMar>
              <w:top w:w="55" w:type="dxa"/>
              <w:left w:w="70" w:type="dxa"/>
              <w:bottom w:w="55" w:type="dxa"/>
              <w:right w:w="70" w:type="dxa"/>
            </w:tcMar>
            <w:vAlign w:val="center"/>
          </w:tcPr>
          <w:p w14:paraId="45DE2004">
            <w:pPr>
              <w:spacing w:after="0" w:line="240" w:lineRule="auto"/>
            </w:pPr>
            <w:r>
              <w:rPr>
                <w:sz w:val="18"/>
              </w:rPr>
              <w:t>Cảm ơn. Mình nhận được rồi.</w:t>
            </w:r>
          </w:p>
        </w:tc>
      </w:tr>
    </w:tbl>
    <w:tbl>
      <w:tblPr>
        <w:tblStyle w:val="12"/>
        <w:tblW w:w="0" w:type="auto"/>
        <w:jc w:val="center"/>
        <w:tblLayout w:type="autofit"/>
        <w:tblCellMar>
          <w:top w:w="0" w:type="dxa"/>
          <w:left w:w="108" w:type="dxa"/>
          <w:bottom w:w="0" w:type="dxa"/>
          <w:right w:w="108" w:type="dxa"/>
        </w:tblCellMar>
      </w:tblPr>
      <w:tblGrid>
        <w:gridCol w:w="10206"/>
      </w:tblGrid>
      <w:tr w14:paraId="0EA14F8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71C9588">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D74048B">
      <w:pPr>
        <w:spacing w:after="40"/>
      </w:pPr>
    </w:p>
    <w:p w14:paraId="46DF2BED">
      <w:pPr>
        <w:pStyle w:val="4"/>
      </w:pPr>
      <w:r>
        <w:t>Bài 3. Sử dụng Internet an toàn (Using the Internet Safely)</w:t>
      </w:r>
    </w:p>
    <w:tbl>
      <w:tblPr>
        <w:tblStyle w:val="12"/>
        <w:tblW w:w="0" w:type="auto"/>
        <w:jc w:val="center"/>
        <w:tblLayout w:type="autofit"/>
        <w:tblCellMar>
          <w:top w:w="0" w:type="dxa"/>
          <w:left w:w="108" w:type="dxa"/>
          <w:bottom w:w="0" w:type="dxa"/>
          <w:right w:w="108" w:type="dxa"/>
        </w:tblCellMar>
      </w:tblPr>
      <w:tblGrid>
        <w:gridCol w:w="10206"/>
      </w:tblGrid>
      <w:tr w14:paraId="26BEF26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AA4FE5B">
            <w:pPr>
              <w:keepNext/>
              <w:spacing w:after="0"/>
            </w:pPr>
            <w:r>
              <w:rPr>
                <w:b/>
                <w:color w:val="1F4E79"/>
                <w:sz w:val="19"/>
              </w:rPr>
              <w:t xml:space="preserve">Lời mở đầu tự động: </w:t>
            </w:r>
            <w:r>
              <w:rPr>
                <w:sz w:val="19"/>
              </w:rPr>
              <w:t>Today, we will practice “Using the Internet Safely”.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FDD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06663150">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97E800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501C48A">
            <w:pPr>
              <w:keepNext/>
              <w:jc w:val="center"/>
            </w:pPr>
            <w:r>
              <w:rPr>
                <w:b/>
                <w:sz w:val="18"/>
              </w:rPr>
              <w:t>Nghĩa tiếng Việt</w:t>
            </w:r>
          </w:p>
        </w:tc>
      </w:tr>
      <w:tr w14:paraId="7D8C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4DD5FE">
            <w:pPr>
              <w:spacing w:after="0" w:line="240" w:lineRule="auto"/>
              <w:jc w:val="center"/>
            </w:pPr>
            <w:r>
              <w:rPr>
                <w:sz w:val="18"/>
              </w:rPr>
              <w:t>1</w:t>
            </w:r>
          </w:p>
        </w:tc>
        <w:tc>
          <w:tcPr>
            <w:tcW w:w="4592" w:type="dxa"/>
            <w:tcMar>
              <w:top w:w="55" w:type="dxa"/>
              <w:left w:w="70" w:type="dxa"/>
              <w:bottom w:w="55" w:type="dxa"/>
              <w:right w:w="70" w:type="dxa"/>
            </w:tcMar>
            <w:vAlign w:val="center"/>
          </w:tcPr>
          <w:p w14:paraId="1617158B">
            <w:pPr>
              <w:spacing w:after="0" w:line="240" w:lineRule="auto"/>
            </w:pPr>
            <w:r>
              <w:rPr>
                <w:sz w:val="18"/>
              </w:rPr>
              <w:t>I never share my password with other people.</w:t>
            </w:r>
          </w:p>
        </w:tc>
        <w:tc>
          <w:tcPr>
            <w:tcW w:w="4592" w:type="dxa"/>
            <w:tcMar>
              <w:top w:w="55" w:type="dxa"/>
              <w:left w:w="70" w:type="dxa"/>
              <w:bottom w:w="55" w:type="dxa"/>
              <w:right w:w="70" w:type="dxa"/>
            </w:tcMar>
            <w:vAlign w:val="center"/>
          </w:tcPr>
          <w:p w14:paraId="0EA225AE">
            <w:pPr>
              <w:spacing w:after="0" w:line="240" w:lineRule="auto"/>
            </w:pPr>
            <w:r>
              <w:rPr>
                <w:sz w:val="18"/>
              </w:rPr>
              <w:t>Mình không bao giờ chia sẻ mật khẩu với người khác.</w:t>
            </w:r>
          </w:p>
        </w:tc>
      </w:tr>
      <w:tr w14:paraId="0E83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6135A3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F77C79E">
            <w:pPr>
              <w:spacing w:after="0" w:line="240" w:lineRule="auto"/>
            </w:pPr>
            <w:r>
              <w:rPr>
                <w:sz w:val="18"/>
              </w:rPr>
              <w:t>I ask an adult before downloading a new app.</w:t>
            </w:r>
          </w:p>
        </w:tc>
        <w:tc>
          <w:tcPr>
            <w:tcW w:w="4592" w:type="dxa"/>
            <w:shd w:val="clear" w:color="auto" w:fill="F7FAFC"/>
            <w:tcMar>
              <w:top w:w="55" w:type="dxa"/>
              <w:left w:w="70" w:type="dxa"/>
              <w:bottom w:w="55" w:type="dxa"/>
              <w:right w:w="70" w:type="dxa"/>
            </w:tcMar>
            <w:vAlign w:val="center"/>
          </w:tcPr>
          <w:p w14:paraId="2131CC9F">
            <w:pPr>
              <w:spacing w:after="0" w:line="240" w:lineRule="auto"/>
            </w:pPr>
            <w:r>
              <w:rPr>
                <w:sz w:val="18"/>
              </w:rPr>
              <w:t>Mình hỏi người lớn trước khi tải ứng dụng mới.</w:t>
            </w:r>
          </w:p>
        </w:tc>
      </w:tr>
      <w:tr w14:paraId="5B63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0BA1F7">
            <w:pPr>
              <w:spacing w:after="0" w:line="240" w:lineRule="auto"/>
              <w:jc w:val="center"/>
            </w:pPr>
            <w:r>
              <w:rPr>
                <w:sz w:val="18"/>
              </w:rPr>
              <w:t>3</w:t>
            </w:r>
          </w:p>
        </w:tc>
        <w:tc>
          <w:tcPr>
            <w:tcW w:w="4592" w:type="dxa"/>
            <w:tcMar>
              <w:top w:w="55" w:type="dxa"/>
              <w:left w:w="70" w:type="dxa"/>
              <w:bottom w:w="55" w:type="dxa"/>
              <w:right w:w="70" w:type="dxa"/>
            </w:tcMar>
            <w:vAlign w:val="center"/>
          </w:tcPr>
          <w:p w14:paraId="15517F96">
            <w:pPr>
              <w:spacing w:after="0" w:line="240" w:lineRule="auto"/>
            </w:pPr>
            <w:r>
              <w:rPr>
                <w:sz w:val="18"/>
              </w:rPr>
              <w:t>I do not reply to messages from strangers.</w:t>
            </w:r>
          </w:p>
        </w:tc>
        <w:tc>
          <w:tcPr>
            <w:tcW w:w="4592" w:type="dxa"/>
            <w:tcMar>
              <w:top w:w="55" w:type="dxa"/>
              <w:left w:w="70" w:type="dxa"/>
              <w:bottom w:w="55" w:type="dxa"/>
              <w:right w:w="70" w:type="dxa"/>
            </w:tcMar>
            <w:vAlign w:val="center"/>
          </w:tcPr>
          <w:p w14:paraId="729864E5">
            <w:pPr>
              <w:spacing w:after="0" w:line="240" w:lineRule="auto"/>
            </w:pPr>
            <w:r>
              <w:rPr>
                <w:sz w:val="18"/>
              </w:rPr>
              <w:t>Mình không trả lời tin nhắn của người lạ.</w:t>
            </w:r>
          </w:p>
        </w:tc>
      </w:tr>
      <w:tr w14:paraId="0AA6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9653E8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C1BE661">
            <w:pPr>
              <w:spacing w:after="0" w:line="240" w:lineRule="auto"/>
            </w:pPr>
            <w:r>
              <w:rPr>
                <w:sz w:val="18"/>
              </w:rPr>
              <w:t>I check information before believing or sharing it.</w:t>
            </w:r>
          </w:p>
        </w:tc>
        <w:tc>
          <w:tcPr>
            <w:tcW w:w="4592" w:type="dxa"/>
            <w:shd w:val="clear" w:color="auto" w:fill="F7FAFC"/>
            <w:tcMar>
              <w:top w:w="55" w:type="dxa"/>
              <w:left w:w="70" w:type="dxa"/>
              <w:bottom w:w="55" w:type="dxa"/>
              <w:right w:w="70" w:type="dxa"/>
            </w:tcMar>
            <w:vAlign w:val="center"/>
          </w:tcPr>
          <w:p w14:paraId="3561F952">
            <w:pPr>
              <w:spacing w:after="0" w:line="240" w:lineRule="auto"/>
            </w:pPr>
            <w:r>
              <w:rPr>
                <w:sz w:val="18"/>
              </w:rPr>
              <w:t>Mình kiểm tra thông tin trước khi tin hoặc chia sẻ.</w:t>
            </w:r>
          </w:p>
        </w:tc>
      </w:tr>
      <w:tr w14:paraId="419B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2E4198D">
            <w:pPr>
              <w:spacing w:after="0" w:line="240" w:lineRule="auto"/>
              <w:jc w:val="center"/>
            </w:pPr>
            <w:r>
              <w:rPr>
                <w:sz w:val="18"/>
              </w:rPr>
              <w:t>5</w:t>
            </w:r>
          </w:p>
        </w:tc>
        <w:tc>
          <w:tcPr>
            <w:tcW w:w="4592" w:type="dxa"/>
            <w:tcMar>
              <w:top w:w="55" w:type="dxa"/>
              <w:left w:w="70" w:type="dxa"/>
              <w:bottom w:w="55" w:type="dxa"/>
              <w:right w:w="70" w:type="dxa"/>
            </w:tcMar>
            <w:vAlign w:val="center"/>
          </w:tcPr>
          <w:p w14:paraId="73B5074B">
            <w:pPr>
              <w:spacing w:after="0" w:line="240" w:lineRule="auto"/>
            </w:pPr>
            <w:r>
              <w:rPr>
                <w:sz w:val="18"/>
              </w:rPr>
              <w:t>If something online makes me uncomfortable, I tell my parents.</w:t>
            </w:r>
          </w:p>
        </w:tc>
        <w:tc>
          <w:tcPr>
            <w:tcW w:w="4592" w:type="dxa"/>
            <w:tcMar>
              <w:top w:w="55" w:type="dxa"/>
              <w:left w:w="70" w:type="dxa"/>
              <w:bottom w:w="55" w:type="dxa"/>
              <w:right w:w="70" w:type="dxa"/>
            </w:tcMar>
            <w:vAlign w:val="center"/>
          </w:tcPr>
          <w:p w14:paraId="02E5B69F">
            <w:pPr>
              <w:spacing w:after="0" w:line="240" w:lineRule="auto"/>
            </w:pPr>
            <w:r>
              <w:rPr>
                <w:sz w:val="18"/>
              </w:rPr>
              <w:t>Nếu có điều gì trên mạng khiến mình khó chịu, mình sẽ nói với bố mẹ.</w:t>
            </w:r>
          </w:p>
        </w:tc>
      </w:tr>
      <w:tr w14:paraId="3274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954411">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160EE7B">
            <w:pPr>
              <w:spacing w:after="0" w:line="240" w:lineRule="auto"/>
            </w:pPr>
            <w:r>
              <w:rPr>
                <w:sz w:val="18"/>
              </w:rPr>
              <w:t>Being careful helps me stay safe online.</w:t>
            </w:r>
          </w:p>
        </w:tc>
        <w:tc>
          <w:tcPr>
            <w:tcW w:w="4592" w:type="dxa"/>
            <w:shd w:val="clear" w:color="auto" w:fill="F7FAFC"/>
            <w:tcMar>
              <w:top w:w="55" w:type="dxa"/>
              <w:left w:w="70" w:type="dxa"/>
              <w:bottom w:w="55" w:type="dxa"/>
              <w:right w:w="70" w:type="dxa"/>
            </w:tcMar>
            <w:vAlign w:val="center"/>
          </w:tcPr>
          <w:p w14:paraId="5EA9C843">
            <w:pPr>
              <w:spacing w:after="0" w:line="240" w:lineRule="auto"/>
            </w:pPr>
            <w:r>
              <w:rPr>
                <w:sz w:val="18"/>
              </w:rPr>
              <w:t>Cẩn thận giúp mình an toàn trên mạng.</w:t>
            </w:r>
          </w:p>
        </w:tc>
      </w:tr>
    </w:tbl>
    <w:tbl>
      <w:tblPr>
        <w:tblStyle w:val="12"/>
        <w:tblW w:w="0" w:type="auto"/>
        <w:jc w:val="center"/>
        <w:tblLayout w:type="autofit"/>
        <w:tblCellMar>
          <w:top w:w="0" w:type="dxa"/>
          <w:left w:w="108" w:type="dxa"/>
          <w:bottom w:w="0" w:type="dxa"/>
          <w:right w:w="108" w:type="dxa"/>
        </w:tblCellMar>
      </w:tblPr>
      <w:tblGrid>
        <w:gridCol w:w="10206"/>
      </w:tblGrid>
      <w:tr w14:paraId="49895E94">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E7FD7DF">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35FE2211">
      <w:pPr>
        <w:spacing w:after="40"/>
      </w:pPr>
    </w:p>
    <w:p w14:paraId="716DB8E5">
      <w:pPr>
        <w:pStyle w:val="3"/>
      </w:pPr>
      <w:r>
        <w:t>Chủ đề 6. Mua sắm và dịch vụ (Shopping and Services)</w:t>
      </w:r>
    </w:p>
    <w:p w14:paraId="195B176A">
      <w:r>
        <w:rPr>
          <w:color w:val="555555"/>
          <w:sz w:val="19"/>
        </w:rPr>
        <w:t>Cách chia: 3 bài nhỏ. Tổng số câu: 18.</w:t>
      </w:r>
    </w:p>
    <w:p w14:paraId="569DF87A">
      <w:pPr>
        <w:pStyle w:val="4"/>
      </w:pPr>
      <w:r>
        <w:t>Bài 1. Tìm sản phẩm (Finding a Product)</w:t>
      </w:r>
    </w:p>
    <w:tbl>
      <w:tblPr>
        <w:tblStyle w:val="12"/>
        <w:tblW w:w="0" w:type="auto"/>
        <w:jc w:val="center"/>
        <w:tblLayout w:type="autofit"/>
        <w:tblCellMar>
          <w:top w:w="0" w:type="dxa"/>
          <w:left w:w="108" w:type="dxa"/>
          <w:bottom w:w="0" w:type="dxa"/>
          <w:right w:w="108" w:type="dxa"/>
        </w:tblCellMar>
      </w:tblPr>
      <w:tblGrid>
        <w:gridCol w:w="10206"/>
      </w:tblGrid>
      <w:tr w14:paraId="3E462BC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552384A">
            <w:pPr>
              <w:keepNext/>
              <w:spacing w:after="0"/>
            </w:pPr>
            <w:r>
              <w:rPr>
                <w:b/>
                <w:color w:val="1F4E79"/>
                <w:sz w:val="19"/>
              </w:rPr>
              <w:t xml:space="preserve">Lời mở đầu tự động: </w:t>
            </w:r>
            <w:r>
              <w:rPr>
                <w:sz w:val="19"/>
              </w:rPr>
              <w:t>Today, we will practice “Finding a Product”.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C13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50B24CD">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78F915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9C740F3">
            <w:pPr>
              <w:keepNext/>
              <w:jc w:val="center"/>
            </w:pPr>
            <w:r>
              <w:rPr>
                <w:b/>
                <w:sz w:val="18"/>
              </w:rPr>
              <w:t>Nghĩa tiếng Việt</w:t>
            </w:r>
          </w:p>
        </w:tc>
      </w:tr>
      <w:tr w14:paraId="58D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E624263">
            <w:pPr>
              <w:spacing w:after="0" w:line="240" w:lineRule="auto"/>
              <w:jc w:val="center"/>
            </w:pPr>
            <w:r>
              <w:rPr>
                <w:sz w:val="18"/>
              </w:rPr>
              <w:t>1</w:t>
            </w:r>
          </w:p>
        </w:tc>
        <w:tc>
          <w:tcPr>
            <w:tcW w:w="4592" w:type="dxa"/>
            <w:tcMar>
              <w:top w:w="55" w:type="dxa"/>
              <w:left w:w="70" w:type="dxa"/>
              <w:bottom w:w="55" w:type="dxa"/>
              <w:right w:w="70" w:type="dxa"/>
            </w:tcMar>
            <w:vAlign w:val="center"/>
          </w:tcPr>
          <w:p w14:paraId="7A99B6B0">
            <w:pPr>
              <w:spacing w:after="0" w:line="240" w:lineRule="auto"/>
            </w:pPr>
            <w:r>
              <w:rPr>
                <w:sz w:val="18"/>
              </w:rPr>
              <w:t>Excuse me, I am looking for a backpack.</w:t>
            </w:r>
          </w:p>
        </w:tc>
        <w:tc>
          <w:tcPr>
            <w:tcW w:w="4592" w:type="dxa"/>
            <w:tcMar>
              <w:top w:w="55" w:type="dxa"/>
              <w:left w:w="70" w:type="dxa"/>
              <w:bottom w:w="55" w:type="dxa"/>
              <w:right w:w="70" w:type="dxa"/>
            </w:tcMar>
            <w:vAlign w:val="center"/>
          </w:tcPr>
          <w:p w14:paraId="76027F43">
            <w:pPr>
              <w:spacing w:after="0" w:line="240" w:lineRule="auto"/>
            </w:pPr>
            <w:r>
              <w:rPr>
                <w:sz w:val="18"/>
              </w:rPr>
              <w:t>Xin lỗi, mình đang tìm một chiếc ba lô.</w:t>
            </w:r>
          </w:p>
        </w:tc>
      </w:tr>
      <w:tr w14:paraId="215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BEC1F5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C7A38FF">
            <w:pPr>
              <w:spacing w:after="0" w:line="240" w:lineRule="auto"/>
            </w:pPr>
            <w:r>
              <w:rPr>
                <w:sz w:val="18"/>
              </w:rPr>
              <w:t>What size and color would you like?</w:t>
            </w:r>
          </w:p>
        </w:tc>
        <w:tc>
          <w:tcPr>
            <w:tcW w:w="4592" w:type="dxa"/>
            <w:shd w:val="clear" w:color="auto" w:fill="F7FAFC"/>
            <w:tcMar>
              <w:top w:w="55" w:type="dxa"/>
              <w:left w:w="70" w:type="dxa"/>
              <w:bottom w:w="55" w:type="dxa"/>
              <w:right w:w="70" w:type="dxa"/>
            </w:tcMar>
            <w:vAlign w:val="center"/>
          </w:tcPr>
          <w:p w14:paraId="07E96EEC">
            <w:pPr>
              <w:spacing w:after="0" w:line="240" w:lineRule="auto"/>
            </w:pPr>
            <w:r>
              <w:rPr>
                <w:sz w:val="18"/>
              </w:rPr>
              <w:t>Bạn muốn kích cỡ và màu nào?</w:t>
            </w:r>
          </w:p>
        </w:tc>
      </w:tr>
      <w:tr w14:paraId="6871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E73943">
            <w:pPr>
              <w:spacing w:after="0" w:line="240" w:lineRule="auto"/>
              <w:jc w:val="center"/>
            </w:pPr>
            <w:r>
              <w:rPr>
                <w:sz w:val="18"/>
              </w:rPr>
              <w:t>3</w:t>
            </w:r>
          </w:p>
        </w:tc>
        <w:tc>
          <w:tcPr>
            <w:tcW w:w="4592" w:type="dxa"/>
            <w:tcMar>
              <w:top w:w="55" w:type="dxa"/>
              <w:left w:w="70" w:type="dxa"/>
              <w:bottom w:w="55" w:type="dxa"/>
              <w:right w:w="70" w:type="dxa"/>
            </w:tcMar>
            <w:vAlign w:val="center"/>
          </w:tcPr>
          <w:p w14:paraId="478C876C">
            <w:pPr>
              <w:spacing w:after="0" w:line="240" w:lineRule="auto"/>
            </w:pPr>
            <w:r>
              <w:rPr>
                <w:sz w:val="18"/>
              </w:rPr>
              <w:t>I need a medium backpack in black or navy.</w:t>
            </w:r>
          </w:p>
        </w:tc>
        <w:tc>
          <w:tcPr>
            <w:tcW w:w="4592" w:type="dxa"/>
            <w:tcMar>
              <w:top w:w="55" w:type="dxa"/>
              <w:left w:w="70" w:type="dxa"/>
              <w:bottom w:w="55" w:type="dxa"/>
              <w:right w:w="70" w:type="dxa"/>
            </w:tcMar>
            <w:vAlign w:val="center"/>
          </w:tcPr>
          <w:p w14:paraId="75340A08">
            <w:pPr>
              <w:spacing w:after="0" w:line="240" w:lineRule="auto"/>
            </w:pPr>
            <w:r>
              <w:rPr>
                <w:sz w:val="18"/>
              </w:rPr>
              <w:t>Mình cần ba lô cỡ vừa màu đen hoặc xanh navy.</w:t>
            </w:r>
          </w:p>
        </w:tc>
      </w:tr>
      <w:tr w14:paraId="2FB9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EDBE971">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5977CCE">
            <w:pPr>
              <w:spacing w:after="0" w:line="240" w:lineRule="auto"/>
            </w:pPr>
            <w:r>
              <w:rPr>
                <w:sz w:val="18"/>
              </w:rPr>
              <w:t>These models are popular with students.</w:t>
            </w:r>
          </w:p>
        </w:tc>
        <w:tc>
          <w:tcPr>
            <w:tcW w:w="4592" w:type="dxa"/>
            <w:shd w:val="clear" w:color="auto" w:fill="F7FAFC"/>
            <w:tcMar>
              <w:top w:w="55" w:type="dxa"/>
              <w:left w:w="70" w:type="dxa"/>
              <w:bottom w:w="55" w:type="dxa"/>
              <w:right w:w="70" w:type="dxa"/>
            </w:tcMar>
            <w:vAlign w:val="center"/>
          </w:tcPr>
          <w:p w14:paraId="1F9B9BEB">
            <w:pPr>
              <w:spacing w:after="0" w:line="240" w:lineRule="auto"/>
            </w:pPr>
            <w:r>
              <w:rPr>
                <w:sz w:val="18"/>
              </w:rPr>
              <w:t>Những mẫu này được học sinh ưa chuộng.</w:t>
            </w:r>
          </w:p>
        </w:tc>
      </w:tr>
      <w:tr w14:paraId="4647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FC7AD2F">
            <w:pPr>
              <w:spacing w:after="0" w:line="240" w:lineRule="auto"/>
              <w:jc w:val="center"/>
            </w:pPr>
            <w:r>
              <w:rPr>
                <w:sz w:val="18"/>
              </w:rPr>
              <w:t>5</w:t>
            </w:r>
          </w:p>
        </w:tc>
        <w:tc>
          <w:tcPr>
            <w:tcW w:w="4592" w:type="dxa"/>
            <w:tcMar>
              <w:top w:w="55" w:type="dxa"/>
              <w:left w:w="70" w:type="dxa"/>
              <w:bottom w:w="55" w:type="dxa"/>
              <w:right w:w="70" w:type="dxa"/>
            </w:tcMar>
            <w:vAlign w:val="center"/>
          </w:tcPr>
          <w:p w14:paraId="5A4BCCAC">
            <w:pPr>
              <w:spacing w:after="0" w:line="240" w:lineRule="auto"/>
            </w:pPr>
            <w:r>
              <w:rPr>
                <w:sz w:val="18"/>
              </w:rPr>
              <w:t>Does this backpack have a laptop pocket?</w:t>
            </w:r>
          </w:p>
        </w:tc>
        <w:tc>
          <w:tcPr>
            <w:tcW w:w="4592" w:type="dxa"/>
            <w:tcMar>
              <w:top w:w="55" w:type="dxa"/>
              <w:left w:w="70" w:type="dxa"/>
              <w:bottom w:w="55" w:type="dxa"/>
              <w:right w:w="70" w:type="dxa"/>
            </w:tcMar>
            <w:vAlign w:val="center"/>
          </w:tcPr>
          <w:p w14:paraId="28F7D234">
            <w:pPr>
              <w:spacing w:after="0" w:line="240" w:lineRule="auto"/>
            </w:pPr>
            <w:r>
              <w:rPr>
                <w:sz w:val="18"/>
              </w:rPr>
              <w:t>Ba lô này có ngăn đựng máy tính không?</w:t>
            </w:r>
          </w:p>
        </w:tc>
      </w:tr>
      <w:tr w14:paraId="6110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F9E791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D993C6F">
            <w:pPr>
              <w:spacing w:after="0" w:line="240" w:lineRule="auto"/>
            </w:pPr>
            <w:r>
              <w:rPr>
                <w:sz w:val="18"/>
              </w:rPr>
              <w:t>Yes, it has a padded pocket inside.</w:t>
            </w:r>
          </w:p>
        </w:tc>
        <w:tc>
          <w:tcPr>
            <w:tcW w:w="4592" w:type="dxa"/>
            <w:shd w:val="clear" w:color="auto" w:fill="F7FAFC"/>
            <w:tcMar>
              <w:top w:w="55" w:type="dxa"/>
              <w:left w:w="70" w:type="dxa"/>
              <w:bottom w:w="55" w:type="dxa"/>
              <w:right w:w="70" w:type="dxa"/>
            </w:tcMar>
            <w:vAlign w:val="center"/>
          </w:tcPr>
          <w:p w14:paraId="4AB01B35">
            <w:pPr>
              <w:spacing w:after="0" w:line="240" w:lineRule="auto"/>
            </w:pPr>
            <w:r>
              <w:rPr>
                <w:sz w:val="18"/>
              </w:rPr>
              <w:t>Có, bên trong có ngăn lót đệm.</w:t>
            </w:r>
          </w:p>
        </w:tc>
      </w:tr>
    </w:tbl>
    <w:tbl>
      <w:tblPr>
        <w:tblStyle w:val="12"/>
        <w:tblW w:w="0" w:type="auto"/>
        <w:jc w:val="center"/>
        <w:tblLayout w:type="autofit"/>
        <w:tblCellMar>
          <w:top w:w="0" w:type="dxa"/>
          <w:left w:w="108" w:type="dxa"/>
          <w:bottom w:w="0" w:type="dxa"/>
          <w:right w:w="108" w:type="dxa"/>
        </w:tblCellMar>
      </w:tblPr>
      <w:tblGrid>
        <w:gridCol w:w="10206"/>
      </w:tblGrid>
      <w:tr w14:paraId="3BC17AC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3D20974">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088F5998">
      <w:pPr>
        <w:spacing w:after="40"/>
      </w:pPr>
    </w:p>
    <w:p w14:paraId="7E6CCC05">
      <w:pPr>
        <w:pStyle w:val="4"/>
      </w:pPr>
      <w:r>
        <w:t>Bài 2. Hỏi thông tin (Asking for Information)</w:t>
      </w:r>
    </w:p>
    <w:tbl>
      <w:tblPr>
        <w:tblStyle w:val="12"/>
        <w:tblW w:w="0" w:type="auto"/>
        <w:jc w:val="center"/>
        <w:tblLayout w:type="autofit"/>
        <w:tblCellMar>
          <w:top w:w="0" w:type="dxa"/>
          <w:left w:w="108" w:type="dxa"/>
          <w:bottom w:w="0" w:type="dxa"/>
          <w:right w:w="108" w:type="dxa"/>
        </w:tblCellMar>
      </w:tblPr>
      <w:tblGrid>
        <w:gridCol w:w="10206"/>
      </w:tblGrid>
      <w:tr w14:paraId="42EDC51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EDBD7AD">
            <w:pPr>
              <w:keepNext/>
              <w:spacing w:after="0"/>
            </w:pPr>
            <w:r>
              <w:rPr>
                <w:b/>
                <w:color w:val="1F4E79"/>
                <w:sz w:val="19"/>
              </w:rPr>
              <w:t xml:space="preserve">Lời mở đầu tự động: </w:t>
            </w:r>
            <w:r>
              <w:rPr>
                <w:sz w:val="19"/>
              </w:rPr>
              <w:t>Today, we will practice “Asking for Information”.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456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6ADE00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777ADD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5547694">
            <w:pPr>
              <w:keepNext/>
              <w:jc w:val="center"/>
            </w:pPr>
            <w:r>
              <w:rPr>
                <w:b/>
                <w:sz w:val="18"/>
              </w:rPr>
              <w:t>Nghĩa tiếng Việt</w:t>
            </w:r>
          </w:p>
        </w:tc>
      </w:tr>
      <w:tr w14:paraId="27A3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25B4EAF">
            <w:pPr>
              <w:spacing w:after="0" w:line="240" w:lineRule="auto"/>
              <w:jc w:val="center"/>
            </w:pPr>
            <w:r>
              <w:rPr>
                <w:sz w:val="18"/>
              </w:rPr>
              <w:t>1</w:t>
            </w:r>
          </w:p>
        </w:tc>
        <w:tc>
          <w:tcPr>
            <w:tcW w:w="4592" w:type="dxa"/>
            <w:tcMar>
              <w:top w:w="55" w:type="dxa"/>
              <w:left w:w="70" w:type="dxa"/>
              <w:bottom w:w="55" w:type="dxa"/>
              <w:right w:w="70" w:type="dxa"/>
            </w:tcMar>
            <w:vAlign w:val="center"/>
          </w:tcPr>
          <w:p w14:paraId="53E6576E">
            <w:pPr>
              <w:spacing w:after="0" w:line="240" w:lineRule="auto"/>
            </w:pPr>
            <w:r>
              <w:rPr>
                <w:sz w:val="18"/>
              </w:rPr>
              <w:t>How much does this backpack cost?</w:t>
            </w:r>
          </w:p>
        </w:tc>
        <w:tc>
          <w:tcPr>
            <w:tcW w:w="4592" w:type="dxa"/>
            <w:tcMar>
              <w:top w:w="55" w:type="dxa"/>
              <w:left w:w="70" w:type="dxa"/>
              <w:bottom w:w="55" w:type="dxa"/>
              <w:right w:w="70" w:type="dxa"/>
            </w:tcMar>
            <w:vAlign w:val="center"/>
          </w:tcPr>
          <w:p w14:paraId="46B4F838">
            <w:pPr>
              <w:spacing w:after="0" w:line="240" w:lineRule="auto"/>
            </w:pPr>
            <w:r>
              <w:rPr>
                <w:sz w:val="18"/>
              </w:rPr>
              <w:t>Chiếc ba lô này giá bao nhiêu?</w:t>
            </w:r>
          </w:p>
        </w:tc>
      </w:tr>
      <w:tr w14:paraId="6B97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DAEA0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F501BAD">
            <w:pPr>
              <w:spacing w:after="0" w:line="240" w:lineRule="auto"/>
            </w:pPr>
            <w:r>
              <w:rPr>
                <w:sz w:val="18"/>
              </w:rPr>
              <w:t>It is five hundred thousand dong.</w:t>
            </w:r>
          </w:p>
        </w:tc>
        <w:tc>
          <w:tcPr>
            <w:tcW w:w="4592" w:type="dxa"/>
            <w:shd w:val="clear" w:color="auto" w:fill="F7FAFC"/>
            <w:tcMar>
              <w:top w:w="55" w:type="dxa"/>
              <w:left w:w="70" w:type="dxa"/>
              <w:bottom w:w="55" w:type="dxa"/>
              <w:right w:w="70" w:type="dxa"/>
            </w:tcMar>
            <w:vAlign w:val="center"/>
          </w:tcPr>
          <w:p w14:paraId="6F42AA97">
            <w:pPr>
              <w:spacing w:after="0" w:line="240" w:lineRule="auto"/>
            </w:pPr>
            <w:r>
              <w:rPr>
                <w:sz w:val="18"/>
              </w:rPr>
              <w:t>Nó có giá năm trăm nghìn đồng.</w:t>
            </w:r>
          </w:p>
        </w:tc>
      </w:tr>
      <w:tr w14:paraId="17D5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6B22B60">
            <w:pPr>
              <w:spacing w:after="0" w:line="240" w:lineRule="auto"/>
              <w:jc w:val="center"/>
            </w:pPr>
            <w:r>
              <w:rPr>
                <w:sz w:val="18"/>
              </w:rPr>
              <w:t>3</w:t>
            </w:r>
          </w:p>
        </w:tc>
        <w:tc>
          <w:tcPr>
            <w:tcW w:w="4592" w:type="dxa"/>
            <w:tcMar>
              <w:top w:w="55" w:type="dxa"/>
              <w:left w:w="70" w:type="dxa"/>
              <w:bottom w:w="55" w:type="dxa"/>
              <w:right w:w="70" w:type="dxa"/>
            </w:tcMar>
            <w:vAlign w:val="center"/>
          </w:tcPr>
          <w:p w14:paraId="1C36C457">
            <w:pPr>
              <w:spacing w:after="0" w:line="240" w:lineRule="auto"/>
            </w:pPr>
            <w:r>
              <w:rPr>
                <w:sz w:val="18"/>
              </w:rPr>
              <w:t>Is there a student discount?</w:t>
            </w:r>
          </w:p>
        </w:tc>
        <w:tc>
          <w:tcPr>
            <w:tcW w:w="4592" w:type="dxa"/>
            <w:tcMar>
              <w:top w:w="55" w:type="dxa"/>
              <w:left w:w="70" w:type="dxa"/>
              <w:bottom w:w="55" w:type="dxa"/>
              <w:right w:w="70" w:type="dxa"/>
            </w:tcMar>
            <w:vAlign w:val="center"/>
          </w:tcPr>
          <w:p w14:paraId="7C16F580">
            <w:pPr>
              <w:spacing w:after="0" w:line="240" w:lineRule="auto"/>
            </w:pPr>
            <w:r>
              <w:rPr>
                <w:sz w:val="18"/>
              </w:rPr>
              <w:t>Có giảm giá cho học sinh không?</w:t>
            </w:r>
          </w:p>
        </w:tc>
      </w:tr>
      <w:tr w14:paraId="7BC8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5B9BEF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1E0B4D9">
            <w:pPr>
              <w:spacing w:after="0" w:line="240" w:lineRule="auto"/>
            </w:pPr>
            <w:r>
              <w:rPr>
                <w:sz w:val="18"/>
              </w:rPr>
              <w:t>Yes, you can get ten percent off.</w:t>
            </w:r>
          </w:p>
        </w:tc>
        <w:tc>
          <w:tcPr>
            <w:tcW w:w="4592" w:type="dxa"/>
            <w:shd w:val="clear" w:color="auto" w:fill="F7FAFC"/>
            <w:tcMar>
              <w:top w:w="55" w:type="dxa"/>
              <w:left w:w="70" w:type="dxa"/>
              <w:bottom w:w="55" w:type="dxa"/>
              <w:right w:w="70" w:type="dxa"/>
            </w:tcMar>
            <w:vAlign w:val="center"/>
          </w:tcPr>
          <w:p w14:paraId="4486A081">
            <w:pPr>
              <w:spacing w:after="0" w:line="240" w:lineRule="auto"/>
            </w:pPr>
            <w:r>
              <w:rPr>
                <w:sz w:val="18"/>
              </w:rPr>
              <w:t>Có, bạn được giảm mười phần trăm.</w:t>
            </w:r>
          </w:p>
        </w:tc>
      </w:tr>
      <w:tr w14:paraId="3A1B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E43C3C7">
            <w:pPr>
              <w:spacing w:after="0" w:line="240" w:lineRule="auto"/>
              <w:jc w:val="center"/>
            </w:pPr>
            <w:r>
              <w:rPr>
                <w:sz w:val="18"/>
              </w:rPr>
              <w:t>5</w:t>
            </w:r>
          </w:p>
        </w:tc>
        <w:tc>
          <w:tcPr>
            <w:tcW w:w="4592" w:type="dxa"/>
            <w:tcMar>
              <w:top w:w="55" w:type="dxa"/>
              <w:left w:w="70" w:type="dxa"/>
              <w:bottom w:w="55" w:type="dxa"/>
              <w:right w:w="70" w:type="dxa"/>
            </w:tcMar>
            <w:vAlign w:val="center"/>
          </w:tcPr>
          <w:p w14:paraId="18BA8C93">
            <w:pPr>
              <w:spacing w:after="0" w:line="240" w:lineRule="auto"/>
            </w:pPr>
            <w:r>
              <w:rPr>
                <w:sz w:val="18"/>
              </w:rPr>
              <w:t>Can I pay with a bank card?</w:t>
            </w:r>
          </w:p>
        </w:tc>
        <w:tc>
          <w:tcPr>
            <w:tcW w:w="4592" w:type="dxa"/>
            <w:tcMar>
              <w:top w:w="55" w:type="dxa"/>
              <w:left w:w="70" w:type="dxa"/>
              <w:bottom w:w="55" w:type="dxa"/>
              <w:right w:w="70" w:type="dxa"/>
            </w:tcMar>
            <w:vAlign w:val="center"/>
          </w:tcPr>
          <w:p w14:paraId="47AFB0BA">
            <w:pPr>
              <w:spacing w:after="0" w:line="240" w:lineRule="auto"/>
            </w:pPr>
            <w:r>
              <w:rPr>
                <w:sz w:val="18"/>
              </w:rPr>
              <w:t>Mình có thể thanh toán bằng thẻ ngân hàng không?</w:t>
            </w:r>
          </w:p>
        </w:tc>
      </w:tr>
      <w:tr w14:paraId="6D76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4D9D4D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3C60BF3">
            <w:pPr>
              <w:spacing w:after="0" w:line="240" w:lineRule="auto"/>
            </w:pPr>
            <w:r>
              <w:rPr>
                <w:sz w:val="18"/>
              </w:rPr>
              <w:t>Yes, cards and mobile payments are accepted.</w:t>
            </w:r>
          </w:p>
        </w:tc>
        <w:tc>
          <w:tcPr>
            <w:tcW w:w="4592" w:type="dxa"/>
            <w:shd w:val="clear" w:color="auto" w:fill="F7FAFC"/>
            <w:tcMar>
              <w:top w:w="55" w:type="dxa"/>
              <w:left w:w="70" w:type="dxa"/>
              <w:bottom w:w="55" w:type="dxa"/>
              <w:right w:w="70" w:type="dxa"/>
            </w:tcMar>
            <w:vAlign w:val="center"/>
          </w:tcPr>
          <w:p w14:paraId="1FC541B2">
            <w:pPr>
              <w:spacing w:after="0" w:line="240" w:lineRule="auto"/>
            </w:pPr>
            <w:r>
              <w:rPr>
                <w:sz w:val="18"/>
              </w:rPr>
              <w:t>Có, cửa hàng nhận thẻ và thanh toán di động.</w:t>
            </w:r>
          </w:p>
        </w:tc>
      </w:tr>
    </w:tbl>
    <w:tbl>
      <w:tblPr>
        <w:tblStyle w:val="12"/>
        <w:tblW w:w="0" w:type="auto"/>
        <w:jc w:val="center"/>
        <w:tblLayout w:type="autofit"/>
        <w:tblCellMar>
          <w:top w:w="0" w:type="dxa"/>
          <w:left w:w="108" w:type="dxa"/>
          <w:bottom w:w="0" w:type="dxa"/>
          <w:right w:w="108" w:type="dxa"/>
        </w:tblCellMar>
      </w:tblPr>
      <w:tblGrid>
        <w:gridCol w:w="10206"/>
      </w:tblGrid>
      <w:tr w14:paraId="0C87077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46B8981">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3336EFEC">
      <w:pPr>
        <w:spacing w:after="40"/>
      </w:pPr>
    </w:p>
    <w:p w14:paraId="5D9EFC56">
      <w:pPr>
        <w:pStyle w:val="4"/>
      </w:pPr>
      <w:r>
        <w:t>Bài 3. Đổi sản phẩm hoặc báo vấn đề (Exchanging an Item or Reporting a Problem)</w:t>
      </w:r>
    </w:p>
    <w:tbl>
      <w:tblPr>
        <w:tblStyle w:val="12"/>
        <w:tblW w:w="0" w:type="auto"/>
        <w:jc w:val="center"/>
        <w:tblLayout w:type="autofit"/>
        <w:tblCellMar>
          <w:top w:w="0" w:type="dxa"/>
          <w:left w:w="108" w:type="dxa"/>
          <w:bottom w:w="0" w:type="dxa"/>
          <w:right w:w="108" w:type="dxa"/>
        </w:tblCellMar>
      </w:tblPr>
      <w:tblGrid>
        <w:gridCol w:w="10206"/>
      </w:tblGrid>
      <w:tr w14:paraId="2CECCA1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74353A6">
            <w:pPr>
              <w:keepNext/>
              <w:spacing w:after="0"/>
            </w:pPr>
            <w:r>
              <w:rPr>
                <w:b/>
                <w:color w:val="1F4E79"/>
                <w:sz w:val="19"/>
              </w:rPr>
              <w:t xml:space="preserve">Lời mở đầu tự động: </w:t>
            </w:r>
            <w:r>
              <w:rPr>
                <w:sz w:val="19"/>
              </w:rPr>
              <w:t>Today, we will practice “Exchanging an Item or Reporting a Problem”.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1EA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310C1F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4ED3D9B">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C610AE0">
            <w:pPr>
              <w:keepNext/>
              <w:jc w:val="center"/>
            </w:pPr>
            <w:r>
              <w:rPr>
                <w:b/>
                <w:sz w:val="18"/>
              </w:rPr>
              <w:t>Nghĩa tiếng Việt</w:t>
            </w:r>
          </w:p>
        </w:tc>
      </w:tr>
      <w:tr w14:paraId="7E14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B1D1113">
            <w:pPr>
              <w:spacing w:after="0" w:line="240" w:lineRule="auto"/>
              <w:jc w:val="center"/>
            </w:pPr>
            <w:r>
              <w:rPr>
                <w:sz w:val="18"/>
              </w:rPr>
              <w:t>1</w:t>
            </w:r>
          </w:p>
        </w:tc>
        <w:tc>
          <w:tcPr>
            <w:tcW w:w="4592" w:type="dxa"/>
            <w:tcMar>
              <w:top w:w="55" w:type="dxa"/>
              <w:left w:w="70" w:type="dxa"/>
              <w:bottom w:w="55" w:type="dxa"/>
              <w:right w:w="70" w:type="dxa"/>
            </w:tcMar>
            <w:vAlign w:val="center"/>
          </w:tcPr>
          <w:p w14:paraId="6524E549">
            <w:pPr>
              <w:spacing w:after="0" w:line="240" w:lineRule="auto"/>
            </w:pPr>
            <w:r>
              <w:rPr>
                <w:sz w:val="18"/>
              </w:rPr>
              <w:t>I bought this backpack yesterday, but the zipper is broken.</w:t>
            </w:r>
          </w:p>
        </w:tc>
        <w:tc>
          <w:tcPr>
            <w:tcW w:w="4592" w:type="dxa"/>
            <w:tcMar>
              <w:top w:w="55" w:type="dxa"/>
              <w:left w:w="70" w:type="dxa"/>
              <w:bottom w:w="55" w:type="dxa"/>
              <w:right w:w="70" w:type="dxa"/>
            </w:tcMar>
            <w:vAlign w:val="center"/>
          </w:tcPr>
          <w:p w14:paraId="537D0420">
            <w:pPr>
              <w:spacing w:after="0" w:line="240" w:lineRule="auto"/>
            </w:pPr>
            <w:r>
              <w:rPr>
                <w:sz w:val="18"/>
              </w:rPr>
              <w:t>Mình mua ba lô này hôm qua, nhưng khóa kéo bị hỏng.</w:t>
            </w:r>
          </w:p>
        </w:tc>
      </w:tr>
      <w:tr w14:paraId="1879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5B395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AB2AC46">
            <w:pPr>
              <w:spacing w:after="0" w:line="240" w:lineRule="auto"/>
            </w:pPr>
            <w:r>
              <w:rPr>
                <w:sz w:val="18"/>
              </w:rPr>
              <w:t>Do you have the receipt?</w:t>
            </w:r>
          </w:p>
        </w:tc>
        <w:tc>
          <w:tcPr>
            <w:tcW w:w="4592" w:type="dxa"/>
            <w:shd w:val="clear" w:color="auto" w:fill="F7FAFC"/>
            <w:tcMar>
              <w:top w:w="55" w:type="dxa"/>
              <w:left w:w="70" w:type="dxa"/>
              <w:bottom w:w="55" w:type="dxa"/>
              <w:right w:w="70" w:type="dxa"/>
            </w:tcMar>
            <w:vAlign w:val="center"/>
          </w:tcPr>
          <w:p w14:paraId="5387B6B8">
            <w:pPr>
              <w:spacing w:after="0" w:line="240" w:lineRule="auto"/>
            </w:pPr>
            <w:r>
              <w:rPr>
                <w:sz w:val="18"/>
              </w:rPr>
              <w:t>Bạn có hóa đơn không?</w:t>
            </w:r>
          </w:p>
        </w:tc>
      </w:tr>
      <w:tr w14:paraId="4EF5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D22C6B6">
            <w:pPr>
              <w:spacing w:after="0" w:line="240" w:lineRule="auto"/>
              <w:jc w:val="center"/>
            </w:pPr>
            <w:r>
              <w:rPr>
                <w:sz w:val="18"/>
              </w:rPr>
              <w:t>3</w:t>
            </w:r>
          </w:p>
        </w:tc>
        <w:tc>
          <w:tcPr>
            <w:tcW w:w="4592" w:type="dxa"/>
            <w:tcMar>
              <w:top w:w="55" w:type="dxa"/>
              <w:left w:w="70" w:type="dxa"/>
              <w:bottom w:w="55" w:type="dxa"/>
              <w:right w:w="70" w:type="dxa"/>
            </w:tcMar>
            <w:vAlign w:val="center"/>
          </w:tcPr>
          <w:p w14:paraId="0A2DE6B3">
            <w:pPr>
              <w:spacing w:after="0" w:line="240" w:lineRule="auto"/>
            </w:pPr>
            <w:r>
              <w:rPr>
                <w:sz w:val="18"/>
              </w:rPr>
              <w:t>Yes, here is the receipt.</w:t>
            </w:r>
          </w:p>
        </w:tc>
        <w:tc>
          <w:tcPr>
            <w:tcW w:w="4592" w:type="dxa"/>
            <w:tcMar>
              <w:top w:w="55" w:type="dxa"/>
              <w:left w:w="70" w:type="dxa"/>
              <w:bottom w:w="55" w:type="dxa"/>
              <w:right w:w="70" w:type="dxa"/>
            </w:tcMar>
            <w:vAlign w:val="center"/>
          </w:tcPr>
          <w:p w14:paraId="1DF80572">
            <w:pPr>
              <w:spacing w:after="0" w:line="240" w:lineRule="auto"/>
              <w:rPr>
                <w:lang w:val="fr-FR"/>
              </w:rPr>
            </w:pPr>
            <w:r>
              <w:rPr>
                <w:sz w:val="18"/>
                <w:lang w:val="fr-FR"/>
              </w:rPr>
              <w:t>Có, đây là hóa đơn.</w:t>
            </w:r>
          </w:p>
        </w:tc>
      </w:tr>
      <w:tr w14:paraId="2379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0B5BF2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772715E">
            <w:pPr>
              <w:spacing w:after="0" w:line="240" w:lineRule="auto"/>
            </w:pPr>
            <w:r>
              <w:rPr>
                <w:sz w:val="18"/>
              </w:rPr>
              <w:t>Would you like a replacement or a refund?</w:t>
            </w:r>
          </w:p>
        </w:tc>
        <w:tc>
          <w:tcPr>
            <w:tcW w:w="4592" w:type="dxa"/>
            <w:shd w:val="clear" w:color="auto" w:fill="F7FAFC"/>
            <w:tcMar>
              <w:top w:w="55" w:type="dxa"/>
              <w:left w:w="70" w:type="dxa"/>
              <w:bottom w:w="55" w:type="dxa"/>
              <w:right w:w="70" w:type="dxa"/>
            </w:tcMar>
            <w:vAlign w:val="center"/>
          </w:tcPr>
          <w:p w14:paraId="1C73D9D9">
            <w:pPr>
              <w:spacing w:after="0" w:line="240" w:lineRule="auto"/>
            </w:pPr>
            <w:r>
              <w:rPr>
                <w:sz w:val="18"/>
              </w:rPr>
              <w:t>Bạn muốn đổi sản phẩm hay hoàn tiền?</w:t>
            </w:r>
          </w:p>
        </w:tc>
      </w:tr>
      <w:tr w14:paraId="7027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6FF9CB">
            <w:pPr>
              <w:spacing w:after="0" w:line="240" w:lineRule="auto"/>
              <w:jc w:val="center"/>
            </w:pPr>
            <w:r>
              <w:rPr>
                <w:sz w:val="18"/>
              </w:rPr>
              <w:t>5</w:t>
            </w:r>
          </w:p>
        </w:tc>
        <w:tc>
          <w:tcPr>
            <w:tcW w:w="4592" w:type="dxa"/>
            <w:tcMar>
              <w:top w:w="55" w:type="dxa"/>
              <w:left w:w="70" w:type="dxa"/>
              <w:bottom w:w="55" w:type="dxa"/>
              <w:right w:w="70" w:type="dxa"/>
            </w:tcMar>
            <w:vAlign w:val="center"/>
          </w:tcPr>
          <w:p w14:paraId="57CEE571">
            <w:pPr>
              <w:spacing w:after="0" w:line="240" w:lineRule="auto"/>
            </w:pPr>
            <w:r>
              <w:rPr>
                <w:sz w:val="18"/>
              </w:rPr>
              <w:t>I would like to exchange it for the same model.</w:t>
            </w:r>
          </w:p>
        </w:tc>
        <w:tc>
          <w:tcPr>
            <w:tcW w:w="4592" w:type="dxa"/>
            <w:tcMar>
              <w:top w:w="55" w:type="dxa"/>
              <w:left w:w="70" w:type="dxa"/>
              <w:bottom w:w="55" w:type="dxa"/>
              <w:right w:w="70" w:type="dxa"/>
            </w:tcMar>
            <w:vAlign w:val="center"/>
          </w:tcPr>
          <w:p w14:paraId="37451444">
            <w:pPr>
              <w:spacing w:after="0" w:line="240" w:lineRule="auto"/>
            </w:pPr>
            <w:r>
              <w:rPr>
                <w:sz w:val="18"/>
              </w:rPr>
              <w:t>Mình muốn đổi sang cùng mẫu này.</w:t>
            </w:r>
          </w:p>
        </w:tc>
      </w:tr>
      <w:tr w14:paraId="6795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D67AE6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D9A8480">
            <w:pPr>
              <w:spacing w:after="0" w:line="240" w:lineRule="auto"/>
            </w:pPr>
            <w:r>
              <w:rPr>
                <w:sz w:val="18"/>
              </w:rPr>
              <w:t>We will check the item and help you right away.</w:t>
            </w:r>
          </w:p>
        </w:tc>
        <w:tc>
          <w:tcPr>
            <w:tcW w:w="4592" w:type="dxa"/>
            <w:shd w:val="clear" w:color="auto" w:fill="F7FAFC"/>
            <w:tcMar>
              <w:top w:w="55" w:type="dxa"/>
              <w:left w:w="70" w:type="dxa"/>
              <w:bottom w:w="55" w:type="dxa"/>
              <w:right w:w="70" w:type="dxa"/>
            </w:tcMar>
            <w:vAlign w:val="center"/>
          </w:tcPr>
          <w:p w14:paraId="2BDA0F99">
            <w:pPr>
              <w:spacing w:after="0" w:line="240" w:lineRule="auto"/>
            </w:pPr>
            <w:r>
              <w:rPr>
                <w:sz w:val="18"/>
              </w:rPr>
              <w:t>Chúng tôi sẽ kiểm tra và hỗ trợ bạn ngay.</w:t>
            </w:r>
          </w:p>
        </w:tc>
      </w:tr>
    </w:tbl>
    <w:tbl>
      <w:tblPr>
        <w:tblStyle w:val="12"/>
        <w:tblW w:w="0" w:type="auto"/>
        <w:jc w:val="center"/>
        <w:tblLayout w:type="autofit"/>
        <w:tblCellMar>
          <w:top w:w="0" w:type="dxa"/>
          <w:left w:w="108" w:type="dxa"/>
          <w:bottom w:w="0" w:type="dxa"/>
          <w:right w:w="108" w:type="dxa"/>
        </w:tblCellMar>
      </w:tblPr>
      <w:tblGrid>
        <w:gridCol w:w="10206"/>
      </w:tblGrid>
      <w:tr w14:paraId="5DE4A56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FE13615">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27AA888F">
      <w:pPr>
        <w:spacing w:after="40"/>
      </w:pPr>
    </w:p>
    <w:p w14:paraId="5445A081">
      <w:pPr>
        <w:pStyle w:val="3"/>
      </w:pPr>
      <w:r>
        <w:t>Chủ đề 7. Nhà hàng và gọi món (At a Restaurant)</w:t>
      </w:r>
    </w:p>
    <w:p w14:paraId="0E2B4471">
      <w:r>
        <w:rPr>
          <w:color w:val="555555"/>
          <w:sz w:val="19"/>
        </w:rPr>
        <w:t>Cách chia: 3 bài nhỏ. Tổng số câu: 18.</w:t>
      </w:r>
    </w:p>
    <w:p w14:paraId="2CED52C8">
      <w:pPr>
        <w:pStyle w:val="4"/>
      </w:pPr>
      <w:r>
        <w:t>Bài 1. Đặt bàn và chọn món (Getting a Table and Choosing Food)</w:t>
      </w:r>
    </w:p>
    <w:tbl>
      <w:tblPr>
        <w:tblStyle w:val="12"/>
        <w:tblW w:w="0" w:type="auto"/>
        <w:jc w:val="center"/>
        <w:tblLayout w:type="autofit"/>
        <w:tblCellMar>
          <w:top w:w="0" w:type="dxa"/>
          <w:left w:w="108" w:type="dxa"/>
          <w:bottom w:w="0" w:type="dxa"/>
          <w:right w:w="108" w:type="dxa"/>
        </w:tblCellMar>
      </w:tblPr>
      <w:tblGrid>
        <w:gridCol w:w="10206"/>
      </w:tblGrid>
      <w:tr w14:paraId="7D077955">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78D912F">
            <w:pPr>
              <w:keepNext/>
              <w:spacing w:after="0"/>
            </w:pPr>
            <w:r>
              <w:rPr>
                <w:b/>
                <w:color w:val="1F4E79"/>
                <w:sz w:val="19"/>
              </w:rPr>
              <w:t xml:space="preserve">Lời mở đầu tự động: </w:t>
            </w:r>
            <w:r>
              <w:rPr>
                <w:sz w:val="19"/>
              </w:rPr>
              <w:t>Today, we will practice “Getting a Table and Choosing Food”.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FF0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2C6BA1A">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CDE339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36EE268">
            <w:pPr>
              <w:keepNext/>
              <w:jc w:val="center"/>
            </w:pPr>
            <w:r>
              <w:rPr>
                <w:b/>
                <w:sz w:val="18"/>
              </w:rPr>
              <w:t>Nghĩa tiếng Việt</w:t>
            </w:r>
          </w:p>
        </w:tc>
      </w:tr>
      <w:tr w14:paraId="4268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724C9BC">
            <w:pPr>
              <w:spacing w:after="0" w:line="240" w:lineRule="auto"/>
              <w:jc w:val="center"/>
            </w:pPr>
            <w:r>
              <w:rPr>
                <w:sz w:val="18"/>
              </w:rPr>
              <w:t>1</w:t>
            </w:r>
          </w:p>
        </w:tc>
        <w:tc>
          <w:tcPr>
            <w:tcW w:w="4592" w:type="dxa"/>
            <w:tcMar>
              <w:top w:w="55" w:type="dxa"/>
              <w:left w:w="70" w:type="dxa"/>
              <w:bottom w:w="55" w:type="dxa"/>
              <w:right w:w="70" w:type="dxa"/>
            </w:tcMar>
            <w:vAlign w:val="center"/>
          </w:tcPr>
          <w:p w14:paraId="295BE42D">
            <w:pPr>
              <w:spacing w:after="0" w:line="240" w:lineRule="auto"/>
            </w:pPr>
            <w:r>
              <w:rPr>
                <w:sz w:val="18"/>
              </w:rPr>
              <w:t>Good evening. Do you have a table for four?</w:t>
            </w:r>
          </w:p>
        </w:tc>
        <w:tc>
          <w:tcPr>
            <w:tcW w:w="4592" w:type="dxa"/>
            <w:tcMar>
              <w:top w:w="55" w:type="dxa"/>
              <w:left w:w="70" w:type="dxa"/>
              <w:bottom w:w="55" w:type="dxa"/>
              <w:right w:w="70" w:type="dxa"/>
            </w:tcMar>
            <w:vAlign w:val="center"/>
          </w:tcPr>
          <w:p w14:paraId="454D52A3">
            <w:pPr>
              <w:spacing w:after="0" w:line="240" w:lineRule="auto"/>
            </w:pPr>
            <w:r>
              <w:rPr>
                <w:sz w:val="18"/>
              </w:rPr>
              <w:t>Chào buổi tối. Nhà hàng còn bàn cho bốn người không?</w:t>
            </w:r>
          </w:p>
        </w:tc>
      </w:tr>
      <w:tr w14:paraId="29E5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C82E1D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41F0365">
            <w:pPr>
              <w:spacing w:after="0" w:line="240" w:lineRule="auto"/>
            </w:pPr>
            <w:r>
              <w:rPr>
                <w:sz w:val="18"/>
              </w:rPr>
              <w:t>Yes, please follow me.</w:t>
            </w:r>
          </w:p>
        </w:tc>
        <w:tc>
          <w:tcPr>
            <w:tcW w:w="4592" w:type="dxa"/>
            <w:shd w:val="clear" w:color="auto" w:fill="F7FAFC"/>
            <w:tcMar>
              <w:top w:w="55" w:type="dxa"/>
              <w:left w:w="70" w:type="dxa"/>
              <w:bottom w:w="55" w:type="dxa"/>
              <w:right w:w="70" w:type="dxa"/>
            </w:tcMar>
            <w:vAlign w:val="center"/>
          </w:tcPr>
          <w:p w14:paraId="24D2110F">
            <w:pPr>
              <w:spacing w:after="0" w:line="240" w:lineRule="auto"/>
            </w:pPr>
            <w:r>
              <w:rPr>
                <w:sz w:val="18"/>
              </w:rPr>
              <w:t>Có, xin mời đi theo tôi.</w:t>
            </w:r>
          </w:p>
        </w:tc>
      </w:tr>
      <w:tr w14:paraId="3371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A95A443">
            <w:pPr>
              <w:spacing w:after="0" w:line="240" w:lineRule="auto"/>
              <w:jc w:val="center"/>
            </w:pPr>
            <w:r>
              <w:rPr>
                <w:sz w:val="18"/>
              </w:rPr>
              <w:t>3</w:t>
            </w:r>
          </w:p>
        </w:tc>
        <w:tc>
          <w:tcPr>
            <w:tcW w:w="4592" w:type="dxa"/>
            <w:tcMar>
              <w:top w:w="55" w:type="dxa"/>
              <w:left w:w="70" w:type="dxa"/>
              <w:bottom w:w="55" w:type="dxa"/>
              <w:right w:w="70" w:type="dxa"/>
            </w:tcMar>
            <w:vAlign w:val="center"/>
          </w:tcPr>
          <w:p w14:paraId="39CB8691">
            <w:pPr>
              <w:spacing w:after="0" w:line="240" w:lineRule="auto"/>
            </w:pPr>
            <w:r>
              <w:rPr>
                <w:sz w:val="18"/>
              </w:rPr>
              <w:t>Could we have two menus, please?</w:t>
            </w:r>
          </w:p>
        </w:tc>
        <w:tc>
          <w:tcPr>
            <w:tcW w:w="4592" w:type="dxa"/>
            <w:tcMar>
              <w:top w:w="55" w:type="dxa"/>
              <w:left w:w="70" w:type="dxa"/>
              <w:bottom w:w="55" w:type="dxa"/>
              <w:right w:w="70" w:type="dxa"/>
            </w:tcMar>
            <w:vAlign w:val="center"/>
          </w:tcPr>
          <w:p w14:paraId="4FF6358D">
            <w:pPr>
              <w:spacing w:after="0" w:line="240" w:lineRule="auto"/>
            </w:pPr>
            <w:r>
              <w:rPr>
                <w:sz w:val="18"/>
              </w:rPr>
              <w:t>Cho chúng tôi hai quyển thực đơn được không?</w:t>
            </w:r>
          </w:p>
        </w:tc>
      </w:tr>
      <w:tr w14:paraId="09CD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C30AB6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22D751A">
            <w:pPr>
              <w:spacing w:after="0" w:line="240" w:lineRule="auto"/>
            </w:pPr>
            <w:r>
              <w:rPr>
                <w:sz w:val="18"/>
              </w:rPr>
              <w:t>What is the special dish today?</w:t>
            </w:r>
          </w:p>
        </w:tc>
        <w:tc>
          <w:tcPr>
            <w:tcW w:w="4592" w:type="dxa"/>
            <w:shd w:val="clear" w:color="auto" w:fill="F7FAFC"/>
            <w:tcMar>
              <w:top w:w="55" w:type="dxa"/>
              <w:left w:w="70" w:type="dxa"/>
              <w:bottom w:w="55" w:type="dxa"/>
              <w:right w:w="70" w:type="dxa"/>
            </w:tcMar>
            <w:vAlign w:val="center"/>
          </w:tcPr>
          <w:p w14:paraId="74F22DA0">
            <w:pPr>
              <w:spacing w:after="0" w:line="240" w:lineRule="auto"/>
            </w:pPr>
            <w:r>
              <w:rPr>
                <w:sz w:val="18"/>
              </w:rPr>
              <w:t>Món đặc biệt hôm nay là gì?</w:t>
            </w:r>
          </w:p>
        </w:tc>
      </w:tr>
      <w:tr w14:paraId="5B4A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78EC7E">
            <w:pPr>
              <w:spacing w:after="0" w:line="240" w:lineRule="auto"/>
              <w:jc w:val="center"/>
            </w:pPr>
            <w:r>
              <w:rPr>
                <w:sz w:val="18"/>
              </w:rPr>
              <w:t>5</w:t>
            </w:r>
          </w:p>
        </w:tc>
        <w:tc>
          <w:tcPr>
            <w:tcW w:w="4592" w:type="dxa"/>
            <w:tcMar>
              <w:top w:w="55" w:type="dxa"/>
              <w:left w:w="70" w:type="dxa"/>
              <w:bottom w:w="55" w:type="dxa"/>
              <w:right w:w="70" w:type="dxa"/>
            </w:tcMar>
            <w:vAlign w:val="center"/>
          </w:tcPr>
          <w:p w14:paraId="14156269">
            <w:pPr>
              <w:spacing w:after="0" w:line="240" w:lineRule="auto"/>
            </w:pPr>
            <w:r>
              <w:rPr>
                <w:sz w:val="18"/>
              </w:rPr>
              <w:t>The special is grilled chicken with vegetables.</w:t>
            </w:r>
          </w:p>
        </w:tc>
        <w:tc>
          <w:tcPr>
            <w:tcW w:w="4592" w:type="dxa"/>
            <w:tcMar>
              <w:top w:w="55" w:type="dxa"/>
              <w:left w:w="70" w:type="dxa"/>
              <w:bottom w:w="55" w:type="dxa"/>
              <w:right w:w="70" w:type="dxa"/>
            </w:tcMar>
            <w:vAlign w:val="center"/>
          </w:tcPr>
          <w:p w14:paraId="136D184F">
            <w:pPr>
              <w:spacing w:after="0" w:line="240" w:lineRule="auto"/>
            </w:pPr>
            <w:r>
              <w:rPr>
                <w:sz w:val="18"/>
              </w:rPr>
              <w:t>Món đặc biệt là gà nướng với rau.</w:t>
            </w:r>
          </w:p>
        </w:tc>
      </w:tr>
      <w:tr w14:paraId="43BB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D15904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F4D0B72">
            <w:pPr>
              <w:spacing w:after="0" w:line="240" w:lineRule="auto"/>
            </w:pPr>
            <w:r>
              <w:rPr>
                <w:sz w:val="18"/>
              </w:rPr>
              <w:t>That sounds good. I would like to order it.</w:t>
            </w:r>
          </w:p>
        </w:tc>
        <w:tc>
          <w:tcPr>
            <w:tcW w:w="4592" w:type="dxa"/>
            <w:shd w:val="clear" w:color="auto" w:fill="F7FAFC"/>
            <w:tcMar>
              <w:top w:w="55" w:type="dxa"/>
              <w:left w:w="70" w:type="dxa"/>
              <w:bottom w:w="55" w:type="dxa"/>
              <w:right w:w="70" w:type="dxa"/>
            </w:tcMar>
            <w:vAlign w:val="center"/>
          </w:tcPr>
          <w:p w14:paraId="59BD06D4">
            <w:pPr>
              <w:spacing w:after="0" w:line="240" w:lineRule="auto"/>
            </w:pPr>
            <w:r>
              <w:rPr>
                <w:sz w:val="18"/>
              </w:rPr>
              <w:t>Nghe ngon đấy. Mình muốn gọi món đó.</w:t>
            </w:r>
          </w:p>
        </w:tc>
      </w:tr>
    </w:tbl>
    <w:tbl>
      <w:tblPr>
        <w:tblStyle w:val="12"/>
        <w:tblW w:w="0" w:type="auto"/>
        <w:jc w:val="center"/>
        <w:tblLayout w:type="autofit"/>
        <w:tblCellMar>
          <w:top w:w="0" w:type="dxa"/>
          <w:left w:w="108" w:type="dxa"/>
          <w:bottom w:w="0" w:type="dxa"/>
          <w:right w:w="108" w:type="dxa"/>
        </w:tblCellMar>
      </w:tblPr>
      <w:tblGrid>
        <w:gridCol w:w="10206"/>
      </w:tblGrid>
      <w:tr w14:paraId="565A6D6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8C8470D">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6622E9CB">
      <w:pPr>
        <w:spacing w:after="40"/>
      </w:pPr>
    </w:p>
    <w:p w14:paraId="646FFC7E">
      <w:pPr>
        <w:pStyle w:val="4"/>
      </w:pPr>
      <w:r>
        <w:t>Bài 2. Yêu cầu đặc biệt (Special Requests)</w:t>
      </w:r>
    </w:p>
    <w:tbl>
      <w:tblPr>
        <w:tblStyle w:val="12"/>
        <w:tblW w:w="0" w:type="auto"/>
        <w:jc w:val="center"/>
        <w:tblLayout w:type="autofit"/>
        <w:tblCellMar>
          <w:top w:w="0" w:type="dxa"/>
          <w:left w:w="108" w:type="dxa"/>
          <w:bottom w:w="0" w:type="dxa"/>
          <w:right w:w="108" w:type="dxa"/>
        </w:tblCellMar>
      </w:tblPr>
      <w:tblGrid>
        <w:gridCol w:w="10206"/>
      </w:tblGrid>
      <w:tr w14:paraId="398B568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7364F42">
            <w:pPr>
              <w:keepNext/>
              <w:spacing w:after="0"/>
            </w:pPr>
            <w:r>
              <w:rPr>
                <w:b/>
                <w:color w:val="1F4E79"/>
                <w:sz w:val="19"/>
              </w:rPr>
              <w:t xml:space="preserve">Lời mở đầu tự động: </w:t>
            </w:r>
            <w:r>
              <w:rPr>
                <w:sz w:val="19"/>
              </w:rPr>
              <w:t>Today, we will practice “Special Requests”.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9A8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182E0F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4FE3E5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8AAC083">
            <w:pPr>
              <w:keepNext/>
              <w:jc w:val="center"/>
            </w:pPr>
            <w:r>
              <w:rPr>
                <w:b/>
                <w:sz w:val="18"/>
              </w:rPr>
              <w:t>Nghĩa tiếng Việt</w:t>
            </w:r>
          </w:p>
        </w:tc>
      </w:tr>
      <w:tr w14:paraId="6636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252656">
            <w:pPr>
              <w:spacing w:after="0" w:line="240" w:lineRule="auto"/>
              <w:jc w:val="center"/>
            </w:pPr>
            <w:r>
              <w:rPr>
                <w:sz w:val="18"/>
              </w:rPr>
              <w:t>1</w:t>
            </w:r>
          </w:p>
        </w:tc>
        <w:tc>
          <w:tcPr>
            <w:tcW w:w="4592" w:type="dxa"/>
            <w:tcMar>
              <w:top w:w="55" w:type="dxa"/>
              <w:left w:w="70" w:type="dxa"/>
              <w:bottom w:w="55" w:type="dxa"/>
              <w:right w:w="70" w:type="dxa"/>
            </w:tcMar>
            <w:vAlign w:val="center"/>
          </w:tcPr>
          <w:p w14:paraId="7D3C6670">
            <w:pPr>
              <w:spacing w:after="0" w:line="240" w:lineRule="auto"/>
            </w:pPr>
            <w:r>
              <w:rPr>
                <w:sz w:val="18"/>
              </w:rPr>
              <w:t>Could you make the dish less spicy?</w:t>
            </w:r>
          </w:p>
        </w:tc>
        <w:tc>
          <w:tcPr>
            <w:tcW w:w="4592" w:type="dxa"/>
            <w:tcMar>
              <w:top w:w="55" w:type="dxa"/>
              <w:left w:w="70" w:type="dxa"/>
              <w:bottom w:w="55" w:type="dxa"/>
              <w:right w:w="70" w:type="dxa"/>
            </w:tcMar>
            <w:vAlign w:val="center"/>
          </w:tcPr>
          <w:p w14:paraId="1132D58B">
            <w:pPr>
              <w:spacing w:after="0" w:line="240" w:lineRule="auto"/>
            </w:pPr>
            <w:r>
              <w:rPr>
                <w:sz w:val="18"/>
              </w:rPr>
              <w:t>Nhà hàng có thể làm món này ít cay hơn không?</w:t>
            </w:r>
          </w:p>
        </w:tc>
      </w:tr>
      <w:tr w14:paraId="01A4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9107B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4E2544B">
            <w:pPr>
              <w:spacing w:after="0" w:line="240" w:lineRule="auto"/>
            </w:pPr>
            <w:r>
              <w:rPr>
                <w:sz w:val="18"/>
              </w:rPr>
              <w:t>Of course. We can remove the chili.</w:t>
            </w:r>
          </w:p>
        </w:tc>
        <w:tc>
          <w:tcPr>
            <w:tcW w:w="4592" w:type="dxa"/>
            <w:shd w:val="clear" w:color="auto" w:fill="F7FAFC"/>
            <w:tcMar>
              <w:top w:w="55" w:type="dxa"/>
              <w:left w:w="70" w:type="dxa"/>
              <w:bottom w:w="55" w:type="dxa"/>
              <w:right w:w="70" w:type="dxa"/>
            </w:tcMar>
            <w:vAlign w:val="center"/>
          </w:tcPr>
          <w:p w14:paraId="59C8A666">
            <w:pPr>
              <w:spacing w:after="0" w:line="240" w:lineRule="auto"/>
            </w:pPr>
            <w:r>
              <w:rPr>
                <w:sz w:val="18"/>
              </w:rPr>
              <w:t>Tất nhiên. Chúng tôi có thể bỏ ớt.</w:t>
            </w:r>
          </w:p>
        </w:tc>
      </w:tr>
      <w:tr w14:paraId="02F6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C804A4">
            <w:pPr>
              <w:spacing w:after="0" w:line="240" w:lineRule="auto"/>
              <w:jc w:val="center"/>
            </w:pPr>
            <w:r>
              <w:rPr>
                <w:sz w:val="18"/>
              </w:rPr>
              <w:t>3</w:t>
            </w:r>
          </w:p>
        </w:tc>
        <w:tc>
          <w:tcPr>
            <w:tcW w:w="4592" w:type="dxa"/>
            <w:tcMar>
              <w:top w:w="55" w:type="dxa"/>
              <w:left w:w="70" w:type="dxa"/>
              <w:bottom w:w="55" w:type="dxa"/>
              <w:right w:w="70" w:type="dxa"/>
            </w:tcMar>
            <w:vAlign w:val="center"/>
          </w:tcPr>
          <w:p w14:paraId="1D66C1A7">
            <w:pPr>
              <w:spacing w:after="0" w:line="240" w:lineRule="auto"/>
            </w:pPr>
            <w:r>
              <w:rPr>
                <w:sz w:val="18"/>
              </w:rPr>
              <w:t>I am allergic to peanuts.</w:t>
            </w:r>
          </w:p>
        </w:tc>
        <w:tc>
          <w:tcPr>
            <w:tcW w:w="4592" w:type="dxa"/>
            <w:tcMar>
              <w:top w:w="55" w:type="dxa"/>
              <w:left w:w="70" w:type="dxa"/>
              <w:bottom w:w="55" w:type="dxa"/>
              <w:right w:w="70" w:type="dxa"/>
            </w:tcMar>
            <w:vAlign w:val="center"/>
          </w:tcPr>
          <w:p w14:paraId="0A1FD9E2">
            <w:pPr>
              <w:spacing w:after="0" w:line="240" w:lineRule="auto"/>
            </w:pPr>
            <w:r>
              <w:rPr>
                <w:sz w:val="18"/>
              </w:rPr>
              <w:t>Mình bị dị ứng với đậu phộng.</w:t>
            </w:r>
          </w:p>
        </w:tc>
      </w:tr>
      <w:tr w14:paraId="1500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14FE2E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0C1C6BA">
            <w:pPr>
              <w:spacing w:after="0" w:line="240" w:lineRule="auto"/>
            </w:pPr>
            <w:r>
              <w:rPr>
                <w:sz w:val="18"/>
              </w:rPr>
              <w:t>Thank you for telling us. This dish does not contain peanuts.</w:t>
            </w:r>
          </w:p>
        </w:tc>
        <w:tc>
          <w:tcPr>
            <w:tcW w:w="4592" w:type="dxa"/>
            <w:shd w:val="clear" w:color="auto" w:fill="F7FAFC"/>
            <w:tcMar>
              <w:top w:w="55" w:type="dxa"/>
              <w:left w:w="70" w:type="dxa"/>
              <w:bottom w:w="55" w:type="dxa"/>
              <w:right w:w="70" w:type="dxa"/>
            </w:tcMar>
            <w:vAlign w:val="center"/>
          </w:tcPr>
          <w:p w14:paraId="14F1A2D7">
            <w:pPr>
              <w:spacing w:after="0" w:line="240" w:lineRule="auto"/>
            </w:pPr>
            <w:r>
              <w:rPr>
                <w:sz w:val="18"/>
              </w:rPr>
              <w:t>Cảm ơn bạn đã cho biết. Món này không có đậu phộng.</w:t>
            </w:r>
          </w:p>
        </w:tc>
      </w:tr>
      <w:tr w14:paraId="6A05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DB947FC">
            <w:pPr>
              <w:spacing w:after="0" w:line="240" w:lineRule="auto"/>
              <w:jc w:val="center"/>
            </w:pPr>
            <w:r>
              <w:rPr>
                <w:sz w:val="18"/>
              </w:rPr>
              <w:t>5</w:t>
            </w:r>
          </w:p>
        </w:tc>
        <w:tc>
          <w:tcPr>
            <w:tcW w:w="4592" w:type="dxa"/>
            <w:tcMar>
              <w:top w:w="55" w:type="dxa"/>
              <w:left w:w="70" w:type="dxa"/>
              <w:bottom w:w="55" w:type="dxa"/>
              <w:right w:w="70" w:type="dxa"/>
            </w:tcMar>
            <w:vAlign w:val="center"/>
          </w:tcPr>
          <w:p w14:paraId="280B6C49">
            <w:pPr>
              <w:spacing w:after="0" w:line="240" w:lineRule="auto"/>
            </w:pPr>
            <w:r>
              <w:rPr>
                <w:sz w:val="18"/>
              </w:rPr>
              <w:t>Could we have the sauce on the side?</w:t>
            </w:r>
          </w:p>
        </w:tc>
        <w:tc>
          <w:tcPr>
            <w:tcW w:w="4592" w:type="dxa"/>
            <w:tcMar>
              <w:top w:w="55" w:type="dxa"/>
              <w:left w:w="70" w:type="dxa"/>
              <w:bottom w:w="55" w:type="dxa"/>
              <w:right w:w="70" w:type="dxa"/>
            </w:tcMar>
            <w:vAlign w:val="center"/>
          </w:tcPr>
          <w:p w14:paraId="5945E8E9">
            <w:pPr>
              <w:spacing w:after="0" w:line="240" w:lineRule="auto"/>
            </w:pPr>
            <w:r>
              <w:rPr>
                <w:sz w:val="18"/>
              </w:rPr>
              <w:t>Cho phần sốt để riêng được không?</w:t>
            </w:r>
          </w:p>
        </w:tc>
      </w:tr>
      <w:tr w14:paraId="7966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10CE81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7301BB6">
            <w:pPr>
              <w:spacing w:after="0" w:line="240" w:lineRule="auto"/>
            </w:pPr>
            <w:r>
              <w:rPr>
                <w:sz w:val="18"/>
              </w:rPr>
              <w:t>Certainly. We will bring it separately.</w:t>
            </w:r>
          </w:p>
        </w:tc>
        <w:tc>
          <w:tcPr>
            <w:tcW w:w="4592" w:type="dxa"/>
            <w:shd w:val="clear" w:color="auto" w:fill="F7FAFC"/>
            <w:tcMar>
              <w:top w:w="55" w:type="dxa"/>
              <w:left w:w="70" w:type="dxa"/>
              <w:bottom w:w="55" w:type="dxa"/>
              <w:right w:w="70" w:type="dxa"/>
            </w:tcMar>
            <w:vAlign w:val="center"/>
          </w:tcPr>
          <w:p w14:paraId="1BA3E3CB">
            <w:pPr>
              <w:spacing w:after="0" w:line="240" w:lineRule="auto"/>
            </w:pPr>
            <w:r>
              <w:rPr>
                <w:sz w:val="18"/>
              </w:rPr>
              <w:t>Được. Chúng tôi sẽ mang riêng.</w:t>
            </w:r>
          </w:p>
        </w:tc>
      </w:tr>
    </w:tbl>
    <w:tbl>
      <w:tblPr>
        <w:tblStyle w:val="12"/>
        <w:tblW w:w="0" w:type="auto"/>
        <w:jc w:val="center"/>
        <w:tblLayout w:type="autofit"/>
        <w:tblCellMar>
          <w:top w:w="0" w:type="dxa"/>
          <w:left w:w="108" w:type="dxa"/>
          <w:bottom w:w="0" w:type="dxa"/>
          <w:right w:w="108" w:type="dxa"/>
        </w:tblCellMar>
      </w:tblPr>
      <w:tblGrid>
        <w:gridCol w:w="10206"/>
      </w:tblGrid>
      <w:tr w14:paraId="7794A02C">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3C56A87">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1BD19DD1">
      <w:pPr>
        <w:spacing w:after="40"/>
      </w:pPr>
    </w:p>
    <w:p w14:paraId="53A008B5">
      <w:pPr>
        <w:pStyle w:val="4"/>
      </w:pPr>
      <w:r>
        <w:t>Bài 3. Xử lý khi món ăn có vấn đề (Handling a Problem with the Food)</w:t>
      </w:r>
    </w:p>
    <w:tbl>
      <w:tblPr>
        <w:tblStyle w:val="12"/>
        <w:tblW w:w="0" w:type="auto"/>
        <w:jc w:val="center"/>
        <w:tblLayout w:type="autofit"/>
        <w:tblCellMar>
          <w:top w:w="0" w:type="dxa"/>
          <w:left w:w="108" w:type="dxa"/>
          <w:bottom w:w="0" w:type="dxa"/>
          <w:right w:w="108" w:type="dxa"/>
        </w:tblCellMar>
      </w:tblPr>
      <w:tblGrid>
        <w:gridCol w:w="10206"/>
      </w:tblGrid>
      <w:tr w14:paraId="2E13770E">
        <w:trPr>
          <w:cantSplit/>
          <w:jc w:val="center"/>
        </w:trPr>
        <w:tc>
          <w:tcPr>
            <w:tcW w:w="10206" w:type="dxa"/>
            <w:shd w:val="clear" w:color="auto" w:fill="EAF2F8"/>
            <w:tcMar>
              <w:top w:w="90" w:type="dxa"/>
              <w:left w:w="120" w:type="dxa"/>
              <w:bottom w:w="90" w:type="dxa"/>
              <w:right w:w="120" w:type="dxa"/>
            </w:tcMar>
          </w:tcPr>
          <w:p w14:paraId="3D7AE0EB">
            <w:pPr>
              <w:keepNext/>
              <w:spacing w:after="0"/>
            </w:pPr>
            <w:r>
              <w:rPr>
                <w:b/>
                <w:color w:val="1F4E79"/>
                <w:sz w:val="19"/>
              </w:rPr>
              <w:t xml:space="preserve">Lời mở đầu tự động: </w:t>
            </w:r>
            <w:r>
              <w:rPr>
                <w:sz w:val="19"/>
              </w:rPr>
              <w:t>Today, we will practice “Handling a Problem with the Food”.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782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BCB2C3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C6B91B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5C31178">
            <w:pPr>
              <w:keepNext/>
              <w:jc w:val="center"/>
            </w:pPr>
            <w:r>
              <w:rPr>
                <w:b/>
                <w:sz w:val="18"/>
              </w:rPr>
              <w:t>Nghĩa tiếng Việt</w:t>
            </w:r>
          </w:p>
        </w:tc>
      </w:tr>
      <w:tr w14:paraId="2F20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618E72">
            <w:pPr>
              <w:spacing w:after="0" w:line="240" w:lineRule="auto"/>
              <w:jc w:val="center"/>
            </w:pPr>
            <w:r>
              <w:rPr>
                <w:sz w:val="18"/>
              </w:rPr>
              <w:t>1</w:t>
            </w:r>
          </w:p>
        </w:tc>
        <w:tc>
          <w:tcPr>
            <w:tcW w:w="4592" w:type="dxa"/>
            <w:tcMar>
              <w:top w:w="55" w:type="dxa"/>
              <w:left w:w="70" w:type="dxa"/>
              <w:bottom w:w="55" w:type="dxa"/>
              <w:right w:w="70" w:type="dxa"/>
            </w:tcMar>
            <w:vAlign w:val="center"/>
          </w:tcPr>
          <w:p w14:paraId="2DA25659">
            <w:pPr>
              <w:spacing w:after="0" w:line="240" w:lineRule="auto"/>
            </w:pPr>
            <w:r>
              <w:rPr>
                <w:sz w:val="18"/>
              </w:rPr>
              <w:t>Excuse me, I think this is not the dish I ordered.</w:t>
            </w:r>
          </w:p>
        </w:tc>
        <w:tc>
          <w:tcPr>
            <w:tcW w:w="4592" w:type="dxa"/>
            <w:tcMar>
              <w:top w:w="55" w:type="dxa"/>
              <w:left w:w="70" w:type="dxa"/>
              <w:bottom w:w="55" w:type="dxa"/>
              <w:right w:w="70" w:type="dxa"/>
            </w:tcMar>
            <w:vAlign w:val="center"/>
          </w:tcPr>
          <w:p w14:paraId="47D7713E">
            <w:pPr>
              <w:spacing w:after="0" w:line="240" w:lineRule="auto"/>
            </w:pPr>
            <w:r>
              <w:rPr>
                <w:sz w:val="18"/>
              </w:rPr>
              <w:t>Xin lỗi, mình nghĩ đây không phải món mình đã gọi.</w:t>
            </w:r>
          </w:p>
        </w:tc>
      </w:tr>
      <w:tr w14:paraId="3AFE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26B7EF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0F19AC5">
            <w:pPr>
              <w:spacing w:after="0" w:line="240" w:lineRule="auto"/>
            </w:pPr>
            <w:r>
              <w:rPr>
                <w:sz w:val="18"/>
              </w:rPr>
              <w:t>I am sorry. What did you order?</w:t>
            </w:r>
          </w:p>
        </w:tc>
        <w:tc>
          <w:tcPr>
            <w:tcW w:w="4592" w:type="dxa"/>
            <w:shd w:val="clear" w:color="auto" w:fill="F7FAFC"/>
            <w:tcMar>
              <w:top w:w="55" w:type="dxa"/>
              <w:left w:w="70" w:type="dxa"/>
              <w:bottom w:w="55" w:type="dxa"/>
              <w:right w:w="70" w:type="dxa"/>
            </w:tcMar>
            <w:vAlign w:val="center"/>
          </w:tcPr>
          <w:p w14:paraId="7FCB72BF">
            <w:pPr>
              <w:spacing w:after="0" w:line="240" w:lineRule="auto"/>
            </w:pPr>
            <w:r>
              <w:rPr>
                <w:sz w:val="18"/>
              </w:rPr>
              <w:t>Tôi xin lỗi. Bạn đã gọi món gì?</w:t>
            </w:r>
          </w:p>
        </w:tc>
      </w:tr>
      <w:tr w14:paraId="0FA0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004A91E">
            <w:pPr>
              <w:spacing w:after="0" w:line="240" w:lineRule="auto"/>
              <w:jc w:val="center"/>
            </w:pPr>
            <w:r>
              <w:rPr>
                <w:sz w:val="18"/>
              </w:rPr>
              <w:t>3</w:t>
            </w:r>
          </w:p>
        </w:tc>
        <w:tc>
          <w:tcPr>
            <w:tcW w:w="4592" w:type="dxa"/>
            <w:tcMar>
              <w:top w:w="55" w:type="dxa"/>
              <w:left w:w="70" w:type="dxa"/>
              <w:bottom w:w="55" w:type="dxa"/>
              <w:right w:w="70" w:type="dxa"/>
            </w:tcMar>
            <w:vAlign w:val="center"/>
          </w:tcPr>
          <w:p w14:paraId="0DD8C310">
            <w:pPr>
              <w:spacing w:after="0" w:line="240" w:lineRule="auto"/>
            </w:pPr>
            <w:r>
              <w:rPr>
                <w:sz w:val="18"/>
              </w:rPr>
              <w:t>I ordered the chicken noodles, not the beef noodles.</w:t>
            </w:r>
          </w:p>
        </w:tc>
        <w:tc>
          <w:tcPr>
            <w:tcW w:w="4592" w:type="dxa"/>
            <w:tcMar>
              <w:top w:w="55" w:type="dxa"/>
              <w:left w:w="70" w:type="dxa"/>
              <w:bottom w:w="55" w:type="dxa"/>
              <w:right w:w="70" w:type="dxa"/>
            </w:tcMar>
            <w:vAlign w:val="center"/>
          </w:tcPr>
          <w:p w14:paraId="4FBFE426">
            <w:pPr>
              <w:spacing w:after="0" w:line="240" w:lineRule="auto"/>
            </w:pPr>
            <w:r>
              <w:rPr>
                <w:sz w:val="18"/>
              </w:rPr>
              <w:t>Mình gọi mì gà, không phải mì bò.</w:t>
            </w:r>
          </w:p>
        </w:tc>
      </w:tr>
      <w:tr w14:paraId="7219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895D6B1">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759FC32">
            <w:pPr>
              <w:spacing w:after="0" w:line="240" w:lineRule="auto"/>
            </w:pPr>
            <w:r>
              <w:rPr>
                <w:sz w:val="18"/>
              </w:rPr>
              <w:t>We will replace it immediately.</w:t>
            </w:r>
          </w:p>
        </w:tc>
        <w:tc>
          <w:tcPr>
            <w:tcW w:w="4592" w:type="dxa"/>
            <w:shd w:val="clear" w:color="auto" w:fill="F7FAFC"/>
            <w:tcMar>
              <w:top w:w="55" w:type="dxa"/>
              <w:left w:w="70" w:type="dxa"/>
              <w:bottom w:w="55" w:type="dxa"/>
              <w:right w:w="70" w:type="dxa"/>
            </w:tcMar>
            <w:vAlign w:val="center"/>
          </w:tcPr>
          <w:p w14:paraId="622CF755">
            <w:pPr>
              <w:spacing w:after="0" w:line="240" w:lineRule="auto"/>
            </w:pPr>
            <w:r>
              <w:rPr>
                <w:sz w:val="18"/>
              </w:rPr>
              <w:t>Chúng tôi sẽ đổi ngay.</w:t>
            </w:r>
          </w:p>
        </w:tc>
      </w:tr>
      <w:tr w14:paraId="575F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41E0673">
            <w:pPr>
              <w:spacing w:after="0" w:line="240" w:lineRule="auto"/>
              <w:jc w:val="center"/>
            </w:pPr>
            <w:r>
              <w:rPr>
                <w:sz w:val="18"/>
              </w:rPr>
              <w:t>5</w:t>
            </w:r>
          </w:p>
        </w:tc>
        <w:tc>
          <w:tcPr>
            <w:tcW w:w="4592" w:type="dxa"/>
            <w:tcMar>
              <w:top w:w="55" w:type="dxa"/>
              <w:left w:w="70" w:type="dxa"/>
              <w:bottom w:w="55" w:type="dxa"/>
              <w:right w:w="70" w:type="dxa"/>
            </w:tcMar>
            <w:vAlign w:val="center"/>
          </w:tcPr>
          <w:p w14:paraId="1EEA4C03">
            <w:pPr>
              <w:spacing w:after="0" w:line="240" w:lineRule="auto"/>
            </w:pPr>
            <w:r>
              <w:rPr>
                <w:sz w:val="18"/>
              </w:rPr>
              <w:t>Thank you for fixing the problem.</w:t>
            </w:r>
          </w:p>
        </w:tc>
        <w:tc>
          <w:tcPr>
            <w:tcW w:w="4592" w:type="dxa"/>
            <w:tcMar>
              <w:top w:w="55" w:type="dxa"/>
              <w:left w:w="70" w:type="dxa"/>
              <w:bottom w:w="55" w:type="dxa"/>
              <w:right w:w="70" w:type="dxa"/>
            </w:tcMar>
            <w:vAlign w:val="center"/>
          </w:tcPr>
          <w:p w14:paraId="1D72C797">
            <w:pPr>
              <w:spacing w:after="0" w:line="240" w:lineRule="auto"/>
            </w:pPr>
            <w:r>
              <w:rPr>
                <w:sz w:val="18"/>
              </w:rPr>
              <w:t>Cảm ơn đã xử lý vấn đề.</w:t>
            </w:r>
          </w:p>
        </w:tc>
      </w:tr>
      <w:tr w14:paraId="69CE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A31146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7E84E05">
            <w:pPr>
              <w:spacing w:after="0" w:line="240" w:lineRule="auto"/>
            </w:pPr>
            <w:r>
              <w:rPr>
                <w:sz w:val="18"/>
              </w:rPr>
              <w:t>The correct dish tastes great.</w:t>
            </w:r>
          </w:p>
        </w:tc>
        <w:tc>
          <w:tcPr>
            <w:tcW w:w="4592" w:type="dxa"/>
            <w:shd w:val="clear" w:color="auto" w:fill="F7FAFC"/>
            <w:tcMar>
              <w:top w:w="55" w:type="dxa"/>
              <w:left w:w="70" w:type="dxa"/>
              <w:bottom w:w="55" w:type="dxa"/>
              <w:right w:w="70" w:type="dxa"/>
            </w:tcMar>
            <w:vAlign w:val="center"/>
          </w:tcPr>
          <w:p w14:paraId="4605DBCD">
            <w:pPr>
              <w:spacing w:after="0" w:line="240" w:lineRule="auto"/>
            </w:pPr>
            <w:r>
              <w:rPr>
                <w:sz w:val="18"/>
              </w:rPr>
              <w:t>Món đúng rất ngon.</w:t>
            </w:r>
          </w:p>
        </w:tc>
      </w:tr>
    </w:tbl>
    <w:tbl>
      <w:tblPr>
        <w:tblStyle w:val="12"/>
        <w:tblW w:w="0" w:type="auto"/>
        <w:jc w:val="center"/>
        <w:tblLayout w:type="autofit"/>
        <w:tblCellMar>
          <w:top w:w="0" w:type="dxa"/>
          <w:left w:w="108" w:type="dxa"/>
          <w:bottom w:w="0" w:type="dxa"/>
          <w:right w:w="108" w:type="dxa"/>
        </w:tblCellMar>
      </w:tblPr>
      <w:tblGrid>
        <w:gridCol w:w="10206"/>
      </w:tblGrid>
      <w:tr w14:paraId="54FF242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1E122C2">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B1A9E12">
      <w:pPr>
        <w:spacing w:after="40"/>
      </w:pPr>
    </w:p>
    <w:p w14:paraId="272EF155">
      <w:pPr>
        <w:pStyle w:val="3"/>
      </w:pPr>
      <w:r>
        <w:t>Chủ đề 8. Sức khỏe và nhờ giúp đỡ (Health and Asking for Help)</w:t>
      </w:r>
    </w:p>
    <w:p w14:paraId="4EED06B8">
      <w:r>
        <w:rPr>
          <w:color w:val="555555"/>
          <w:sz w:val="19"/>
        </w:rPr>
        <w:t>Cách chia: 3 bài nhỏ. Tổng số câu: 18.</w:t>
      </w:r>
    </w:p>
    <w:p w14:paraId="7627AD90">
      <w:pPr>
        <w:pStyle w:val="4"/>
      </w:pPr>
      <w:r>
        <w:t>Bài 1. Mô tả triệu chứng (Describing Symptoms)</w:t>
      </w:r>
    </w:p>
    <w:tbl>
      <w:tblPr>
        <w:tblStyle w:val="12"/>
        <w:tblW w:w="0" w:type="auto"/>
        <w:jc w:val="center"/>
        <w:tblLayout w:type="autofit"/>
        <w:tblCellMar>
          <w:top w:w="0" w:type="dxa"/>
          <w:left w:w="108" w:type="dxa"/>
          <w:bottom w:w="0" w:type="dxa"/>
          <w:right w:w="108" w:type="dxa"/>
        </w:tblCellMar>
      </w:tblPr>
      <w:tblGrid>
        <w:gridCol w:w="10206"/>
      </w:tblGrid>
      <w:tr w14:paraId="39016FE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B3A5CA7">
            <w:pPr>
              <w:keepNext/>
              <w:spacing w:after="0"/>
            </w:pPr>
            <w:r>
              <w:rPr>
                <w:b/>
                <w:color w:val="1F4E79"/>
                <w:sz w:val="19"/>
              </w:rPr>
              <w:t xml:space="preserve">Lời mở đầu tự động: </w:t>
            </w:r>
            <w:r>
              <w:rPr>
                <w:sz w:val="19"/>
              </w:rPr>
              <w:t>Today, we will practice “Describing Symptoms”.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D45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72DABE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E29B53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11993BD">
            <w:pPr>
              <w:keepNext/>
              <w:jc w:val="center"/>
            </w:pPr>
            <w:r>
              <w:rPr>
                <w:b/>
                <w:sz w:val="18"/>
              </w:rPr>
              <w:t>Nghĩa tiếng Việt</w:t>
            </w:r>
          </w:p>
        </w:tc>
      </w:tr>
      <w:tr w14:paraId="7493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4A5470">
            <w:pPr>
              <w:spacing w:after="0" w:line="240" w:lineRule="auto"/>
              <w:jc w:val="center"/>
            </w:pPr>
            <w:r>
              <w:rPr>
                <w:sz w:val="18"/>
              </w:rPr>
              <w:t>1</w:t>
            </w:r>
          </w:p>
        </w:tc>
        <w:tc>
          <w:tcPr>
            <w:tcW w:w="4592" w:type="dxa"/>
            <w:tcMar>
              <w:top w:w="55" w:type="dxa"/>
              <w:left w:w="70" w:type="dxa"/>
              <w:bottom w:w="55" w:type="dxa"/>
              <w:right w:w="70" w:type="dxa"/>
            </w:tcMar>
            <w:vAlign w:val="center"/>
          </w:tcPr>
          <w:p w14:paraId="479616A4">
            <w:pPr>
              <w:spacing w:after="0" w:line="240" w:lineRule="auto"/>
            </w:pPr>
            <w:r>
              <w:rPr>
                <w:sz w:val="18"/>
              </w:rPr>
              <w:t>I have had a headache since this morning.</w:t>
            </w:r>
          </w:p>
        </w:tc>
        <w:tc>
          <w:tcPr>
            <w:tcW w:w="4592" w:type="dxa"/>
            <w:tcMar>
              <w:top w:w="55" w:type="dxa"/>
              <w:left w:w="70" w:type="dxa"/>
              <w:bottom w:w="55" w:type="dxa"/>
              <w:right w:w="70" w:type="dxa"/>
            </w:tcMar>
            <w:vAlign w:val="center"/>
          </w:tcPr>
          <w:p w14:paraId="63EF7621">
            <w:pPr>
              <w:spacing w:after="0" w:line="240" w:lineRule="auto"/>
            </w:pPr>
            <w:r>
              <w:rPr>
                <w:sz w:val="18"/>
              </w:rPr>
              <w:t>Mình bị đau đầu từ sáng nay.</w:t>
            </w:r>
          </w:p>
        </w:tc>
      </w:tr>
      <w:tr w14:paraId="53BE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48094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A97B9B0">
            <w:pPr>
              <w:spacing w:after="0" w:line="240" w:lineRule="auto"/>
            </w:pPr>
            <w:r>
              <w:rPr>
                <w:sz w:val="18"/>
              </w:rPr>
              <w:t>My throat hurts when I swallow.</w:t>
            </w:r>
          </w:p>
        </w:tc>
        <w:tc>
          <w:tcPr>
            <w:tcW w:w="4592" w:type="dxa"/>
            <w:shd w:val="clear" w:color="auto" w:fill="F7FAFC"/>
            <w:tcMar>
              <w:top w:w="55" w:type="dxa"/>
              <w:left w:w="70" w:type="dxa"/>
              <w:bottom w:w="55" w:type="dxa"/>
              <w:right w:w="70" w:type="dxa"/>
            </w:tcMar>
            <w:vAlign w:val="center"/>
          </w:tcPr>
          <w:p w14:paraId="69BB5BD1">
            <w:pPr>
              <w:spacing w:after="0" w:line="240" w:lineRule="auto"/>
            </w:pPr>
            <w:r>
              <w:rPr>
                <w:sz w:val="18"/>
              </w:rPr>
              <w:t>Cổ họng mình đau khi nuốt.</w:t>
            </w:r>
          </w:p>
        </w:tc>
      </w:tr>
      <w:tr w14:paraId="2A6D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48A9CBC8">
            <w:pPr>
              <w:spacing w:after="0" w:line="240" w:lineRule="auto"/>
              <w:jc w:val="center"/>
            </w:pPr>
            <w:r>
              <w:rPr>
                <w:sz w:val="18"/>
              </w:rPr>
              <w:t>3</w:t>
            </w:r>
          </w:p>
        </w:tc>
        <w:tc>
          <w:tcPr>
            <w:tcW w:w="4592" w:type="dxa"/>
            <w:tcMar>
              <w:top w:w="55" w:type="dxa"/>
              <w:left w:w="70" w:type="dxa"/>
              <w:bottom w:w="55" w:type="dxa"/>
              <w:right w:w="70" w:type="dxa"/>
            </w:tcMar>
            <w:vAlign w:val="center"/>
          </w:tcPr>
          <w:p w14:paraId="34FB9A30">
            <w:pPr>
              <w:spacing w:after="0" w:line="240" w:lineRule="auto"/>
            </w:pPr>
            <w:r>
              <w:rPr>
                <w:sz w:val="18"/>
              </w:rPr>
              <w:t>I feel dizzy when I stand up.</w:t>
            </w:r>
          </w:p>
        </w:tc>
        <w:tc>
          <w:tcPr>
            <w:tcW w:w="4592" w:type="dxa"/>
            <w:tcMar>
              <w:top w:w="55" w:type="dxa"/>
              <w:left w:w="70" w:type="dxa"/>
              <w:bottom w:w="55" w:type="dxa"/>
              <w:right w:w="70" w:type="dxa"/>
            </w:tcMar>
            <w:vAlign w:val="center"/>
          </w:tcPr>
          <w:p w14:paraId="3356F7CF">
            <w:pPr>
              <w:spacing w:after="0" w:line="240" w:lineRule="auto"/>
            </w:pPr>
            <w:r>
              <w:rPr>
                <w:sz w:val="18"/>
              </w:rPr>
              <w:t>Mình thấy chóng mặt khi đứng lên.</w:t>
            </w:r>
          </w:p>
        </w:tc>
      </w:tr>
      <w:tr w14:paraId="4EFD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703A29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181C72F">
            <w:pPr>
              <w:spacing w:after="0" w:line="240" w:lineRule="auto"/>
            </w:pPr>
            <w:r>
              <w:rPr>
                <w:sz w:val="18"/>
              </w:rPr>
              <w:t>I also have a slight fever.</w:t>
            </w:r>
          </w:p>
        </w:tc>
        <w:tc>
          <w:tcPr>
            <w:tcW w:w="4592" w:type="dxa"/>
            <w:shd w:val="clear" w:color="auto" w:fill="F7FAFC"/>
            <w:tcMar>
              <w:top w:w="55" w:type="dxa"/>
              <w:left w:w="70" w:type="dxa"/>
              <w:bottom w:w="55" w:type="dxa"/>
              <w:right w:w="70" w:type="dxa"/>
            </w:tcMar>
            <w:vAlign w:val="center"/>
          </w:tcPr>
          <w:p w14:paraId="1AC33CBB">
            <w:pPr>
              <w:spacing w:after="0" w:line="240" w:lineRule="auto"/>
            </w:pPr>
            <w:r>
              <w:rPr>
                <w:sz w:val="18"/>
              </w:rPr>
              <w:t>Mình cũng bị sốt nhẹ.</w:t>
            </w:r>
          </w:p>
        </w:tc>
      </w:tr>
      <w:tr w14:paraId="5FDE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1968A5">
            <w:pPr>
              <w:spacing w:after="0" w:line="240" w:lineRule="auto"/>
              <w:jc w:val="center"/>
            </w:pPr>
            <w:r>
              <w:rPr>
                <w:sz w:val="18"/>
              </w:rPr>
              <w:t>5</w:t>
            </w:r>
          </w:p>
        </w:tc>
        <w:tc>
          <w:tcPr>
            <w:tcW w:w="4592" w:type="dxa"/>
            <w:tcMar>
              <w:top w:w="55" w:type="dxa"/>
              <w:left w:w="70" w:type="dxa"/>
              <w:bottom w:w="55" w:type="dxa"/>
              <w:right w:w="70" w:type="dxa"/>
            </w:tcMar>
            <w:vAlign w:val="center"/>
          </w:tcPr>
          <w:p w14:paraId="5FD061A0">
            <w:pPr>
              <w:spacing w:after="0" w:line="240" w:lineRule="auto"/>
            </w:pPr>
            <w:r>
              <w:rPr>
                <w:sz w:val="18"/>
              </w:rPr>
              <w:t>I did not sleep well last night.</w:t>
            </w:r>
          </w:p>
        </w:tc>
        <w:tc>
          <w:tcPr>
            <w:tcW w:w="4592" w:type="dxa"/>
            <w:tcMar>
              <w:top w:w="55" w:type="dxa"/>
              <w:left w:w="70" w:type="dxa"/>
              <w:bottom w:w="55" w:type="dxa"/>
              <w:right w:w="70" w:type="dxa"/>
            </w:tcMar>
            <w:vAlign w:val="center"/>
          </w:tcPr>
          <w:p w14:paraId="583E0F50">
            <w:pPr>
              <w:spacing w:after="0" w:line="240" w:lineRule="auto"/>
            </w:pPr>
            <w:r>
              <w:rPr>
                <w:sz w:val="18"/>
              </w:rPr>
              <w:t>Tối qua mình ngủ không ngon.</w:t>
            </w:r>
          </w:p>
        </w:tc>
      </w:tr>
      <w:tr w14:paraId="2965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252203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3AAA3F6">
            <w:pPr>
              <w:spacing w:after="0" w:line="240" w:lineRule="auto"/>
            </w:pPr>
            <w:r>
              <w:rPr>
                <w:sz w:val="18"/>
              </w:rPr>
              <w:t>I think I should rest today.</w:t>
            </w:r>
          </w:p>
        </w:tc>
        <w:tc>
          <w:tcPr>
            <w:tcW w:w="4592" w:type="dxa"/>
            <w:shd w:val="clear" w:color="auto" w:fill="F7FAFC"/>
            <w:tcMar>
              <w:top w:w="55" w:type="dxa"/>
              <w:left w:w="70" w:type="dxa"/>
              <w:bottom w:w="55" w:type="dxa"/>
              <w:right w:w="70" w:type="dxa"/>
            </w:tcMar>
            <w:vAlign w:val="center"/>
          </w:tcPr>
          <w:p w14:paraId="54610762">
            <w:pPr>
              <w:spacing w:after="0" w:line="240" w:lineRule="auto"/>
            </w:pPr>
            <w:r>
              <w:rPr>
                <w:sz w:val="18"/>
              </w:rPr>
              <w:t>Mình nghĩ hôm nay nên nghỉ ngơi.</w:t>
            </w:r>
          </w:p>
        </w:tc>
      </w:tr>
    </w:tbl>
    <w:tbl>
      <w:tblPr>
        <w:tblStyle w:val="12"/>
        <w:tblW w:w="0" w:type="auto"/>
        <w:jc w:val="center"/>
        <w:tblLayout w:type="autofit"/>
        <w:tblCellMar>
          <w:top w:w="0" w:type="dxa"/>
          <w:left w:w="108" w:type="dxa"/>
          <w:bottom w:w="0" w:type="dxa"/>
          <w:right w:w="108" w:type="dxa"/>
        </w:tblCellMar>
      </w:tblPr>
      <w:tblGrid>
        <w:gridCol w:w="10206"/>
      </w:tblGrid>
      <w:tr w14:paraId="5C038EC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4C2B0C0">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0F88C6F4">
      <w:pPr>
        <w:spacing w:after="40"/>
      </w:pPr>
    </w:p>
    <w:p w14:paraId="0D4538A3">
      <w:pPr>
        <w:pStyle w:val="4"/>
      </w:pPr>
      <w:r>
        <w:t>Bài 2. Tại phòng y tế (At the School Nurse's Office)</w:t>
      </w:r>
    </w:p>
    <w:tbl>
      <w:tblPr>
        <w:tblStyle w:val="12"/>
        <w:tblW w:w="0" w:type="auto"/>
        <w:jc w:val="center"/>
        <w:tblLayout w:type="autofit"/>
        <w:tblCellMar>
          <w:top w:w="0" w:type="dxa"/>
          <w:left w:w="108" w:type="dxa"/>
          <w:bottom w:w="0" w:type="dxa"/>
          <w:right w:w="108" w:type="dxa"/>
        </w:tblCellMar>
      </w:tblPr>
      <w:tblGrid>
        <w:gridCol w:w="10206"/>
      </w:tblGrid>
      <w:tr w14:paraId="4B7908EA">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39A8F52">
            <w:pPr>
              <w:keepNext/>
              <w:spacing w:after="0"/>
            </w:pPr>
            <w:r>
              <w:rPr>
                <w:b/>
                <w:color w:val="1F4E79"/>
                <w:sz w:val="19"/>
              </w:rPr>
              <w:t xml:space="preserve">Lời mở đầu tự động: </w:t>
            </w:r>
            <w:r>
              <w:rPr>
                <w:sz w:val="19"/>
              </w:rPr>
              <w:t>Today, we will practice “At the School Nurse's Office”.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5F6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D57E7D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0657C4B">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05E1FCA">
            <w:pPr>
              <w:keepNext/>
              <w:jc w:val="center"/>
            </w:pPr>
            <w:r>
              <w:rPr>
                <w:b/>
                <w:sz w:val="18"/>
              </w:rPr>
              <w:t>Nghĩa tiếng Việt</w:t>
            </w:r>
          </w:p>
        </w:tc>
      </w:tr>
      <w:tr w14:paraId="01ED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F523F6">
            <w:pPr>
              <w:spacing w:after="0" w:line="240" w:lineRule="auto"/>
              <w:jc w:val="center"/>
            </w:pPr>
            <w:r>
              <w:rPr>
                <w:sz w:val="18"/>
              </w:rPr>
              <w:t>1</w:t>
            </w:r>
          </w:p>
        </w:tc>
        <w:tc>
          <w:tcPr>
            <w:tcW w:w="4592" w:type="dxa"/>
            <w:tcMar>
              <w:top w:w="55" w:type="dxa"/>
              <w:left w:w="70" w:type="dxa"/>
              <w:bottom w:w="55" w:type="dxa"/>
              <w:right w:w="70" w:type="dxa"/>
            </w:tcMar>
            <w:vAlign w:val="center"/>
          </w:tcPr>
          <w:p w14:paraId="05715230">
            <w:pPr>
              <w:spacing w:after="0" w:line="240" w:lineRule="auto"/>
            </w:pPr>
            <w:r>
              <w:rPr>
                <w:sz w:val="18"/>
              </w:rPr>
              <w:t>Please sit down and tell me what happened.</w:t>
            </w:r>
          </w:p>
        </w:tc>
        <w:tc>
          <w:tcPr>
            <w:tcW w:w="4592" w:type="dxa"/>
            <w:tcMar>
              <w:top w:w="55" w:type="dxa"/>
              <w:left w:w="70" w:type="dxa"/>
              <w:bottom w:w="55" w:type="dxa"/>
              <w:right w:w="70" w:type="dxa"/>
            </w:tcMar>
            <w:vAlign w:val="center"/>
          </w:tcPr>
          <w:p w14:paraId="676AA94B">
            <w:pPr>
              <w:spacing w:after="0" w:line="240" w:lineRule="auto"/>
            </w:pPr>
            <w:r>
              <w:rPr>
                <w:sz w:val="18"/>
              </w:rPr>
              <w:t>Em hãy ngồi xuống và kể cô nghe chuyện gì xảy ra.</w:t>
            </w:r>
          </w:p>
        </w:tc>
      </w:tr>
      <w:tr w14:paraId="0E1C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FAF9EC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F6BF6F7">
            <w:pPr>
              <w:spacing w:after="0" w:line="240" w:lineRule="auto"/>
            </w:pPr>
            <w:r>
              <w:rPr>
                <w:sz w:val="18"/>
              </w:rPr>
              <w:t>I felt sick during physical education class.</w:t>
            </w:r>
          </w:p>
        </w:tc>
        <w:tc>
          <w:tcPr>
            <w:tcW w:w="4592" w:type="dxa"/>
            <w:shd w:val="clear" w:color="auto" w:fill="F7FAFC"/>
            <w:tcMar>
              <w:top w:w="55" w:type="dxa"/>
              <w:left w:w="70" w:type="dxa"/>
              <w:bottom w:w="55" w:type="dxa"/>
              <w:right w:w="70" w:type="dxa"/>
            </w:tcMar>
            <w:vAlign w:val="center"/>
          </w:tcPr>
          <w:p w14:paraId="4BEE4011">
            <w:pPr>
              <w:spacing w:after="0" w:line="240" w:lineRule="auto"/>
            </w:pPr>
            <w:r>
              <w:rPr>
                <w:sz w:val="18"/>
              </w:rPr>
              <w:t>Em thấy không khỏe trong giờ thể dục.</w:t>
            </w:r>
          </w:p>
        </w:tc>
      </w:tr>
      <w:tr w14:paraId="23DC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A4AEDF1">
            <w:pPr>
              <w:spacing w:after="0" w:line="240" w:lineRule="auto"/>
              <w:jc w:val="center"/>
            </w:pPr>
            <w:r>
              <w:rPr>
                <w:sz w:val="18"/>
              </w:rPr>
              <w:t>3</w:t>
            </w:r>
          </w:p>
        </w:tc>
        <w:tc>
          <w:tcPr>
            <w:tcW w:w="4592" w:type="dxa"/>
            <w:tcMar>
              <w:top w:w="55" w:type="dxa"/>
              <w:left w:w="70" w:type="dxa"/>
              <w:bottom w:w="55" w:type="dxa"/>
              <w:right w:w="70" w:type="dxa"/>
            </w:tcMar>
            <w:vAlign w:val="center"/>
          </w:tcPr>
          <w:p w14:paraId="2797419F">
            <w:pPr>
              <w:spacing w:after="0" w:line="240" w:lineRule="auto"/>
            </w:pPr>
            <w:r>
              <w:rPr>
                <w:sz w:val="18"/>
              </w:rPr>
              <w:t>Let me check your temperature.</w:t>
            </w:r>
          </w:p>
        </w:tc>
        <w:tc>
          <w:tcPr>
            <w:tcW w:w="4592" w:type="dxa"/>
            <w:tcMar>
              <w:top w:w="55" w:type="dxa"/>
              <w:left w:w="70" w:type="dxa"/>
              <w:bottom w:w="55" w:type="dxa"/>
              <w:right w:w="70" w:type="dxa"/>
            </w:tcMar>
            <w:vAlign w:val="center"/>
          </w:tcPr>
          <w:p w14:paraId="70BD2908">
            <w:pPr>
              <w:spacing w:after="0" w:line="240" w:lineRule="auto"/>
            </w:pPr>
            <w:r>
              <w:rPr>
                <w:sz w:val="18"/>
              </w:rPr>
              <w:t>Để cô đo nhiệt độ cho em.</w:t>
            </w:r>
          </w:p>
        </w:tc>
      </w:tr>
      <w:tr w14:paraId="61B2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3482E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B8F6582">
            <w:pPr>
              <w:spacing w:after="0" w:line="240" w:lineRule="auto"/>
            </w:pPr>
            <w:r>
              <w:rPr>
                <w:sz w:val="18"/>
              </w:rPr>
              <w:t>Your temperature is a little high.</w:t>
            </w:r>
          </w:p>
        </w:tc>
        <w:tc>
          <w:tcPr>
            <w:tcW w:w="4592" w:type="dxa"/>
            <w:shd w:val="clear" w:color="auto" w:fill="F7FAFC"/>
            <w:tcMar>
              <w:top w:w="55" w:type="dxa"/>
              <w:left w:w="70" w:type="dxa"/>
              <w:bottom w:w="55" w:type="dxa"/>
              <w:right w:w="70" w:type="dxa"/>
            </w:tcMar>
            <w:vAlign w:val="center"/>
          </w:tcPr>
          <w:p w14:paraId="27361AE6">
            <w:pPr>
              <w:spacing w:after="0" w:line="240" w:lineRule="auto"/>
            </w:pPr>
            <w:r>
              <w:rPr>
                <w:sz w:val="18"/>
              </w:rPr>
              <w:t>Nhiệt độ của em hơi cao.</w:t>
            </w:r>
          </w:p>
        </w:tc>
      </w:tr>
      <w:tr w14:paraId="666E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DFDAD4">
            <w:pPr>
              <w:spacing w:after="0" w:line="240" w:lineRule="auto"/>
              <w:jc w:val="center"/>
            </w:pPr>
            <w:r>
              <w:rPr>
                <w:sz w:val="18"/>
              </w:rPr>
              <w:t>5</w:t>
            </w:r>
          </w:p>
        </w:tc>
        <w:tc>
          <w:tcPr>
            <w:tcW w:w="4592" w:type="dxa"/>
            <w:tcMar>
              <w:top w:w="55" w:type="dxa"/>
              <w:left w:w="70" w:type="dxa"/>
              <w:bottom w:w="55" w:type="dxa"/>
              <w:right w:w="70" w:type="dxa"/>
            </w:tcMar>
            <w:vAlign w:val="center"/>
          </w:tcPr>
          <w:p w14:paraId="2FDABA4D">
            <w:pPr>
              <w:spacing w:after="0" w:line="240" w:lineRule="auto"/>
            </w:pPr>
            <w:r>
              <w:rPr>
                <w:sz w:val="18"/>
              </w:rPr>
              <w:t>Please drink some water and lie down.</w:t>
            </w:r>
          </w:p>
        </w:tc>
        <w:tc>
          <w:tcPr>
            <w:tcW w:w="4592" w:type="dxa"/>
            <w:tcMar>
              <w:top w:w="55" w:type="dxa"/>
              <w:left w:w="70" w:type="dxa"/>
              <w:bottom w:w="55" w:type="dxa"/>
              <w:right w:w="70" w:type="dxa"/>
            </w:tcMar>
            <w:vAlign w:val="center"/>
          </w:tcPr>
          <w:p w14:paraId="7529FA28">
            <w:pPr>
              <w:spacing w:after="0" w:line="240" w:lineRule="auto"/>
            </w:pPr>
            <w:r>
              <w:rPr>
                <w:sz w:val="18"/>
              </w:rPr>
              <w:t>Em hãy uống nước và nằm nghỉ.</w:t>
            </w:r>
          </w:p>
        </w:tc>
      </w:tr>
      <w:tr w14:paraId="7044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0651AD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1C3B46D">
            <w:pPr>
              <w:spacing w:after="0" w:line="240" w:lineRule="auto"/>
            </w:pPr>
            <w:r>
              <w:rPr>
                <w:sz w:val="18"/>
              </w:rPr>
              <w:t>I will call your parents.</w:t>
            </w:r>
          </w:p>
        </w:tc>
        <w:tc>
          <w:tcPr>
            <w:tcW w:w="4592" w:type="dxa"/>
            <w:shd w:val="clear" w:color="auto" w:fill="F7FAFC"/>
            <w:tcMar>
              <w:top w:w="55" w:type="dxa"/>
              <w:left w:w="70" w:type="dxa"/>
              <w:bottom w:w="55" w:type="dxa"/>
              <w:right w:w="70" w:type="dxa"/>
            </w:tcMar>
            <w:vAlign w:val="center"/>
          </w:tcPr>
          <w:p w14:paraId="4BED78E9">
            <w:pPr>
              <w:spacing w:after="0" w:line="240" w:lineRule="auto"/>
            </w:pPr>
            <w:r>
              <w:rPr>
                <w:sz w:val="18"/>
              </w:rPr>
              <w:t>Cô sẽ gọi cho bố mẹ em.</w:t>
            </w:r>
          </w:p>
        </w:tc>
      </w:tr>
    </w:tbl>
    <w:tbl>
      <w:tblPr>
        <w:tblStyle w:val="12"/>
        <w:tblW w:w="0" w:type="auto"/>
        <w:jc w:val="center"/>
        <w:tblLayout w:type="autofit"/>
        <w:tblCellMar>
          <w:top w:w="0" w:type="dxa"/>
          <w:left w:w="108" w:type="dxa"/>
          <w:bottom w:w="0" w:type="dxa"/>
          <w:right w:w="108" w:type="dxa"/>
        </w:tblCellMar>
      </w:tblPr>
      <w:tblGrid>
        <w:gridCol w:w="10206"/>
      </w:tblGrid>
      <w:tr w14:paraId="263C2D7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C68A986">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6DA8A8AF">
      <w:pPr>
        <w:spacing w:after="40"/>
      </w:pPr>
    </w:p>
    <w:p w14:paraId="7A5C30D7">
      <w:pPr>
        <w:pStyle w:val="4"/>
      </w:pPr>
      <w:r>
        <w:t>Bài 3. Tình huống cần trợ giúp (Situations That Need Help)</w:t>
      </w:r>
    </w:p>
    <w:tbl>
      <w:tblPr>
        <w:tblStyle w:val="12"/>
        <w:tblW w:w="0" w:type="auto"/>
        <w:jc w:val="center"/>
        <w:tblLayout w:type="autofit"/>
        <w:tblCellMar>
          <w:top w:w="0" w:type="dxa"/>
          <w:left w:w="108" w:type="dxa"/>
          <w:bottom w:w="0" w:type="dxa"/>
          <w:right w:w="108" w:type="dxa"/>
        </w:tblCellMar>
      </w:tblPr>
      <w:tblGrid>
        <w:gridCol w:w="10206"/>
      </w:tblGrid>
      <w:tr w14:paraId="212681C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DCA9E45">
            <w:pPr>
              <w:keepNext/>
              <w:spacing w:after="0"/>
            </w:pPr>
            <w:r>
              <w:rPr>
                <w:b/>
                <w:color w:val="1F4E79"/>
                <w:sz w:val="19"/>
              </w:rPr>
              <w:t xml:space="preserve">Lời mở đầu tự động: </w:t>
            </w:r>
            <w:r>
              <w:rPr>
                <w:sz w:val="19"/>
              </w:rPr>
              <w:t>Today, we will practice “Situations That Need Help”.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B5F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D4D786C">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011ABD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0FB14F4">
            <w:pPr>
              <w:keepNext/>
              <w:jc w:val="center"/>
            </w:pPr>
            <w:r>
              <w:rPr>
                <w:b/>
                <w:sz w:val="18"/>
              </w:rPr>
              <w:t>Nghĩa tiếng Việt</w:t>
            </w:r>
          </w:p>
        </w:tc>
      </w:tr>
      <w:tr w14:paraId="43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F263CF">
            <w:pPr>
              <w:spacing w:after="0" w:line="240" w:lineRule="auto"/>
              <w:jc w:val="center"/>
            </w:pPr>
            <w:r>
              <w:rPr>
                <w:sz w:val="18"/>
              </w:rPr>
              <w:t>1</w:t>
            </w:r>
          </w:p>
        </w:tc>
        <w:tc>
          <w:tcPr>
            <w:tcW w:w="4592" w:type="dxa"/>
            <w:tcMar>
              <w:top w:w="55" w:type="dxa"/>
              <w:left w:w="70" w:type="dxa"/>
              <w:bottom w:w="55" w:type="dxa"/>
              <w:right w:w="70" w:type="dxa"/>
            </w:tcMar>
            <w:vAlign w:val="center"/>
          </w:tcPr>
          <w:p w14:paraId="76EBC1F4">
            <w:pPr>
              <w:spacing w:after="0" w:line="240" w:lineRule="auto"/>
            </w:pPr>
            <w:r>
              <w:rPr>
                <w:sz w:val="18"/>
              </w:rPr>
              <w:t>My friend fell and hurt her knee.</w:t>
            </w:r>
          </w:p>
        </w:tc>
        <w:tc>
          <w:tcPr>
            <w:tcW w:w="4592" w:type="dxa"/>
            <w:tcMar>
              <w:top w:w="55" w:type="dxa"/>
              <w:left w:w="70" w:type="dxa"/>
              <w:bottom w:w="55" w:type="dxa"/>
              <w:right w:w="70" w:type="dxa"/>
            </w:tcMar>
            <w:vAlign w:val="center"/>
          </w:tcPr>
          <w:p w14:paraId="4D7CB1F7">
            <w:pPr>
              <w:spacing w:after="0" w:line="240" w:lineRule="auto"/>
            </w:pPr>
            <w:r>
              <w:rPr>
                <w:sz w:val="18"/>
              </w:rPr>
              <w:t>Bạn mình bị ngã và đau đầu gối.</w:t>
            </w:r>
          </w:p>
        </w:tc>
      </w:tr>
      <w:tr w14:paraId="457D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660033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C676FC1">
            <w:pPr>
              <w:spacing w:after="0" w:line="240" w:lineRule="auto"/>
            </w:pPr>
            <w:r>
              <w:rPr>
                <w:sz w:val="18"/>
              </w:rPr>
              <w:t>Please do not move her yet.</w:t>
            </w:r>
          </w:p>
        </w:tc>
        <w:tc>
          <w:tcPr>
            <w:tcW w:w="4592" w:type="dxa"/>
            <w:shd w:val="clear" w:color="auto" w:fill="F7FAFC"/>
            <w:tcMar>
              <w:top w:w="55" w:type="dxa"/>
              <w:left w:w="70" w:type="dxa"/>
              <w:bottom w:w="55" w:type="dxa"/>
              <w:right w:w="70" w:type="dxa"/>
            </w:tcMar>
            <w:vAlign w:val="center"/>
          </w:tcPr>
          <w:p w14:paraId="673709BD">
            <w:pPr>
              <w:spacing w:after="0" w:line="240" w:lineRule="auto"/>
            </w:pPr>
            <w:r>
              <w:rPr>
                <w:sz w:val="18"/>
              </w:rPr>
              <w:t>Xin đừng di chuyển bạn ấy lúc này.</w:t>
            </w:r>
          </w:p>
        </w:tc>
      </w:tr>
      <w:tr w14:paraId="6275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DB950A5">
            <w:pPr>
              <w:spacing w:after="0" w:line="240" w:lineRule="auto"/>
              <w:jc w:val="center"/>
            </w:pPr>
            <w:r>
              <w:rPr>
                <w:sz w:val="18"/>
              </w:rPr>
              <w:t>3</w:t>
            </w:r>
          </w:p>
        </w:tc>
        <w:tc>
          <w:tcPr>
            <w:tcW w:w="4592" w:type="dxa"/>
            <w:tcMar>
              <w:top w:w="55" w:type="dxa"/>
              <w:left w:w="70" w:type="dxa"/>
              <w:bottom w:w="55" w:type="dxa"/>
              <w:right w:w="70" w:type="dxa"/>
            </w:tcMar>
            <w:vAlign w:val="center"/>
          </w:tcPr>
          <w:p w14:paraId="4957BF34">
            <w:pPr>
              <w:spacing w:after="0" w:line="240" w:lineRule="auto"/>
            </w:pPr>
            <w:r>
              <w:rPr>
                <w:sz w:val="18"/>
              </w:rPr>
              <w:t>I will get a teacher right away.</w:t>
            </w:r>
          </w:p>
        </w:tc>
        <w:tc>
          <w:tcPr>
            <w:tcW w:w="4592" w:type="dxa"/>
            <w:tcMar>
              <w:top w:w="55" w:type="dxa"/>
              <w:left w:w="70" w:type="dxa"/>
              <w:bottom w:w="55" w:type="dxa"/>
              <w:right w:w="70" w:type="dxa"/>
            </w:tcMar>
            <w:vAlign w:val="center"/>
          </w:tcPr>
          <w:p w14:paraId="464F1212">
            <w:pPr>
              <w:spacing w:after="0" w:line="240" w:lineRule="auto"/>
            </w:pPr>
            <w:r>
              <w:rPr>
                <w:sz w:val="18"/>
              </w:rPr>
              <w:t>Mình sẽ gọi giáo viên ngay.</w:t>
            </w:r>
          </w:p>
        </w:tc>
      </w:tr>
      <w:tr w14:paraId="416D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010C29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E06B63C">
            <w:pPr>
              <w:spacing w:after="0" w:line="240" w:lineRule="auto"/>
            </w:pPr>
            <w:r>
              <w:rPr>
                <w:sz w:val="18"/>
              </w:rPr>
              <w:t>Can someone bring the first-aid kit?</w:t>
            </w:r>
          </w:p>
        </w:tc>
        <w:tc>
          <w:tcPr>
            <w:tcW w:w="4592" w:type="dxa"/>
            <w:shd w:val="clear" w:color="auto" w:fill="F7FAFC"/>
            <w:tcMar>
              <w:top w:w="55" w:type="dxa"/>
              <w:left w:w="70" w:type="dxa"/>
              <w:bottom w:w="55" w:type="dxa"/>
              <w:right w:w="70" w:type="dxa"/>
            </w:tcMar>
            <w:vAlign w:val="center"/>
          </w:tcPr>
          <w:p w14:paraId="4289F44A">
            <w:pPr>
              <w:spacing w:after="0" w:line="240" w:lineRule="auto"/>
            </w:pPr>
            <w:r>
              <w:rPr>
                <w:sz w:val="18"/>
              </w:rPr>
              <w:t>Ai đó có thể mang hộp sơ cứu đến không?</w:t>
            </w:r>
          </w:p>
        </w:tc>
      </w:tr>
      <w:tr w14:paraId="0811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1294ED3">
            <w:pPr>
              <w:spacing w:after="0" w:line="240" w:lineRule="auto"/>
              <w:jc w:val="center"/>
            </w:pPr>
            <w:r>
              <w:rPr>
                <w:sz w:val="18"/>
              </w:rPr>
              <w:t>5</w:t>
            </w:r>
          </w:p>
        </w:tc>
        <w:tc>
          <w:tcPr>
            <w:tcW w:w="4592" w:type="dxa"/>
            <w:tcMar>
              <w:top w:w="55" w:type="dxa"/>
              <w:left w:w="70" w:type="dxa"/>
              <w:bottom w:w="55" w:type="dxa"/>
              <w:right w:w="70" w:type="dxa"/>
            </w:tcMar>
            <w:vAlign w:val="center"/>
          </w:tcPr>
          <w:p w14:paraId="48C1BC22">
            <w:pPr>
              <w:spacing w:after="0" w:line="240" w:lineRule="auto"/>
            </w:pPr>
            <w:r>
              <w:rPr>
                <w:sz w:val="18"/>
              </w:rPr>
              <w:t>Stay calm and wait for help.</w:t>
            </w:r>
          </w:p>
        </w:tc>
        <w:tc>
          <w:tcPr>
            <w:tcW w:w="4592" w:type="dxa"/>
            <w:tcMar>
              <w:top w:w="55" w:type="dxa"/>
              <w:left w:w="70" w:type="dxa"/>
              <w:bottom w:w="55" w:type="dxa"/>
              <w:right w:w="70" w:type="dxa"/>
            </w:tcMar>
            <w:vAlign w:val="center"/>
          </w:tcPr>
          <w:p w14:paraId="4B5B4921">
            <w:pPr>
              <w:spacing w:after="0" w:line="240" w:lineRule="auto"/>
            </w:pPr>
            <w:r>
              <w:rPr>
                <w:sz w:val="18"/>
              </w:rPr>
              <w:t>Hãy bình tĩnh và chờ người đến giúp.</w:t>
            </w:r>
          </w:p>
        </w:tc>
      </w:tr>
      <w:tr w14:paraId="2320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D19F26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774782A">
            <w:pPr>
              <w:spacing w:after="0" w:line="240" w:lineRule="auto"/>
            </w:pPr>
            <w:r>
              <w:rPr>
                <w:sz w:val="18"/>
              </w:rPr>
              <w:t>The teacher is coming now.</w:t>
            </w:r>
          </w:p>
        </w:tc>
        <w:tc>
          <w:tcPr>
            <w:tcW w:w="4592" w:type="dxa"/>
            <w:shd w:val="clear" w:color="auto" w:fill="F7FAFC"/>
            <w:tcMar>
              <w:top w:w="55" w:type="dxa"/>
              <w:left w:w="70" w:type="dxa"/>
              <w:bottom w:w="55" w:type="dxa"/>
              <w:right w:w="70" w:type="dxa"/>
            </w:tcMar>
            <w:vAlign w:val="center"/>
          </w:tcPr>
          <w:p w14:paraId="1A329F94">
            <w:pPr>
              <w:spacing w:after="0" w:line="240" w:lineRule="auto"/>
            </w:pPr>
            <w:r>
              <w:rPr>
                <w:sz w:val="18"/>
              </w:rPr>
              <w:t>Giáo viên đang đến.</w:t>
            </w:r>
          </w:p>
        </w:tc>
      </w:tr>
    </w:tbl>
    <w:tbl>
      <w:tblPr>
        <w:tblStyle w:val="12"/>
        <w:tblW w:w="0" w:type="auto"/>
        <w:jc w:val="center"/>
        <w:tblLayout w:type="autofit"/>
        <w:tblCellMar>
          <w:top w:w="0" w:type="dxa"/>
          <w:left w:w="108" w:type="dxa"/>
          <w:bottom w:w="0" w:type="dxa"/>
          <w:right w:w="108" w:type="dxa"/>
        </w:tblCellMar>
      </w:tblPr>
      <w:tblGrid>
        <w:gridCol w:w="10206"/>
      </w:tblGrid>
      <w:tr w14:paraId="710E0532">
        <w:trPr>
          <w:cantSplit/>
          <w:jc w:val="center"/>
        </w:trPr>
        <w:tc>
          <w:tcPr>
            <w:tcW w:w="10206" w:type="dxa"/>
            <w:shd w:val="clear" w:color="auto" w:fill="F1F8E9"/>
            <w:tcMar>
              <w:top w:w="90" w:type="dxa"/>
              <w:left w:w="120" w:type="dxa"/>
              <w:bottom w:w="90" w:type="dxa"/>
              <w:right w:w="120" w:type="dxa"/>
            </w:tcMar>
          </w:tcPr>
          <w:p w14:paraId="378E8195">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41EA47B9">
      <w:pPr>
        <w:spacing w:after="40"/>
      </w:pPr>
    </w:p>
    <w:p w14:paraId="53CE6816">
      <w:pPr>
        <w:pStyle w:val="3"/>
      </w:pPr>
      <w:r>
        <w:t>Chủ đề 9. Đi lại trong thành phố (Getting Around Town)</w:t>
      </w:r>
    </w:p>
    <w:p w14:paraId="307BF2B4">
      <w:r>
        <w:rPr>
          <w:color w:val="555555"/>
          <w:sz w:val="19"/>
        </w:rPr>
        <w:t>Cách chia: 3 bài nhỏ. Tổng số câu: 18.</w:t>
      </w:r>
    </w:p>
    <w:p w14:paraId="1E1AADA6">
      <w:pPr>
        <w:pStyle w:val="4"/>
      </w:pPr>
      <w:r>
        <w:t>Bài 1. Hỏi đường (Asking for Directions)</w:t>
      </w:r>
    </w:p>
    <w:tbl>
      <w:tblPr>
        <w:tblStyle w:val="12"/>
        <w:tblW w:w="0" w:type="auto"/>
        <w:jc w:val="center"/>
        <w:tblLayout w:type="autofit"/>
        <w:tblCellMar>
          <w:top w:w="0" w:type="dxa"/>
          <w:left w:w="108" w:type="dxa"/>
          <w:bottom w:w="0" w:type="dxa"/>
          <w:right w:w="108" w:type="dxa"/>
        </w:tblCellMar>
      </w:tblPr>
      <w:tblGrid>
        <w:gridCol w:w="10206"/>
      </w:tblGrid>
      <w:tr w14:paraId="7356A5F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0846D02">
            <w:pPr>
              <w:keepNext/>
              <w:spacing w:after="0"/>
            </w:pPr>
            <w:r>
              <w:rPr>
                <w:b/>
                <w:color w:val="1F4E79"/>
                <w:sz w:val="19"/>
              </w:rPr>
              <w:t xml:space="preserve">Lời mở đầu tự động: </w:t>
            </w:r>
            <w:r>
              <w:rPr>
                <w:sz w:val="19"/>
              </w:rPr>
              <w:t>Today, we will practice “Asking for Directions”.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F56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E28DB9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07C97A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6D2C82C">
            <w:pPr>
              <w:keepNext/>
              <w:jc w:val="center"/>
            </w:pPr>
            <w:r>
              <w:rPr>
                <w:b/>
                <w:sz w:val="18"/>
              </w:rPr>
              <w:t>Nghĩa tiếng Việt</w:t>
            </w:r>
          </w:p>
        </w:tc>
      </w:tr>
      <w:tr w14:paraId="2C92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32A778">
            <w:pPr>
              <w:spacing w:after="0" w:line="240" w:lineRule="auto"/>
              <w:jc w:val="center"/>
            </w:pPr>
            <w:r>
              <w:rPr>
                <w:sz w:val="18"/>
              </w:rPr>
              <w:t>1</w:t>
            </w:r>
          </w:p>
        </w:tc>
        <w:tc>
          <w:tcPr>
            <w:tcW w:w="4592" w:type="dxa"/>
            <w:tcMar>
              <w:top w:w="55" w:type="dxa"/>
              <w:left w:w="70" w:type="dxa"/>
              <w:bottom w:w="55" w:type="dxa"/>
              <w:right w:w="70" w:type="dxa"/>
            </w:tcMar>
            <w:vAlign w:val="center"/>
          </w:tcPr>
          <w:p w14:paraId="0C4F678F">
            <w:pPr>
              <w:spacing w:after="0" w:line="240" w:lineRule="auto"/>
            </w:pPr>
            <w:r>
              <w:rPr>
                <w:sz w:val="18"/>
              </w:rPr>
              <w:t>Excuse me, how can I get to the city museum?</w:t>
            </w:r>
          </w:p>
        </w:tc>
        <w:tc>
          <w:tcPr>
            <w:tcW w:w="4592" w:type="dxa"/>
            <w:tcMar>
              <w:top w:w="55" w:type="dxa"/>
              <w:left w:w="70" w:type="dxa"/>
              <w:bottom w:w="55" w:type="dxa"/>
              <w:right w:w="70" w:type="dxa"/>
            </w:tcMar>
            <w:vAlign w:val="center"/>
          </w:tcPr>
          <w:p w14:paraId="5D449EEE">
            <w:pPr>
              <w:spacing w:after="0" w:line="240" w:lineRule="auto"/>
            </w:pPr>
            <w:r>
              <w:rPr>
                <w:sz w:val="18"/>
              </w:rPr>
              <w:t>Xin lỗi, tôi có thể đến bảo tàng thành phố bằng cách nào?</w:t>
            </w:r>
          </w:p>
        </w:tc>
      </w:tr>
      <w:tr w14:paraId="06B5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967272">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EB183D0">
            <w:pPr>
              <w:spacing w:after="0" w:line="240" w:lineRule="auto"/>
            </w:pPr>
            <w:r>
              <w:rPr>
                <w:sz w:val="18"/>
              </w:rPr>
              <w:t>Walk straight until you reach the large intersection.</w:t>
            </w:r>
          </w:p>
        </w:tc>
        <w:tc>
          <w:tcPr>
            <w:tcW w:w="4592" w:type="dxa"/>
            <w:shd w:val="clear" w:color="auto" w:fill="F7FAFC"/>
            <w:tcMar>
              <w:top w:w="55" w:type="dxa"/>
              <w:left w:w="70" w:type="dxa"/>
              <w:bottom w:w="55" w:type="dxa"/>
              <w:right w:w="70" w:type="dxa"/>
            </w:tcMar>
            <w:vAlign w:val="center"/>
          </w:tcPr>
          <w:p w14:paraId="3B1A9AE7">
            <w:pPr>
              <w:spacing w:after="0" w:line="240" w:lineRule="auto"/>
            </w:pPr>
            <w:r>
              <w:rPr>
                <w:sz w:val="18"/>
              </w:rPr>
              <w:t>Đi thẳng đến ngã tư lớn.</w:t>
            </w:r>
          </w:p>
        </w:tc>
      </w:tr>
      <w:tr w14:paraId="6CDF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8A1EEE">
            <w:pPr>
              <w:spacing w:after="0" w:line="240" w:lineRule="auto"/>
              <w:jc w:val="center"/>
            </w:pPr>
            <w:r>
              <w:rPr>
                <w:sz w:val="18"/>
              </w:rPr>
              <w:t>3</w:t>
            </w:r>
          </w:p>
        </w:tc>
        <w:tc>
          <w:tcPr>
            <w:tcW w:w="4592" w:type="dxa"/>
            <w:tcMar>
              <w:top w:w="55" w:type="dxa"/>
              <w:left w:w="70" w:type="dxa"/>
              <w:bottom w:w="55" w:type="dxa"/>
              <w:right w:w="70" w:type="dxa"/>
            </w:tcMar>
            <w:vAlign w:val="center"/>
          </w:tcPr>
          <w:p w14:paraId="42D17D8F">
            <w:pPr>
              <w:spacing w:after="0" w:line="240" w:lineRule="auto"/>
            </w:pPr>
            <w:r>
              <w:rPr>
                <w:sz w:val="18"/>
              </w:rPr>
              <w:t>Turn right and continue for about five minutes.</w:t>
            </w:r>
          </w:p>
        </w:tc>
        <w:tc>
          <w:tcPr>
            <w:tcW w:w="4592" w:type="dxa"/>
            <w:tcMar>
              <w:top w:w="55" w:type="dxa"/>
              <w:left w:w="70" w:type="dxa"/>
              <w:bottom w:w="55" w:type="dxa"/>
              <w:right w:w="70" w:type="dxa"/>
            </w:tcMar>
            <w:vAlign w:val="center"/>
          </w:tcPr>
          <w:p w14:paraId="79CA9C68">
            <w:pPr>
              <w:spacing w:after="0" w:line="240" w:lineRule="auto"/>
            </w:pPr>
            <w:r>
              <w:rPr>
                <w:sz w:val="18"/>
              </w:rPr>
              <w:t>Rẽ phải rồi đi tiếp khoảng năm phút.</w:t>
            </w:r>
          </w:p>
        </w:tc>
      </w:tr>
      <w:tr w14:paraId="7359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63FB5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EAF0836">
            <w:pPr>
              <w:spacing w:after="0" w:line="240" w:lineRule="auto"/>
            </w:pPr>
            <w:r>
              <w:rPr>
                <w:sz w:val="18"/>
              </w:rPr>
              <w:t>The museum is across from the post office.</w:t>
            </w:r>
          </w:p>
        </w:tc>
        <w:tc>
          <w:tcPr>
            <w:tcW w:w="4592" w:type="dxa"/>
            <w:shd w:val="clear" w:color="auto" w:fill="F7FAFC"/>
            <w:tcMar>
              <w:top w:w="55" w:type="dxa"/>
              <w:left w:w="70" w:type="dxa"/>
              <w:bottom w:w="55" w:type="dxa"/>
              <w:right w:w="70" w:type="dxa"/>
            </w:tcMar>
            <w:vAlign w:val="center"/>
          </w:tcPr>
          <w:p w14:paraId="5BDAC8E5">
            <w:pPr>
              <w:spacing w:after="0" w:line="240" w:lineRule="auto"/>
            </w:pPr>
            <w:r>
              <w:rPr>
                <w:sz w:val="18"/>
              </w:rPr>
              <w:t>Bảo tàng đối diện bưu điện.</w:t>
            </w:r>
          </w:p>
        </w:tc>
      </w:tr>
      <w:tr w14:paraId="20E7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BB640E6">
            <w:pPr>
              <w:spacing w:after="0" w:line="240" w:lineRule="auto"/>
              <w:jc w:val="center"/>
            </w:pPr>
            <w:r>
              <w:rPr>
                <w:sz w:val="18"/>
              </w:rPr>
              <w:t>5</w:t>
            </w:r>
          </w:p>
        </w:tc>
        <w:tc>
          <w:tcPr>
            <w:tcW w:w="4592" w:type="dxa"/>
            <w:tcMar>
              <w:top w:w="55" w:type="dxa"/>
              <w:left w:w="70" w:type="dxa"/>
              <w:bottom w:w="55" w:type="dxa"/>
              <w:right w:w="70" w:type="dxa"/>
            </w:tcMar>
            <w:vAlign w:val="center"/>
          </w:tcPr>
          <w:p w14:paraId="79E4A612">
            <w:pPr>
              <w:spacing w:after="0" w:line="240" w:lineRule="auto"/>
            </w:pPr>
            <w:r>
              <w:rPr>
                <w:sz w:val="18"/>
              </w:rPr>
              <w:t>Is it possible to walk there?</w:t>
            </w:r>
          </w:p>
        </w:tc>
        <w:tc>
          <w:tcPr>
            <w:tcW w:w="4592" w:type="dxa"/>
            <w:tcMar>
              <w:top w:w="55" w:type="dxa"/>
              <w:left w:w="70" w:type="dxa"/>
              <w:bottom w:w="55" w:type="dxa"/>
              <w:right w:w="70" w:type="dxa"/>
            </w:tcMar>
            <w:vAlign w:val="center"/>
          </w:tcPr>
          <w:p w14:paraId="53C3FDAB">
            <w:pPr>
              <w:spacing w:after="0" w:line="240" w:lineRule="auto"/>
            </w:pPr>
            <w:r>
              <w:rPr>
                <w:sz w:val="18"/>
              </w:rPr>
              <w:t>Có thể đi bộ đến đó không?</w:t>
            </w:r>
          </w:p>
        </w:tc>
      </w:tr>
      <w:tr w14:paraId="0E61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9C6324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383AAC7">
            <w:pPr>
              <w:spacing w:after="0" w:line="240" w:lineRule="auto"/>
            </w:pPr>
            <w:r>
              <w:rPr>
                <w:sz w:val="18"/>
              </w:rPr>
              <w:t>Yes, it is less than one kilometer away.</w:t>
            </w:r>
          </w:p>
        </w:tc>
        <w:tc>
          <w:tcPr>
            <w:tcW w:w="4592" w:type="dxa"/>
            <w:shd w:val="clear" w:color="auto" w:fill="F7FAFC"/>
            <w:tcMar>
              <w:top w:w="55" w:type="dxa"/>
              <w:left w:w="70" w:type="dxa"/>
              <w:bottom w:w="55" w:type="dxa"/>
              <w:right w:w="70" w:type="dxa"/>
            </w:tcMar>
            <w:vAlign w:val="center"/>
          </w:tcPr>
          <w:p w14:paraId="1D3B7E18">
            <w:pPr>
              <w:spacing w:after="0" w:line="240" w:lineRule="auto"/>
            </w:pPr>
            <w:r>
              <w:rPr>
                <w:sz w:val="18"/>
              </w:rPr>
              <w:t>Có, nó cách chưa đến một ki-lô-mét.</w:t>
            </w:r>
          </w:p>
        </w:tc>
      </w:tr>
    </w:tbl>
    <w:tbl>
      <w:tblPr>
        <w:tblStyle w:val="12"/>
        <w:tblW w:w="0" w:type="auto"/>
        <w:jc w:val="center"/>
        <w:tblLayout w:type="autofit"/>
        <w:tblCellMar>
          <w:top w:w="0" w:type="dxa"/>
          <w:left w:w="108" w:type="dxa"/>
          <w:bottom w:w="0" w:type="dxa"/>
          <w:right w:w="108" w:type="dxa"/>
        </w:tblCellMar>
      </w:tblPr>
      <w:tblGrid>
        <w:gridCol w:w="10206"/>
      </w:tblGrid>
      <w:tr w14:paraId="72E5AD7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FC13A48">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703C180D">
      <w:pPr>
        <w:spacing w:after="40"/>
      </w:pPr>
    </w:p>
    <w:p w14:paraId="4C738D8D">
      <w:pPr>
        <w:pStyle w:val="4"/>
      </w:pPr>
      <w:r>
        <w:t>Bài 2. Xe buýt, taxi và tàu điện (Bus, Taxi, and Metro)</w:t>
      </w:r>
    </w:p>
    <w:tbl>
      <w:tblPr>
        <w:tblStyle w:val="12"/>
        <w:tblW w:w="0" w:type="auto"/>
        <w:jc w:val="center"/>
        <w:tblLayout w:type="autofit"/>
        <w:tblCellMar>
          <w:top w:w="0" w:type="dxa"/>
          <w:left w:w="108" w:type="dxa"/>
          <w:bottom w:w="0" w:type="dxa"/>
          <w:right w:w="108" w:type="dxa"/>
        </w:tblCellMar>
      </w:tblPr>
      <w:tblGrid>
        <w:gridCol w:w="10206"/>
      </w:tblGrid>
      <w:tr w14:paraId="0DDA74B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80A4A8B">
            <w:pPr>
              <w:keepNext/>
              <w:spacing w:after="0"/>
            </w:pPr>
            <w:r>
              <w:rPr>
                <w:b/>
                <w:color w:val="1F4E79"/>
                <w:sz w:val="19"/>
              </w:rPr>
              <w:t xml:space="preserve">Lời mở đầu tự động: </w:t>
            </w:r>
            <w:r>
              <w:rPr>
                <w:sz w:val="19"/>
              </w:rPr>
              <w:t>Today, we will practice “Bus, Taxi, and Metro”.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7C0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0BB54A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DAABCB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A17A276">
            <w:pPr>
              <w:keepNext/>
              <w:jc w:val="center"/>
            </w:pPr>
            <w:r>
              <w:rPr>
                <w:b/>
                <w:sz w:val="18"/>
              </w:rPr>
              <w:t>Nghĩa tiếng Việt</w:t>
            </w:r>
          </w:p>
        </w:tc>
      </w:tr>
      <w:tr w14:paraId="0EE7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7C32C04">
            <w:pPr>
              <w:spacing w:after="0" w:line="240" w:lineRule="auto"/>
              <w:jc w:val="center"/>
            </w:pPr>
            <w:r>
              <w:rPr>
                <w:sz w:val="18"/>
              </w:rPr>
              <w:t>1</w:t>
            </w:r>
          </w:p>
        </w:tc>
        <w:tc>
          <w:tcPr>
            <w:tcW w:w="4592" w:type="dxa"/>
            <w:tcMar>
              <w:top w:w="55" w:type="dxa"/>
              <w:left w:w="70" w:type="dxa"/>
              <w:bottom w:w="55" w:type="dxa"/>
              <w:right w:w="70" w:type="dxa"/>
            </w:tcMar>
            <w:vAlign w:val="center"/>
          </w:tcPr>
          <w:p w14:paraId="257C718B">
            <w:pPr>
              <w:spacing w:after="0" w:line="240" w:lineRule="auto"/>
            </w:pPr>
            <w:r>
              <w:rPr>
                <w:sz w:val="18"/>
              </w:rPr>
              <w:t>Which bus goes to the central market?</w:t>
            </w:r>
          </w:p>
        </w:tc>
        <w:tc>
          <w:tcPr>
            <w:tcW w:w="4592" w:type="dxa"/>
            <w:tcMar>
              <w:top w:w="55" w:type="dxa"/>
              <w:left w:w="70" w:type="dxa"/>
              <w:bottom w:w="55" w:type="dxa"/>
              <w:right w:w="70" w:type="dxa"/>
            </w:tcMar>
            <w:vAlign w:val="center"/>
          </w:tcPr>
          <w:p w14:paraId="321C9E0A">
            <w:pPr>
              <w:spacing w:after="0" w:line="240" w:lineRule="auto"/>
            </w:pPr>
            <w:r>
              <w:rPr>
                <w:sz w:val="18"/>
              </w:rPr>
              <w:t>Tuyến xe buýt nào đi đến chợ trung tâm?</w:t>
            </w:r>
          </w:p>
        </w:tc>
      </w:tr>
      <w:tr w14:paraId="71CC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A50662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96B9500">
            <w:pPr>
              <w:spacing w:after="0" w:line="240" w:lineRule="auto"/>
            </w:pPr>
            <w:r>
              <w:rPr>
                <w:sz w:val="18"/>
              </w:rPr>
              <w:t>Take bus number eighteen from this stop.</w:t>
            </w:r>
          </w:p>
        </w:tc>
        <w:tc>
          <w:tcPr>
            <w:tcW w:w="4592" w:type="dxa"/>
            <w:shd w:val="clear" w:color="auto" w:fill="F7FAFC"/>
            <w:tcMar>
              <w:top w:w="55" w:type="dxa"/>
              <w:left w:w="70" w:type="dxa"/>
              <w:bottom w:w="55" w:type="dxa"/>
              <w:right w:w="70" w:type="dxa"/>
            </w:tcMar>
            <w:vAlign w:val="center"/>
          </w:tcPr>
          <w:p w14:paraId="1F3FE8A2">
            <w:pPr>
              <w:spacing w:after="0" w:line="240" w:lineRule="auto"/>
            </w:pPr>
            <w:r>
              <w:rPr>
                <w:sz w:val="18"/>
              </w:rPr>
              <w:t>Hãy đón xe buýt số mười tám tại trạm này.</w:t>
            </w:r>
          </w:p>
        </w:tc>
      </w:tr>
      <w:tr w14:paraId="006A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7D3B740">
            <w:pPr>
              <w:spacing w:after="0" w:line="240" w:lineRule="auto"/>
              <w:jc w:val="center"/>
            </w:pPr>
            <w:r>
              <w:rPr>
                <w:sz w:val="18"/>
              </w:rPr>
              <w:t>3</w:t>
            </w:r>
          </w:p>
        </w:tc>
        <w:tc>
          <w:tcPr>
            <w:tcW w:w="4592" w:type="dxa"/>
            <w:tcMar>
              <w:top w:w="55" w:type="dxa"/>
              <w:left w:w="70" w:type="dxa"/>
              <w:bottom w:w="55" w:type="dxa"/>
              <w:right w:w="70" w:type="dxa"/>
            </w:tcMar>
            <w:vAlign w:val="center"/>
          </w:tcPr>
          <w:p w14:paraId="2029F8AE">
            <w:pPr>
              <w:spacing w:after="0" w:line="240" w:lineRule="auto"/>
            </w:pPr>
            <w:r>
              <w:rPr>
                <w:sz w:val="18"/>
              </w:rPr>
              <w:t>How many stops is it?</w:t>
            </w:r>
          </w:p>
        </w:tc>
        <w:tc>
          <w:tcPr>
            <w:tcW w:w="4592" w:type="dxa"/>
            <w:tcMar>
              <w:top w:w="55" w:type="dxa"/>
              <w:left w:w="70" w:type="dxa"/>
              <w:bottom w:w="55" w:type="dxa"/>
              <w:right w:w="70" w:type="dxa"/>
            </w:tcMar>
            <w:vAlign w:val="center"/>
          </w:tcPr>
          <w:p w14:paraId="0535EA4E">
            <w:pPr>
              <w:spacing w:after="0" w:line="240" w:lineRule="auto"/>
            </w:pPr>
            <w:r>
              <w:rPr>
                <w:sz w:val="18"/>
              </w:rPr>
              <w:t>Tôi cần đi qua bao nhiêu trạm?</w:t>
            </w:r>
          </w:p>
        </w:tc>
      </w:tr>
      <w:tr w14:paraId="2308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C7A721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078A478">
            <w:pPr>
              <w:spacing w:after="0" w:line="240" w:lineRule="auto"/>
            </w:pPr>
            <w:r>
              <w:rPr>
                <w:sz w:val="18"/>
              </w:rPr>
              <w:t>Get off after six stops.</w:t>
            </w:r>
          </w:p>
        </w:tc>
        <w:tc>
          <w:tcPr>
            <w:tcW w:w="4592" w:type="dxa"/>
            <w:shd w:val="clear" w:color="auto" w:fill="F7FAFC"/>
            <w:tcMar>
              <w:top w:w="55" w:type="dxa"/>
              <w:left w:w="70" w:type="dxa"/>
              <w:bottom w:w="55" w:type="dxa"/>
              <w:right w:w="70" w:type="dxa"/>
            </w:tcMar>
            <w:vAlign w:val="center"/>
          </w:tcPr>
          <w:p w14:paraId="3F4A5E15">
            <w:pPr>
              <w:spacing w:after="0" w:line="240" w:lineRule="auto"/>
            </w:pPr>
            <w:r>
              <w:rPr>
                <w:sz w:val="18"/>
              </w:rPr>
              <w:t>Hãy xuống sau sáu trạm.</w:t>
            </w:r>
          </w:p>
        </w:tc>
      </w:tr>
      <w:tr w14:paraId="174A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93C2DA9">
            <w:pPr>
              <w:spacing w:after="0" w:line="240" w:lineRule="auto"/>
              <w:jc w:val="center"/>
            </w:pPr>
            <w:r>
              <w:rPr>
                <w:sz w:val="18"/>
              </w:rPr>
              <w:t>5</w:t>
            </w:r>
          </w:p>
        </w:tc>
        <w:tc>
          <w:tcPr>
            <w:tcW w:w="4592" w:type="dxa"/>
            <w:tcMar>
              <w:top w:w="55" w:type="dxa"/>
              <w:left w:w="70" w:type="dxa"/>
              <w:bottom w:w="55" w:type="dxa"/>
              <w:right w:w="70" w:type="dxa"/>
            </w:tcMar>
            <w:vAlign w:val="center"/>
          </w:tcPr>
          <w:p w14:paraId="64B0571A">
            <w:pPr>
              <w:spacing w:after="0" w:line="240" w:lineRule="auto"/>
            </w:pPr>
            <w:r>
              <w:rPr>
                <w:sz w:val="18"/>
              </w:rPr>
              <w:t>Could you take us to this address, please?</w:t>
            </w:r>
          </w:p>
        </w:tc>
        <w:tc>
          <w:tcPr>
            <w:tcW w:w="4592" w:type="dxa"/>
            <w:tcMar>
              <w:top w:w="55" w:type="dxa"/>
              <w:left w:w="70" w:type="dxa"/>
              <w:bottom w:w="55" w:type="dxa"/>
              <w:right w:w="70" w:type="dxa"/>
            </w:tcMar>
            <w:vAlign w:val="center"/>
          </w:tcPr>
          <w:p w14:paraId="5C0A6ED0">
            <w:pPr>
              <w:spacing w:after="0" w:line="240" w:lineRule="auto"/>
            </w:pPr>
            <w:r>
              <w:rPr>
                <w:sz w:val="18"/>
              </w:rPr>
              <w:t>Chú có thể đưa chúng tôi đến địa chỉ này không?</w:t>
            </w:r>
          </w:p>
        </w:tc>
      </w:tr>
      <w:tr w14:paraId="1150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F71AB3C">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6C2DE96">
            <w:pPr>
              <w:spacing w:after="0" w:line="240" w:lineRule="auto"/>
            </w:pPr>
            <w:r>
              <w:rPr>
                <w:sz w:val="18"/>
              </w:rPr>
              <w:t>The metro may be faster during rush hour.</w:t>
            </w:r>
          </w:p>
        </w:tc>
        <w:tc>
          <w:tcPr>
            <w:tcW w:w="4592" w:type="dxa"/>
            <w:shd w:val="clear" w:color="auto" w:fill="F7FAFC"/>
            <w:tcMar>
              <w:top w:w="55" w:type="dxa"/>
              <w:left w:w="70" w:type="dxa"/>
              <w:bottom w:w="55" w:type="dxa"/>
              <w:right w:w="70" w:type="dxa"/>
            </w:tcMar>
            <w:vAlign w:val="center"/>
          </w:tcPr>
          <w:p w14:paraId="4CE1E666">
            <w:pPr>
              <w:spacing w:after="0" w:line="240" w:lineRule="auto"/>
            </w:pPr>
            <w:r>
              <w:rPr>
                <w:sz w:val="18"/>
              </w:rPr>
              <w:t>Tàu điện có thể nhanh hơn vào giờ cao điểm.</w:t>
            </w:r>
          </w:p>
        </w:tc>
      </w:tr>
    </w:tbl>
    <w:tbl>
      <w:tblPr>
        <w:tblStyle w:val="12"/>
        <w:tblW w:w="0" w:type="auto"/>
        <w:jc w:val="center"/>
        <w:tblLayout w:type="autofit"/>
        <w:tblCellMar>
          <w:top w:w="0" w:type="dxa"/>
          <w:left w:w="108" w:type="dxa"/>
          <w:bottom w:w="0" w:type="dxa"/>
          <w:right w:w="108" w:type="dxa"/>
        </w:tblCellMar>
      </w:tblPr>
      <w:tblGrid>
        <w:gridCol w:w="10206"/>
      </w:tblGrid>
      <w:tr w14:paraId="44ED315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253D3B2">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A8A18F0">
      <w:pPr>
        <w:spacing w:after="40"/>
      </w:pPr>
    </w:p>
    <w:p w14:paraId="7EEB9C94">
      <w:pPr>
        <w:pStyle w:val="4"/>
      </w:pPr>
      <w:r>
        <w:t>Bài 3. Bị lạc hoặc đi nhầm đường (Getting Lost or Taking the Wrong Route)</w:t>
      </w:r>
    </w:p>
    <w:tbl>
      <w:tblPr>
        <w:tblStyle w:val="12"/>
        <w:tblW w:w="0" w:type="auto"/>
        <w:jc w:val="center"/>
        <w:tblLayout w:type="autofit"/>
        <w:tblCellMar>
          <w:top w:w="0" w:type="dxa"/>
          <w:left w:w="108" w:type="dxa"/>
          <w:bottom w:w="0" w:type="dxa"/>
          <w:right w:w="108" w:type="dxa"/>
        </w:tblCellMar>
      </w:tblPr>
      <w:tblGrid>
        <w:gridCol w:w="10206"/>
      </w:tblGrid>
      <w:tr w14:paraId="2DF043E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FE2E176">
            <w:pPr>
              <w:keepNext/>
              <w:spacing w:after="0"/>
            </w:pPr>
            <w:r>
              <w:rPr>
                <w:b/>
                <w:color w:val="1F4E79"/>
                <w:sz w:val="19"/>
              </w:rPr>
              <w:t xml:space="preserve">Lời mở đầu tự động: </w:t>
            </w:r>
            <w:r>
              <w:rPr>
                <w:sz w:val="19"/>
              </w:rPr>
              <w:t>Today, we will practice “Getting Lost or Taking the Wrong Route”.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79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56A0587">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F62FB9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35B7B59">
            <w:pPr>
              <w:keepNext/>
              <w:jc w:val="center"/>
            </w:pPr>
            <w:r>
              <w:rPr>
                <w:b/>
                <w:sz w:val="18"/>
              </w:rPr>
              <w:t>Nghĩa tiếng Việt</w:t>
            </w:r>
          </w:p>
        </w:tc>
      </w:tr>
      <w:tr w14:paraId="3A35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2B66D94">
            <w:pPr>
              <w:spacing w:after="0" w:line="240" w:lineRule="auto"/>
              <w:jc w:val="center"/>
            </w:pPr>
            <w:r>
              <w:rPr>
                <w:sz w:val="18"/>
              </w:rPr>
              <w:t>1</w:t>
            </w:r>
          </w:p>
        </w:tc>
        <w:tc>
          <w:tcPr>
            <w:tcW w:w="4592" w:type="dxa"/>
            <w:tcMar>
              <w:top w:w="55" w:type="dxa"/>
              <w:left w:w="70" w:type="dxa"/>
              <w:bottom w:w="55" w:type="dxa"/>
              <w:right w:w="70" w:type="dxa"/>
            </w:tcMar>
            <w:vAlign w:val="center"/>
          </w:tcPr>
          <w:p w14:paraId="3B969D4F">
            <w:pPr>
              <w:spacing w:after="0" w:line="240" w:lineRule="auto"/>
            </w:pPr>
            <w:r>
              <w:rPr>
                <w:sz w:val="18"/>
              </w:rPr>
              <w:t>I think we got off at the wrong stop.</w:t>
            </w:r>
          </w:p>
        </w:tc>
        <w:tc>
          <w:tcPr>
            <w:tcW w:w="4592" w:type="dxa"/>
            <w:tcMar>
              <w:top w:w="55" w:type="dxa"/>
              <w:left w:w="70" w:type="dxa"/>
              <w:bottom w:w="55" w:type="dxa"/>
              <w:right w:w="70" w:type="dxa"/>
            </w:tcMar>
            <w:vAlign w:val="center"/>
          </w:tcPr>
          <w:p w14:paraId="1C1DB1AC">
            <w:pPr>
              <w:spacing w:after="0" w:line="240" w:lineRule="auto"/>
            </w:pPr>
            <w:r>
              <w:rPr>
                <w:sz w:val="18"/>
              </w:rPr>
              <w:t>Mình nghĩ chúng ta đã xuống nhầm trạm.</w:t>
            </w:r>
          </w:p>
        </w:tc>
      </w:tr>
      <w:tr w14:paraId="2CFC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03AADB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626C602">
            <w:pPr>
              <w:spacing w:after="0" w:line="240" w:lineRule="auto"/>
            </w:pPr>
            <w:r>
              <w:rPr>
                <w:sz w:val="18"/>
              </w:rPr>
              <w:t>Let’s check the map on my phone.</w:t>
            </w:r>
          </w:p>
        </w:tc>
        <w:tc>
          <w:tcPr>
            <w:tcW w:w="4592" w:type="dxa"/>
            <w:shd w:val="clear" w:color="auto" w:fill="F7FAFC"/>
            <w:tcMar>
              <w:top w:w="55" w:type="dxa"/>
              <w:left w:w="70" w:type="dxa"/>
              <w:bottom w:w="55" w:type="dxa"/>
              <w:right w:w="70" w:type="dxa"/>
            </w:tcMar>
            <w:vAlign w:val="center"/>
          </w:tcPr>
          <w:p w14:paraId="3886F89E">
            <w:pPr>
              <w:spacing w:after="0" w:line="240" w:lineRule="auto"/>
            </w:pPr>
            <w:r>
              <w:rPr>
                <w:sz w:val="18"/>
              </w:rPr>
              <w:t>Hãy kiểm tra bản đồ trên điện thoại của mình.</w:t>
            </w:r>
          </w:p>
        </w:tc>
      </w:tr>
      <w:tr w14:paraId="3415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A97680">
            <w:pPr>
              <w:spacing w:after="0" w:line="240" w:lineRule="auto"/>
              <w:jc w:val="center"/>
            </w:pPr>
            <w:r>
              <w:rPr>
                <w:sz w:val="18"/>
              </w:rPr>
              <w:t>3</w:t>
            </w:r>
          </w:p>
        </w:tc>
        <w:tc>
          <w:tcPr>
            <w:tcW w:w="4592" w:type="dxa"/>
            <w:tcMar>
              <w:top w:w="55" w:type="dxa"/>
              <w:left w:w="70" w:type="dxa"/>
              <w:bottom w:w="55" w:type="dxa"/>
              <w:right w:w="70" w:type="dxa"/>
            </w:tcMar>
            <w:vAlign w:val="center"/>
          </w:tcPr>
          <w:p w14:paraId="6A340ECC">
            <w:pPr>
              <w:spacing w:after="0" w:line="240" w:lineRule="auto"/>
            </w:pPr>
            <w:r>
              <w:rPr>
                <w:sz w:val="18"/>
              </w:rPr>
              <w:t>We are two streets away from the station.</w:t>
            </w:r>
          </w:p>
        </w:tc>
        <w:tc>
          <w:tcPr>
            <w:tcW w:w="4592" w:type="dxa"/>
            <w:tcMar>
              <w:top w:w="55" w:type="dxa"/>
              <w:left w:w="70" w:type="dxa"/>
              <w:bottom w:w="55" w:type="dxa"/>
              <w:right w:w="70" w:type="dxa"/>
            </w:tcMar>
            <w:vAlign w:val="center"/>
          </w:tcPr>
          <w:p w14:paraId="6A28A384">
            <w:pPr>
              <w:spacing w:after="0" w:line="240" w:lineRule="auto"/>
              <w:rPr>
                <w:lang w:val="fr-FR"/>
              </w:rPr>
            </w:pPr>
            <w:r>
              <w:rPr>
                <w:sz w:val="18"/>
                <w:lang w:val="fr-FR"/>
              </w:rPr>
              <w:t>Chúng ta cách nhà ga hai con phố.</w:t>
            </w:r>
          </w:p>
        </w:tc>
      </w:tr>
      <w:tr w14:paraId="1D69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6194AA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352F82F">
            <w:pPr>
              <w:spacing w:after="0" w:line="240" w:lineRule="auto"/>
            </w:pPr>
            <w:r>
              <w:rPr>
                <w:sz w:val="18"/>
              </w:rPr>
              <w:t>Should we walk back or take a taxi?</w:t>
            </w:r>
          </w:p>
        </w:tc>
        <w:tc>
          <w:tcPr>
            <w:tcW w:w="4592" w:type="dxa"/>
            <w:shd w:val="clear" w:color="auto" w:fill="F7FAFC"/>
            <w:tcMar>
              <w:top w:w="55" w:type="dxa"/>
              <w:left w:w="70" w:type="dxa"/>
              <w:bottom w:w="55" w:type="dxa"/>
              <w:right w:w="70" w:type="dxa"/>
            </w:tcMar>
            <w:vAlign w:val="center"/>
          </w:tcPr>
          <w:p w14:paraId="31081065">
            <w:pPr>
              <w:spacing w:after="0" w:line="240" w:lineRule="auto"/>
            </w:pPr>
            <w:r>
              <w:rPr>
                <w:sz w:val="18"/>
              </w:rPr>
              <w:t>Chúng ta nên đi bộ quay lại hay bắt taxi?</w:t>
            </w:r>
          </w:p>
        </w:tc>
      </w:tr>
      <w:tr w14:paraId="7864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EEC6E2B">
            <w:pPr>
              <w:spacing w:after="0" w:line="240" w:lineRule="auto"/>
              <w:jc w:val="center"/>
            </w:pPr>
            <w:r>
              <w:rPr>
                <w:sz w:val="18"/>
              </w:rPr>
              <w:t>5</w:t>
            </w:r>
          </w:p>
        </w:tc>
        <w:tc>
          <w:tcPr>
            <w:tcW w:w="4592" w:type="dxa"/>
            <w:tcMar>
              <w:top w:w="55" w:type="dxa"/>
              <w:left w:w="70" w:type="dxa"/>
              <w:bottom w:w="55" w:type="dxa"/>
              <w:right w:w="70" w:type="dxa"/>
            </w:tcMar>
            <w:vAlign w:val="center"/>
          </w:tcPr>
          <w:p w14:paraId="4F4B70E4">
            <w:pPr>
              <w:spacing w:after="0" w:line="240" w:lineRule="auto"/>
            </w:pPr>
            <w:r>
              <w:rPr>
                <w:sz w:val="18"/>
              </w:rPr>
              <w:t>It is getting late, so a taxi is safer.</w:t>
            </w:r>
          </w:p>
        </w:tc>
        <w:tc>
          <w:tcPr>
            <w:tcW w:w="4592" w:type="dxa"/>
            <w:tcMar>
              <w:top w:w="55" w:type="dxa"/>
              <w:left w:w="70" w:type="dxa"/>
              <w:bottom w:w="55" w:type="dxa"/>
              <w:right w:w="70" w:type="dxa"/>
            </w:tcMar>
            <w:vAlign w:val="center"/>
          </w:tcPr>
          <w:p w14:paraId="1C36ABAE">
            <w:pPr>
              <w:spacing w:after="0" w:line="240" w:lineRule="auto"/>
            </w:pPr>
            <w:r>
              <w:rPr>
                <w:sz w:val="18"/>
              </w:rPr>
              <w:t>Trời đang muộn, nên đi taxi sẽ an toàn hơn.</w:t>
            </w:r>
          </w:p>
        </w:tc>
      </w:tr>
      <w:tr w14:paraId="5E3F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1BE0341">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18FC2B0">
            <w:pPr>
              <w:spacing w:after="0" w:line="240" w:lineRule="auto"/>
            </w:pPr>
            <w:r>
              <w:rPr>
                <w:sz w:val="18"/>
              </w:rPr>
              <w:t>I will share our location with my parents.</w:t>
            </w:r>
          </w:p>
        </w:tc>
        <w:tc>
          <w:tcPr>
            <w:tcW w:w="4592" w:type="dxa"/>
            <w:shd w:val="clear" w:color="auto" w:fill="F7FAFC"/>
            <w:tcMar>
              <w:top w:w="55" w:type="dxa"/>
              <w:left w:w="70" w:type="dxa"/>
              <w:bottom w:w="55" w:type="dxa"/>
              <w:right w:w="70" w:type="dxa"/>
            </w:tcMar>
            <w:vAlign w:val="center"/>
          </w:tcPr>
          <w:p w14:paraId="032C86E6">
            <w:pPr>
              <w:spacing w:after="0" w:line="240" w:lineRule="auto"/>
            </w:pPr>
            <w:r>
              <w:rPr>
                <w:sz w:val="18"/>
              </w:rPr>
              <w:t>Mình sẽ chia sẻ vị trí với bố mẹ.</w:t>
            </w:r>
          </w:p>
        </w:tc>
      </w:tr>
    </w:tbl>
    <w:tbl>
      <w:tblPr>
        <w:tblStyle w:val="12"/>
        <w:tblW w:w="0" w:type="auto"/>
        <w:jc w:val="center"/>
        <w:tblLayout w:type="autofit"/>
        <w:tblCellMar>
          <w:top w:w="0" w:type="dxa"/>
          <w:left w:w="108" w:type="dxa"/>
          <w:bottom w:w="0" w:type="dxa"/>
          <w:right w:w="108" w:type="dxa"/>
        </w:tblCellMar>
      </w:tblPr>
      <w:tblGrid>
        <w:gridCol w:w="10206"/>
      </w:tblGrid>
      <w:tr w14:paraId="1DAEB23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25EE61C">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51F7ACFD">
      <w:pPr>
        <w:spacing w:after="40"/>
      </w:pPr>
    </w:p>
    <w:p w14:paraId="25B44AEA">
      <w:pPr>
        <w:pStyle w:val="3"/>
      </w:pPr>
      <w:r>
        <w:t>Chủ đề 10. Kể lại trải nghiệm và lập kế hoạch (Experiences and Plans)</w:t>
      </w:r>
    </w:p>
    <w:p w14:paraId="10AAC728">
      <w:r>
        <w:rPr>
          <w:color w:val="555555"/>
          <w:sz w:val="19"/>
        </w:rPr>
        <w:t>Cách chia: 3 bài nhỏ. Tổng số câu: 20.</w:t>
      </w:r>
    </w:p>
    <w:p w14:paraId="02A6FC56">
      <w:pPr>
        <w:pStyle w:val="4"/>
      </w:pPr>
      <w:r>
        <w:t>Bài 1. Kể điều đã xảy ra (Telling What Happened)</w:t>
      </w:r>
    </w:p>
    <w:tbl>
      <w:tblPr>
        <w:tblStyle w:val="12"/>
        <w:tblW w:w="0" w:type="auto"/>
        <w:jc w:val="center"/>
        <w:tblLayout w:type="autofit"/>
        <w:tblCellMar>
          <w:top w:w="0" w:type="dxa"/>
          <w:left w:w="108" w:type="dxa"/>
          <w:bottom w:w="0" w:type="dxa"/>
          <w:right w:w="108" w:type="dxa"/>
        </w:tblCellMar>
      </w:tblPr>
      <w:tblGrid>
        <w:gridCol w:w="10206"/>
      </w:tblGrid>
      <w:tr w14:paraId="21BFF46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B2B2890">
            <w:pPr>
              <w:keepNext/>
              <w:spacing w:after="0"/>
            </w:pPr>
            <w:r>
              <w:rPr>
                <w:b/>
                <w:color w:val="1F4E79"/>
                <w:sz w:val="19"/>
              </w:rPr>
              <w:t xml:space="preserve">Lời mở đầu tự động: </w:t>
            </w:r>
            <w:r>
              <w:rPr>
                <w:sz w:val="19"/>
              </w:rPr>
              <w:t>Today, we will practice “Telling What Happened”.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686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C1101D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37F914F">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FF64A22">
            <w:pPr>
              <w:keepNext/>
              <w:jc w:val="center"/>
            </w:pPr>
            <w:r>
              <w:rPr>
                <w:b/>
                <w:sz w:val="18"/>
              </w:rPr>
              <w:t>Nghĩa tiếng Việt</w:t>
            </w:r>
          </w:p>
        </w:tc>
      </w:tr>
      <w:tr w14:paraId="3F78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C0BBE8B">
            <w:pPr>
              <w:spacing w:after="0" w:line="240" w:lineRule="auto"/>
              <w:jc w:val="center"/>
            </w:pPr>
            <w:r>
              <w:rPr>
                <w:sz w:val="18"/>
              </w:rPr>
              <w:t>1</w:t>
            </w:r>
          </w:p>
        </w:tc>
        <w:tc>
          <w:tcPr>
            <w:tcW w:w="4592" w:type="dxa"/>
            <w:tcMar>
              <w:top w:w="55" w:type="dxa"/>
              <w:left w:w="70" w:type="dxa"/>
              <w:bottom w:w="55" w:type="dxa"/>
              <w:right w:w="70" w:type="dxa"/>
            </w:tcMar>
            <w:vAlign w:val="center"/>
          </w:tcPr>
          <w:p w14:paraId="2999BAC8">
            <w:pPr>
              <w:spacing w:after="0" w:line="240" w:lineRule="auto"/>
            </w:pPr>
            <w:r>
              <w:rPr>
                <w:sz w:val="18"/>
              </w:rPr>
              <w:t>Last weekend, my class visited a science center.</w:t>
            </w:r>
          </w:p>
        </w:tc>
        <w:tc>
          <w:tcPr>
            <w:tcW w:w="4592" w:type="dxa"/>
            <w:tcMar>
              <w:top w:w="55" w:type="dxa"/>
              <w:left w:w="70" w:type="dxa"/>
              <w:bottom w:w="55" w:type="dxa"/>
              <w:right w:w="70" w:type="dxa"/>
            </w:tcMar>
            <w:vAlign w:val="center"/>
          </w:tcPr>
          <w:p w14:paraId="099F4DCC">
            <w:pPr>
              <w:spacing w:after="0" w:line="240" w:lineRule="auto"/>
            </w:pPr>
            <w:r>
              <w:rPr>
                <w:sz w:val="18"/>
              </w:rPr>
              <w:t>Cuối tuần trước, lớp mình đã thăm một trung tâm khoa học.</w:t>
            </w:r>
          </w:p>
        </w:tc>
      </w:tr>
      <w:tr w14:paraId="3002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195E2B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E277CA4">
            <w:pPr>
              <w:spacing w:after="0" w:line="240" w:lineRule="auto"/>
            </w:pPr>
            <w:r>
              <w:rPr>
                <w:sz w:val="18"/>
              </w:rPr>
              <w:t>We arrived there at nine in the morning.</w:t>
            </w:r>
          </w:p>
        </w:tc>
        <w:tc>
          <w:tcPr>
            <w:tcW w:w="4592" w:type="dxa"/>
            <w:shd w:val="clear" w:color="auto" w:fill="F7FAFC"/>
            <w:tcMar>
              <w:top w:w="55" w:type="dxa"/>
              <w:left w:w="70" w:type="dxa"/>
              <w:bottom w:w="55" w:type="dxa"/>
              <w:right w:w="70" w:type="dxa"/>
            </w:tcMar>
            <w:vAlign w:val="center"/>
          </w:tcPr>
          <w:p w14:paraId="7BE58A93">
            <w:pPr>
              <w:spacing w:after="0" w:line="240" w:lineRule="auto"/>
            </w:pPr>
            <w:r>
              <w:rPr>
                <w:sz w:val="18"/>
              </w:rPr>
              <w:t>Chúng mình đến đó lúc chín giờ sáng.</w:t>
            </w:r>
          </w:p>
        </w:tc>
      </w:tr>
      <w:tr w14:paraId="0B39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C314601">
            <w:pPr>
              <w:spacing w:after="0" w:line="240" w:lineRule="auto"/>
              <w:jc w:val="center"/>
            </w:pPr>
            <w:r>
              <w:rPr>
                <w:sz w:val="18"/>
              </w:rPr>
              <w:t>3</w:t>
            </w:r>
          </w:p>
        </w:tc>
        <w:tc>
          <w:tcPr>
            <w:tcW w:w="4592" w:type="dxa"/>
            <w:tcMar>
              <w:top w:w="55" w:type="dxa"/>
              <w:left w:w="70" w:type="dxa"/>
              <w:bottom w:w="55" w:type="dxa"/>
              <w:right w:w="70" w:type="dxa"/>
            </w:tcMar>
            <w:vAlign w:val="center"/>
          </w:tcPr>
          <w:p w14:paraId="69578427">
            <w:pPr>
              <w:spacing w:after="0" w:line="240" w:lineRule="auto"/>
            </w:pPr>
            <w:r>
              <w:rPr>
                <w:sz w:val="18"/>
              </w:rPr>
              <w:t>A guide showed us several interesting experiments.</w:t>
            </w:r>
          </w:p>
        </w:tc>
        <w:tc>
          <w:tcPr>
            <w:tcW w:w="4592" w:type="dxa"/>
            <w:tcMar>
              <w:top w:w="55" w:type="dxa"/>
              <w:left w:w="70" w:type="dxa"/>
              <w:bottom w:w="55" w:type="dxa"/>
              <w:right w:w="70" w:type="dxa"/>
            </w:tcMar>
            <w:vAlign w:val="center"/>
          </w:tcPr>
          <w:p w14:paraId="5D75CCAB">
            <w:pPr>
              <w:spacing w:after="0" w:line="240" w:lineRule="auto"/>
            </w:pPr>
            <w:r>
              <w:rPr>
                <w:sz w:val="18"/>
              </w:rPr>
              <w:t>Một hướng dẫn viên giới thiệu nhiều thí nghiệm thú vị.</w:t>
            </w:r>
          </w:p>
        </w:tc>
      </w:tr>
      <w:tr w14:paraId="0EAA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2ECE07">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4A2B245">
            <w:pPr>
              <w:spacing w:after="0" w:line="240" w:lineRule="auto"/>
            </w:pPr>
            <w:r>
              <w:rPr>
                <w:sz w:val="18"/>
              </w:rPr>
              <w:t>I tried a machine that made my hair stand up.</w:t>
            </w:r>
          </w:p>
        </w:tc>
        <w:tc>
          <w:tcPr>
            <w:tcW w:w="4592" w:type="dxa"/>
            <w:shd w:val="clear" w:color="auto" w:fill="F7FAFC"/>
            <w:tcMar>
              <w:top w:w="55" w:type="dxa"/>
              <w:left w:w="70" w:type="dxa"/>
              <w:bottom w:w="55" w:type="dxa"/>
              <w:right w:w="70" w:type="dxa"/>
            </w:tcMar>
            <w:vAlign w:val="center"/>
          </w:tcPr>
          <w:p w14:paraId="109DBEBC">
            <w:pPr>
              <w:spacing w:after="0" w:line="240" w:lineRule="auto"/>
            </w:pPr>
            <w:r>
              <w:rPr>
                <w:sz w:val="18"/>
              </w:rPr>
              <w:t>Mình thử một chiếc máy làm tóc dựng lên.</w:t>
            </w:r>
          </w:p>
        </w:tc>
      </w:tr>
      <w:tr w14:paraId="07BF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00F2E24">
            <w:pPr>
              <w:spacing w:after="0" w:line="240" w:lineRule="auto"/>
              <w:jc w:val="center"/>
            </w:pPr>
            <w:r>
              <w:rPr>
                <w:sz w:val="18"/>
              </w:rPr>
              <w:t>5</w:t>
            </w:r>
          </w:p>
        </w:tc>
        <w:tc>
          <w:tcPr>
            <w:tcW w:w="4592" w:type="dxa"/>
            <w:tcMar>
              <w:top w:w="55" w:type="dxa"/>
              <w:left w:w="70" w:type="dxa"/>
              <w:bottom w:w="55" w:type="dxa"/>
              <w:right w:w="70" w:type="dxa"/>
            </w:tcMar>
            <w:vAlign w:val="center"/>
          </w:tcPr>
          <w:p w14:paraId="7169F5E3">
            <w:pPr>
              <w:spacing w:after="0" w:line="240" w:lineRule="auto"/>
            </w:pPr>
            <w:r>
              <w:rPr>
                <w:sz w:val="18"/>
              </w:rPr>
              <w:t>We took notes for our science report.</w:t>
            </w:r>
          </w:p>
        </w:tc>
        <w:tc>
          <w:tcPr>
            <w:tcW w:w="4592" w:type="dxa"/>
            <w:tcMar>
              <w:top w:w="55" w:type="dxa"/>
              <w:left w:w="70" w:type="dxa"/>
              <w:bottom w:w="55" w:type="dxa"/>
              <w:right w:w="70" w:type="dxa"/>
            </w:tcMar>
            <w:vAlign w:val="center"/>
          </w:tcPr>
          <w:p w14:paraId="090B0B5E">
            <w:pPr>
              <w:spacing w:after="0" w:line="240" w:lineRule="auto"/>
            </w:pPr>
            <w:r>
              <w:rPr>
                <w:sz w:val="18"/>
              </w:rPr>
              <w:t>Chúng mình ghi chép cho bài báo cáo khoa học.</w:t>
            </w:r>
          </w:p>
        </w:tc>
      </w:tr>
      <w:tr w14:paraId="1EF0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12A8EB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8B1293E">
            <w:pPr>
              <w:spacing w:after="0" w:line="240" w:lineRule="auto"/>
            </w:pPr>
            <w:r>
              <w:rPr>
                <w:sz w:val="18"/>
              </w:rPr>
              <w:t>Before leaving, we bought small souvenirs.</w:t>
            </w:r>
          </w:p>
        </w:tc>
        <w:tc>
          <w:tcPr>
            <w:tcW w:w="4592" w:type="dxa"/>
            <w:shd w:val="clear" w:color="auto" w:fill="F7FAFC"/>
            <w:tcMar>
              <w:top w:w="55" w:type="dxa"/>
              <w:left w:w="70" w:type="dxa"/>
              <w:bottom w:w="55" w:type="dxa"/>
              <w:right w:w="70" w:type="dxa"/>
            </w:tcMar>
            <w:vAlign w:val="center"/>
          </w:tcPr>
          <w:p w14:paraId="7F87FC8C">
            <w:pPr>
              <w:spacing w:after="0" w:line="240" w:lineRule="auto"/>
            </w:pPr>
            <w:r>
              <w:rPr>
                <w:sz w:val="18"/>
              </w:rPr>
              <w:t>Trước khi về, chúng mình mua vài món quà lưu niệm.</w:t>
            </w:r>
          </w:p>
        </w:tc>
      </w:tr>
      <w:tr w14:paraId="7660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E7D4AB">
            <w:pPr>
              <w:spacing w:after="0" w:line="240" w:lineRule="auto"/>
              <w:jc w:val="center"/>
            </w:pPr>
            <w:r>
              <w:rPr>
                <w:sz w:val="18"/>
              </w:rPr>
              <w:t>7</w:t>
            </w:r>
          </w:p>
        </w:tc>
        <w:tc>
          <w:tcPr>
            <w:tcW w:w="4592" w:type="dxa"/>
            <w:tcMar>
              <w:top w:w="55" w:type="dxa"/>
              <w:left w:w="70" w:type="dxa"/>
              <w:bottom w:w="55" w:type="dxa"/>
              <w:right w:w="70" w:type="dxa"/>
            </w:tcMar>
            <w:vAlign w:val="center"/>
          </w:tcPr>
          <w:p w14:paraId="7AD65F9C">
            <w:pPr>
              <w:spacing w:after="0" w:line="240" w:lineRule="auto"/>
            </w:pPr>
            <w:r>
              <w:rPr>
                <w:sz w:val="18"/>
              </w:rPr>
              <w:t>The trip ended at three in the afternoon.</w:t>
            </w:r>
          </w:p>
        </w:tc>
        <w:tc>
          <w:tcPr>
            <w:tcW w:w="4592" w:type="dxa"/>
            <w:tcMar>
              <w:top w:w="55" w:type="dxa"/>
              <w:left w:w="70" w:type="dxa"/>
              <w:bottom w:w="55" w:type="dxa"/>
              <w:right w:w="70" w:type="dxa"/>
            </w:tcMar>
            <w:vAlign w:val="center"/>
          </w:tcPr>
          <w:p w14:paraId="0D1EEC6B">
            <w:pPr>
              <w:spacing w:after="0" w:line="240" w:lineRule="auto"/>
            </w:pPr>
            <w:r>
              <w:rPr>
                <w:sz w:val="18"/>
              </w:rPr>
              <w:t>Chuyến đi kết thúc lúc ba giờ chiều.</w:t>
            </w:r>
          </w:p>
        </w:tc>
      </w:tr>
    </w:tbl>
    <w:tbl>
      <w:tblPr>
        <w:tblStyle w:val="12"/>
        <w:tblW w:w="0" w:type="auto"/>
        <w:jc w:val="center"/>
        <w:tblLayout w:type="autofit"/>
        <w:tblCellMar>
          <w:top w:w="0" w:type="dxa"/>
          <w:left w:w="108" w:type="dxa"/>
          <w:bottom w:w="0" w:type="dxa"/>
          <w:right w:w="108" w:type="dxa"/>
        </w:tblCellMar>
      </w:tblPr>
      <w:tblGrid>
        <w:gridCol w:w="10206"/>
      </w:tblGrid>
      <w:tr w14:paraId="71B0CFFA">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0CFDF27">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2727B0EB">
      <w:pPr>
        <w:spacing w:after="40"/>
      </w:pPr>
    </w:p>
    <w:p w14:paraId="38BAEE07">
      <w:pPr>
        <w:pStyle w:val="4"/>
      </w:pPr>
      <w:r>
        <w:t>Bài 2. Nói cảm nhận (Sharing Feelings)</w:t>
      </w:r>
    </w:p>
    <w:tbl>
      <w:tblPr>
        <w:tblStyle w:val="12"/>
        <w:tblW w:w="0" w:type="auto"/>
        <w:jc w:val="center"/>
        <w:tblLayout w:type="autofit"/>
        <w:tblCellMar>
          <w:top w:w="0" w:type="dxa"/>
          <w:left w:w="108" w:type="dxa"/>
          <w:bottom w:w="0" w:type="dxa"/>
          <w:right w:w="108" w:type="dxa"/>
        </w:tblCellMar>
      </w:tblPr>
      <w:tblGrid>
        <w:gridCol w:w="10206"/>
      </w:tblGrid>
      <w:tr w14:paraId="1F6D7A4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64A6765">
            <w:pPr>
              <w:keepNext/>
              <w:spacing w:after="0"/>
            </w:pPr>
            <w:r>
              <w:rPr>
                <w:b/>
                <w:color w:val="1F4E79"/>
                <w:sz w:val="19"/>
              </w:rPr>
              <w:t xml:space="preserve">Lời mở đầu tự động: </w:t>
            </w:r>
            <w:r>
              <w:rPr>
                <w:sz w:val="19"/>
              </w:rPr>
              <w:t>Today, we will practice “Sharing Feelings”.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EAC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5F83DD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F68873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8173DD7">
            <w:pPr>
              <w:keepNext/>
              <w:jc w:val="center"/>
            </w:pPr>
            <w:r>
              <w:rPr>
                <w:b/>
                <w:sz w:val="18"/>
              </w:rPr>
              <w:t>Nghĩa tiếng Việt</w:t>
            </w:r>
          </w:p>
        </w:tc>
      </w:tr>
      <w:tr w14:paraId="0D43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9ADBE3">
            <w:pPr>
              <w:spacing w:after="0" w:line="240" w:lineRule="auto"/>
              <w:jc w:val="center"/>
            </w:pPr>
            <w:r>
              <w:rPr>
                <w:sz w:val="18"/>
              </w:rPr>
              <w:t>1</w:t>
            </w:r>
          </w:p>
        </w:tc>
        <w:tc>
          <w:tcPr>
            <w:tcW w:w="4592" w:type="dxa"/>
            <w:tcMar>
              <w:top w:w="55" w:type="dxa"/>
              <w:left w:w="70" w:type="dxa"/>
              <w:bottom w:w="55" w:type="dxa"/>
              <w:right w:w="70" w:type="dxa"/>
            </w:tcMar>
            <w:vAlign w:val="center"/>
          </w:tcPr>
          <w:p w14:paraId="45F28E0C">
            <w:pPr>
              <w:spacing w:after="0" w:line="240" w:lineRule="auto"/>
            </w:pPr>
            <w:r>
              <w:rPr>
                <w:sz w:val="18"/>
              </w:rPr>
              <w:t>I was excited because everything was new.</w:t>
            </w:r>
          </w:p>
        </w:tc>
        <w:tc>
          <w:tcPr>
            <w:tcW w:w="4592" w:type="dxa"/>
            <w:tcMar>
              <w:top w:w="55" w:type="dxa"/>
              <w:left w:w="70" w:type="dxa"/>
              <w:bottom w:w="55" w:type="dxa"/>
              <w:right w:w="70" w:type="dxa"/>
            </w:tcMar>
            <w:vAlign w:val="center"/>
          </w:tcPr>
          <w:p w14:paraId="0540427F">
            <w:pPr>
              <w:spacing w:after="0" w:line="240" w:lineRule="auto"/>
            </w:pPr>
            <w:r>
              <w:rPr>
                <w:sz w:val="18"/>
              </w:rPr>
              <w:t>Mình rất hào hứng vì mọi thứ đều mới.</w:t>
            </w:r>
          </w:p>
        </w:tc>
      </w:tr>
      <w:tr w14:paraId="0541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9DD36BB">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68991A1">
            <w:pPr>
              <w:spacing w:after="0" w:line="240" w:lineRule="auto"/>
            </w:pPr>
            <w:r>
              <w:rPr>
                <w:sz w:val="18"/>
              </w:rPr>
              <w:t>The electricity experiment was my favorite part.</w:t>
            </w:r>
          </w:p>
        </w:tc>
        <w:tc>
          <w:tcPr>
            <w:tcW w:w="4592" w:type="dxa"/>
            <w:shd w:val="clear" w:color="auto" w:fill="F7FAFC"/>
            <w:tcMar>
              <w:top w:w="55" w:type="dxa"/>
              <w:left w:w="70" w:type="dxa"/>
              <w:bottom w:w="55" w:type="dxa"/>
              <w:right w:w="70" w:type="dxa"/>
            </w:tcMar>
            <w:vAlign w:val="center"/>
          </w:tcPr>
          <w:p w14:paraId="56A4A454">
            <w:pPr>
              <w:spacing w:after="0" w:line="240" w:lineRule="auto"/>
            </w:pPr>
            <w:r>
              <w:rPr>
                <w:sz w:val="18"/>
              </w:rPr>
              <w:t>Thí nghiệm điện là phần mình thích nhất.</w:t>
            </w:r>
          </w:p>
        </w:tc>
      </w:tr>
      <w:tr w14:paraId="3DCA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506634">
            <w:pPr>
              <w:spacing w:after="0" w:line="240" w:lineRule="auto"/>
              <w:jc w:val="center"/>
            </w:pPr>
            <w:r>
              <w:rPr>
                <w:sz w:val="18"/>
              </w:rPr>
              <w:t>3</w:t>
            </w:r>
          </w:p>
        </w:tc>
        <w:tc>
          <w:tcPr>
            <w:tcW w:w="4592" w:type="dxa"/>
            <w:tcMar>
              <w:top w:w="55" w:type="dxa"/>
              <w:left w:w="70" w:type="dxa"/>
              <w:bottom w:w="55" w:type="dxa"/>
              <w:right w:w="70" w:type="dxa"/>
            </w:tcMar>
            <w:vAlign w:val="center"/>
          </w:tcPr>
          <w:p w14:paraId="006D9822">
            <w:pPr>
              <w:spacing w:after="0" w:line="240" w:lineRule="auto"/>
            </w:pPr>
            <w:r>
              <w:rPr>
                <w:sz w:val="18"/>
              </w:rPr>
              <w:t>Some displays were difficult to understand at first.</w:t>
            </w:r>
          </w:p>
        </w:tc>
        <w:tc>
          <w:tcPr>
            <w:tcW w:w="4592" w:type="dxa"/>
            <w:tcMar>
              <w:top w:w="55" w:type="dxa"/>
              <w:left w:w="70" w:type="dxa"/>
              <w:bottom w:w="55" w:type="dxa"/>
              <w:right w:w="70" w:type="dxa"/>
            </w:tcMar>
            <w:vAlign w:val="center"/>
          </w:tcPr>
          <w:p w14:paraId="07720F85">
            <w:pPr>
              <w:spacing w:after="0" w:line="240" w:lineRule="auto"/>
            </w:pPr>
            <w:r>
              <w:rPr>
                <w:sz w:val="18"/>
              </w:rPr>
              <w:t>Ban đầu một số khu trưng bày khá khó hiểu.</w:t>
            </w:r>
          </w:p>
        </w:tc>
      </w:tr>
      <w:tr w14:paraId="7A87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D41A4C6">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A5B0A8F">
            <w:pPr>
              <w:spacing w:after="0" w:line="240" w:lineRule="auto"/>
            </w:pPr>
            <w:r>
              <w:rPr>
                <w:sz w:val="18"/>
              </w:rPr>
              <w:t>The guide explained them in a simple way.</w:t>
            </w:r>
          </w:p>
        </w:tc>
        <w:tc>
          <w:tcPr>
            <w:tcW w:w="4592" w:type="dxa"/>
            <w:shd w:val="clear" w:color="auto" w:fill="F7FAFC"/>
            <w:tcMar>
              <w:top w:w="55" w:type="dxa"/>
              <w:left w:w="70" w:type="dxa"/>
              <w:bottom w:w="55" w:type="dxa"/>
              <w:right w:w="70" w:type="dxa"/>
            </w:tcMar>
            <w:vAlign w:val="center"/>
          </w:tcPr>
          <w:p w14:paraId="01B0E67F">
            <w:pPr>
              <w:spacing w:after="0" w:line="240" w:lineRule="auto"/>
            </w:pPr>
            <w:r>
              <w:rPr>
                <w:sz w:val="18"/>
              </w:rPr>
              <w:t>Hướng dẫn viên giải thích theo cách đơn giản.</w:t>
            </w:r>
          </w:p>
        </w:tc>
      </w:tr>
      <w:tr w14:paraId="57FE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1F20B4A">
            <w:pPr>
              <w:spacing w:after="0" w:line="240" w:lineRule="auto"/>
              <w:jc w:val="center"/>
            </w:pPr>
            <w:r>
              <w:rPr>
                <w:sz w:val="18"/>
              </w:rPr>
              <w:t>5</w:t>
            </w:r>
          </w:p>
        </w:tc>
        <w:tc>
          <w:tcPr>
            <w:tcW w:w="4592" w:type="dxa"/>
            <w:tcMar>
              <w:top w:w="55" w:type="dxa"/>
              <w:left w:w="70" w:type="dxa"/>
              <w:bottom w:w="55" w:type="dxa"/>
              <w:right w:w="70" w:type="dxa"/>
            </w:tcMar>
            <w:vAlign w:val="center"/>
          </w:tcPr>
          <w:p w14:paraId="2DA7EAA1">
            <w:pPr>
              <w:spacing w:after="0" w:line="240" w:lineRule="auto"/>
            </w:pPr>
            <w:r>
              <w:rPr>
                <w:sz w:val="18"/>
              </w:rPr>
              <w:t>I felt tired after walking all day.</w:t>
            </w:r>
          </w:p>
        </w:tc>
        <w:tc>
          <w:tcPr>
            <w:tcW w:w="4592" w:type="dxa"/>
            <w:tcMar>
              <w:top w:w="55" w:type="dxa"/>
              <w:left w:w="70" w:type="dxa"/>
              <w:bottom w:w="55" w:type="dxa"/>
              <w:right w:w="70" w:type="dxa"/>
            </w:tcMar>
            <w:vAlign w:val="center"/>
          </w:tcPr>
          <w:p w14:paraId="1DE0E6AD">
            <w:pPr>
              <w:spacing w:after="0" w:line="240" w:lineRule="auto"/>
            </w:pPr>
            <w:r>
              <w:rPr>
                <w:sz w:val="18"/>
              </w:rPr>
              <w:t>Mình cảm thấy mệt sau khi đi bộ cả ngày.</w:t>
            </w:r>
          </w:p>
        </w:tc>
      </w:tr>
      <w:tr w14:paraId="5999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EF3246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0C93EA4">
            <w:pPr>
              <w:spacing w:after="0" w:line="240" w:lineRule="auto"/>
            </w:pPr>
            <w:r>
              <w:rPr>
                <w:sz w:val="18"/>
              </w:rPr>
              <w:t>Even so, I learned a lot and had fun.</w:t>
            </w:r>
          </w:p>
        </w:tc>
        <w:tc>
          <w:tcPr>
            <w:tcW w:w="4592" w:type="dxa"/>
            <w:shd w:val="clear" w:color="auto" w:fill="F7FAFC"/>
            <w:tcMar>
              <w:top w:w="55" w:type="dxa"/>
              <w:left w:w="70" w:type="dxa"/>
              <w:bottom w:w="55" w:type="dxa"/>
              <w:right w:w="70" w:type="dxa"/>
            </w:tcMar>
            <w:vAlign w:val="center"/>
          </w:tcPr>
          <w:p w14:paraId="2374F9A3">
            <w:pPr>
              <w:spacing w:after="0" w:line="240" w:lineRule="auto"/>
            </w:pPr>
            <w:r>
              <w:rPr>
                <w:sz w:val="18"/>
              </w:rPr>
              <w:t>Dù vậy, mình đã học được nhiều điều và rất vui.</w:t>
            </w:r>
          </w:p>
        </w:tc>
      </w:tr>
      <w:tr w14:paraId="2A48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06FFCF">
            <w:pPr>
              <w:spacing w:after="0" w:line="240" w:lineRule="auto"/>
              <w:jc w:val="center"/>
            </w:pPr>
            <w:r>
              <w:rPr>
                <w:sz w:val="18"/>
              </w:rPr>
              <w:t>7</w:t>
            </w:r>
          </w:p>
        </w:tc>
        <w:tc>
          <w:tcPr>
            <w:tcW w:w="4592" w:type="dxa"/>
            <w:tcMar>
              <w:top w:w="55" w:type="dxa"/>
              <w:left w:w="70" w:type="dxa"/>
              <w:bottom w:w="55" w:type="dxa"/>
              <w:right w:w="70" w:type="dxa"/>
            </w:tcMar>
            <w:vAlign w:val="center"/>
          </w:tcPr>
          <w:p w14:paraId="1C909586">
            <w:pPr>
              <w:spacing w:after="0" w:line="240" w:lineRule="auto"/>
            </w:pPr>
            <w:r>
              <w:rPr>
                <w:sz w:val="18"/>
              </w:rPr>
              <w:t>I would like to visit again.</w:t>
            </w:r>
          </w:p>
        </w:tc>
        <w:tc>
          <w:tcPr>
            <w:tcW w:w="4592" w:type="dxa"/>
            <w:tcMar>
              <w:top w:w="55" w:type="dxa"/>
              <w:left w:w="70" w:type="dxa"/>
              <w:bottom w:w="55" w:type="dxa"/>
              <w:right w:w="70" w:type="dxa"/>
            </w:tcMar>
            <w:vAlign w:val="center"/>
          </w:tcPr>
          <w:p w14:paraId="71C4E9C1">
            <w:pPr>
              <w:spacing w:after="0" w:line="240" w:lineRule="auto"/>
            </w:pPr>
            <w:r>
              <w:rPr>
                <w:sz w:val="18"/>
              </w:rPr>
              <w:t>Mình muốn quay lại lần nữa.</w:t>
            </w:r>
          </w:p>
        </w:tc>
      </w:tr>
    </w:tbl>
    <w:tbl>
      <w:tblPr>
        <w:tblStyle w:val="12"/>
        <w:tblW w:w="0" w:type="auto"/>
        <w:jc w:val="center"/>
        <w:tblLayout w:type="autofit"/>
        <w:tblCellMar>
          <w:top w:w="0" w:type="dxa"/>
          <w:left w:w="108" w:type="dxa"/>
          <w:bottom w:w="0" w:type="dxa"/>
          <w:right w:w="108" w:type="dxa"/>
        </w:tblCellMar>
      </w:tblPr>
      <w:tblGrid>
        <w:gridCol w:w="10206"/>
      </w:tblGrid>
      <w:tr w14:paraId="0B8D4AC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89D748E">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46794F16">
      <w:pPr>
        <w:spacing w:after="40"/>
      </w:pPr>
    </w:p>
    <w:p w14:paraId="36DBE6B2">
      <w:pPr>
        <w:pStyle w:val="4"/>
      </w:pPr>
      <w:r>
        <w:t>Bài 3. Lên kế hoạch cho lần tới (Planning the Next Activity)</w:t>
      </w:r>
    </w:p>
    <w:tbl>
      <w:tblPr>
        <w:tblStyle w:val="12"/>
        <w:tblW w:w="0" w:type="auto"/>
        <w:jc w:val="center"/>
        <w:tblLayout w:type="autofit"/>
        <w:tblCellMar>
          <w:top w:w="0" w:type="dxa"/>
          <w:left w:w="108" w:type="dxa"/>
          <w:bottom w:w="0" w:type="dxa"/>
          <w:right w:w="108" w:type="dxa"/>
        </w:tblCellMar>
      </w:tblPr>
      <w:tblGrid>
        <w:gridCol w:w="10206"/>
      </w:tblGrid>
      <w:tr w14:paraId="585492E2">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D2DFD20">
            <w:pPr>
              <w:keepNext/>
              <w:spacing w:after="0"/>
            </w:pPr>
            <w:r>
              <w:rPr>
                <w:b/>
                <w:color w:val="1F4E79"/>
                <w:sz w:val="19"/>
              </w:rPr>
              <w:t xml:space="preserve">Lời mở đầu tự động: </w:t>
            </w:r>
            <w:r>
              <w:rPr>
                <w:sz w:val="19"/>
              </w:rPr>
              <w:t>Today, we will practice “Planning the Next Activity”. Listen to each sentence, then record yourself repeating it. Nếu cần, con có thể bật phần tiếng Việt để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C20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F93D54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569AAD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1CC77E3">
            <w:pPr>
              <w:keepNext/>
              <w:jc w:val="center"/>
            </w:pPr>
            <w:r>
              <w:rPr>
                <w:b/>
                <w:sz w:val="18"/>
              </w:rPr>
              <w:t>Nghĩa tiếng Việt</w:t>
            </w:r>
          </w:p>
        </w:tc>
      </w:tr>
      <w:tr w14:paraId="4F7E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7B6A8A6">
            <w:pPr>
              <w:spacing w:after="0" w:line="240" w:lineRule="auto"/>
              <w:jc w:val="center"/>
            </w:pPr>
            <w:r>
              <w:rPr>
                <w:sz w:val="18"/>
              </w:rPr>
              <w:t>1</w:t>
            </w:r>
          </w:p>
        </w:tc>
        <w:tc>
          <w:tcPr>
            <w:tcW w:w="4592" w:type="dxa"/>
            <w:tcMar>
              <w:top w:w="55" w:type="dxa"/>
              <w:left w:w="70" w:type="dxa"/>
              <w:bottom w:w="55" w:type="dxa"/>
              <w:right w:w="70" w:type="dxa"/>
            </w:tcMar>
            <w:vAlign w:val="center"/>
          </w:tcPr>
          <w:p w14:paraId="3570EB0E">
            <w:pPr>
              <w:spacing w:after="0" w:line="240" w:lineRule="auto"/>
            </w:pPr>
            <w:r>
              <w:rPr>
                <w:sz w:val="18"/>
              </w:rPr>
              <w:t>Our class wants to take another trip next month.</w:t>
            </w:r>
          </w:p>
        </w:tc>
        <w:tc>
          <w:tcPr>
            <w:tcW w:w="4592" w:type="dxa"/>
            <w:tcMar>
              <w:top w:w="55" w:type="dxa"/>
              <w:left w:w="70" w:type="dxa"/>
              <w:bottom w:w="55" w:type="dxa"/>
              <w:right w:w="70" w:type="dxa"/>
            </w:tcMar>
            <w:vAlign w:val="center"/>
          </w:tcPr>
          <w:p w14:paraId="47F65093">
            <w:pPr>
              <w:spacing w:after="0" w:line="240" w:lineRule="auto"/>
            </w:pPr>
            <w:r>
              <w:rPr>
                <w:sz w:val="18"/>
              </w:rPr>
              <w:t>Lớp mình muốn tổ chức một chuyến đi khác vào tháng sau.</w:t>
            </w:r>
          </w:p>
        </w:tc>
      </w:tr>
      <w:tr w14:paraId="2575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09666E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4F75995">
            <w:pPr>
              <w:spacing w:after="0" w:line="240" w:lineRule="auto"/>
            </w:pPr>
            <w:r>
              <w:rPr>
                <w:sz w:val="18"/>
              </w:rPr>
              <w:t>We are choosing between the zoo and the history museum.</w:t>
            </w:r>
          </w:p>
        </w:tc>
        <w:tc>
          <w:tcPr>
            <w:tcW w:w="4592" w:type="dxa"/>
            <w:shd w:val="clear" w:color="auto" w:fill="F7FAFC"/>
            <w:tcMar>
              <w:top w:w="55" w:type="dxa"/>
              <w:left w:w="70" w:type="dxa"/>
              <w:bottom w:w="55" w:type="dxa"/>
              <w:right w:w="70" w:type="dxa"/>
            </w:tcMar>
            <w:vAlign w:val="center"/>
          </w:tcPr>
          <w:p w14:paraId="7034678B">
            <w:pPr>
              <w:spacing w:after="0" w:line="240" w:lineRule="auto"/>
            </w:pPr>
            <w:r>
              <w:rPr>
                <w:sz w:val="18"/>
              </w:rPr>
              <w:t>Chúng mình đang chọn giữa sở thú và bảo tàng lịch sử.</w:t>
            </w:r>
          </w:p>
        </w:tc>
      </w:tr>
      <w:tr w14:paraId="4883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A1D159D">
            <w:pPr>
              <w:spacing w:after="0" w:line="240" w:lineRule="auto"/>
              <w:jc w:val="center"/>
            </w:pPr>
            <w:r>
              <w:rPr>
                <w:sz w:val="18"/>
              </w:rPr>
              <w:t>3</w:t>
            </w:r>
          </w:p>
        </w:tc>
        <w:tc>
          <w:tcPr>
            <w:tcW w:w="4592" w:type="dxa"/>
            <w:tcMar>
              <w:top w:w="55" w:type="dxa"/>
              <w:left w:w="70" w:type="dxa"/>
              <w:bottom w:w="55" w:type="dxa"/>
              <w:right w:w="70" w:type="dxa"/>
            </w:tcMar>
            <w:vAlign w:val="center"/>
          </w:tcPr>
          <w:p w14:paraId="68D2E03B">
            <w:pPr>
              <w:spacing w:after="0" w:line="240" w:lineRule="auto"/>
            </w:pPr>
            <w:r>
              <w:rPr>
                <w:sz w:val="18"/>
              </w:rPr>
              <w:t>I think the history museum would match our current lessons.</w:t>
            </w:r>
          </w:p>
        </w:tc>
        <w:tc>
          <w:tcPr>
            <w:tcW w:w="4592" w:type="dxa"/>
            <w:tcMar>
              <w:top w:w="55" w:type="dxa"/>
              <w:left w:w="70" w:type="dxa"/>
              <w:bottom w:w="55" w:type="dxa"/>
              <w:right w:w="70" w:type="dxa"/>
            </w:tcMar>
            <w:vAlign w:val="center"/>
          </w:tcPr>
          <w:p w14:paraId="7CF11A1C">
            <w:pPr>
              <w:spacing w:after="0" w:line="240" w:lineRule="auto"/>
            </w:pPr>
            <w:r>
              <w:rPr>
                <w:sz w:val="18"/>
              </w:rPr>
              <w:t>Mình nghĩ bảo tàng lịch sử phù hợp với bài học hiện tại.</w:t>
            </w:r>
          </w:p>
        </w:tc>
      </w:tr>
      <w:tr w14:paraId="73F4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E8A99E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64039E5">
            <w:pPr>
              <w:spacing w:after="0" w:line="240" w:lineRule="auto"/>
            </w:pPr>
            <w:r>
              <w:rPr>
                <w:sz w:val="18"/>
              </w:rPr>
              <w:t>We should ask the teacher about the cost.</w:t>
            </w:r>
          </w:p>
        </w:tc>
        <w:tc>
          <w:tcPr>
            <w:tcW w:w="4592" w:type="dxa"/>
            <w:shd w:val="clear" w:color="auto" w:fill="F7FAFC"/>
            <w:tcMar>
              <w:top w:w="55" w:type="dxa"/>
              <w:left w:w="70" w:type="dxa"/>
              <w:bottom w:w="55" w:type="dxa"/>
              <w:right w:w="70" w:type="dxa"/>
            </w:tcMar>
            <w:vAlign w:val="center"/>
          </w:tcPr>
          <w:p w14:paraId="08F9D88B">
            <w:pPr>
              <w:spacing w:after="0" w:line="240" w:lineRule="auto"/>
            </w:pPr>
            <w:r>
              <w:rPr>
                <w:sz w:val="18"/>
              </w:rPr>
              <w:t>Chúng mình nên hỏi giáo viên về chi phí.</w:t>
            </w:r>
          </w:p>
        </w:tc>
      </w:tr>
      <w:tr w14:paraId="20FA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6E1FE17">
            <w:pPr>
              <w:spacing w:after="0" w:line="240" w:lineRule="auto"/>
              <w:jc w:val="center"/>
            </w:pPr>
            <w:r>
              <w:rPr>
                <w:sz w:val="18"/>
              </w:rPr>
              <w:t>5</w:t>
            </w:r>
          </w:p>
        </w:tc>
        <w:tc>
          <w:tcPr>
            <w:tcW w:w="4592" w:type="dxa"/>
            <w:tcMar>
              <w:top w:w="55" w:type="dxa"/>
              <w:left w:w="70" w:type="dxa"/>
              <w:bottom w:w="55" w:type="dxa"/>
              <w:right w:w="70" w:type="dxa"/>
            </w:tcMar>
            <w:vAlign w:val="center"/>
          </w:tcPr>
          <w:p w14:paraId="76DD878D">
            <w:pPr>
              <w:spacing w:after="0" w:line="240" w:lineRule="auto"/>
            </w:pPr>
            <w:r>
              <w:rPr>
                <w:sz w:val="18"/>
              </w:rPr>
              <w:t>Everyone needs to bring lunch and water.</w:t>
            </w:r>
          </w:p>
        </w:tc>
        <w:tc>
          <w:tcPr>
            <w:tcW w:w="4592" w:type="dxa"/>
            <w:tcMar>
              <w:top w:w="55" w:type="dxa"/>
              <w:left w:w="70" w:type="dxa"/>
              <w:bottom w:w="55" w:type="dxa"/>
              <w:right w:w="70" w:type="dxa"/>
            </w:tcMar>
            <w:vAlign w:val="center"/>
          </w:tcPr>
          <w:p w14:paraId="2BA62C34">
            <w:pPr>
              <w:spacing w:after="0" w:line="240" w:lineRule="auto"/>
            </w:pPr>
            <w:r>
              <w:rPr>
                <w:sz w:val="18"/>
              </w:rPr>
              <w:t>Mọi người cần mang theo bữa trưa và nước.</w:t>
            </w:r>
          </w:p>
        </w:tc>
      </w:tr>
      <w:tr w14:paraId="54B6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99A9C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313511F">
            <w:pPr>
              <w:spacing w:after="0" w:line="240" w:lineRule="auto"/>
            </w:pPr>
            <w:r>
              <w:rPr>
                <w:sz w:val="18"/>
              </w:rPr>
              <w:t>Let’s prepare a list of questions before we go.</w:t>
            </w:r>
          </w:p>
        </w:tc>
        <w:tc>
          <w:tcPr>
            <w:tcW w:w="4592" w:type="dxa"/>
            <w:shd w:val="clear" w:color="auto" w:fill="F7FAFC"/>
            <w:tcMar>
              <w:top w:w="55" w:type="dxa"/>
              <w:left w:w="70" w:type="dxa"/>
              <w:bottom w:w="55" w:type="dxa"/>
              <w:right w:w="70" w:type="dxa"/>
            </w:tcMar>
            <w:vAlign w:val="center"/>
          </w:tcPr>
          <w:p w14:paraId="071BE895">
            <w:pPr>
              <w:spacing w:after="0" w:line="240" w:lineRule="auto"/>
            </w:pPr>
            <w:r>
              <w:rPr>
                <w:sz w:val="18"/>
              </w:rPr>
              <w:t>Hãy chuẩn bị danh sách câu hỏi trước khi đi.</w:t>
            </w:r>
          </w:p>
        </w:tc>
      </w:tr>
    </w:tbl>
    <w:tbl>
      <w:tblPr>
        <w:tblStyle w:val="12"/>
        <w:tblW w:w="0" w:type="auto"/>
        <w:jc w:val="center"/>
        <w:tblLayout w:type="autofit"/>
        <w:tblCellMar>
          <w:top w:w="0" w:type="dxa"/>
          <w:left w:w="108" w:type="dxa"/>
          <w:bottom w:w="0" w:type="dxa"/>
          <w:right w:w="108" w:type="dxa"/>
        </w:tblCellMar>
      </w:tblPr>
      <w:tblGrid>
        <w:gridCol w:w="10206"/>
      </w:tblGrid>
      <w:tr w14:paraId="00986E9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288AE6D">
            <w:pPr>
              <w:spacing w:after="0"/>
            </w:pPr>
            <w:r>
              <w:rPr>
                <w:b/>
                <w:color w:val="1F4E79"/>
                <w:sz w:val="19"/>
              </w:rPr>
              <w:t xml:space="preserve">Lời kết tự động: </w:t>
            </w:r>
            <w:r>
              <w:rPr>
                <w:sz w:val="19"/>
              </w:rPr>
              <w:t>Well done! You have completed this lesson. Con có thể nghe lại bản ghi và luyện lại những câu chưa tự tin.</w:t>
            </w:r>
          </w:p>
        </w:tc>
      </w:tr>
    </w:tbl>
    <w:p w14:paraId="72D6FBA7">
      <w:pPr>
        <w:spacing w:after="40"/>
      </w:pPr>
    </w:p>
    <w:p w14:paraId="3C813858">
      <w:r>
        <w:br w:type="page"/>
      </w:r>
    </w:p>
    <w:p w14:paraId="445B64F4">
      <w:pPr>
        <w:pStyle w:val="2"/>
      </w:pPr>
      <w:r>
        <w:t>PHẦN 5. NHÓM 13–15 tuổi – GIAO TIẾP THỰC TẾ VÀ ĐỊNH HƯỚNG TƯƠNG LAI</w:t>
      </w:r>
    </w:p>
    <w:p w14:paraId="013CCE72">
      <w:r>
        <w:rPr>
          <w:color w:val="464646"/>
        </w:rPr>
        <w:t>Gồm 10 chủ đề, 33 bài nhỏ và 275 câu mẫu.</w:t>
      </w:r>
    </w:p>
    <w:p w14:paraId="14C88AD0">
      <w:pPr>
        <w:pStyle w:val="3"/>
      </w:pPr>
      <w:r>
        <w:t>Chủ đề 1. Giới thiệu bản thân chi tiết (Introducing Yourself)</w:t>
      </w:r>
    </w:p>
    <w:p w14:paraId="6C820528">
      <w:r>
        <w:rPr>
          <w:color w:val="555555"/>
          <w:sz w:val="19"/>
        </w:rPr>
        <w:t>Cách chia: 3 bài nhỏ. Tổng số câu: 24.</w:t>
      </w:r>
    </w:p>
    <w:p w14:paraId="530CD2B1">
      <w:pPr>
        <w:pStyle w:val="4"/>
      </w:pPr>
      <w:r>
        <w:t>Bài 1. Thông tin cá nhân (Personal Information)</w:t>
      </w:r>
    </w:p>
    <w:tbl>
      <w:tblPr>
        <w:tblStyle w:val="12"/>
        <w:tblW w:w="0" w:type="auto"/>
        <w:jc w:val="center"/>
        <w:tblLayout w:type="autofit"/>
        <w:tblCellMar>
          <w:top w:w="0" w:type="dxa"/>
          <w:left w:w="108" w:type="dxa"/>
          <w:bottom w:w="0" w:type="dxa"/>
          <w:right w:w="108" w:type="dxa"/>
        </w:tblCellMar>
      </w:tblPr>
      <w:tblGrid>
        <w:gridCol w:w="10206"/>
      </w:tblGrid>
      <w:tr w14:paraId="2D6719F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DFBBBF9">
            <w:pPr>
              <w:keepNext/>
              <w:spacing w:after="0"/>
            </w:pPr>
            <w:r>
              <w:rPr>
                <w:b/>
                <w:color w:val="1F4E79"/>
                <w:sz w:val="19"/>
              </w:rPr>
              <w:t xml:space="preserve">Lời mở đầu tự động: </w:t>
            </w:r>
            <w:r>
              <w:rPr>
                <w:sz w:val="19"/>
                <w:highlight w:val="yellow"/>
              </w:rPr>
              <w:t>In this lesson, you will practice “Personal Information”.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7D5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75C291D">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5A23E9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C46EBE9">
            <w:pPr>
              <w:keepNext/>
              <w:jc w:val="center"/>
            </w:pPr>
            <w:r>
              <w:rPr>
                <w:b/>
                <w:sz w:val="18"/>
              </w:rPr>
              <w:t>Nghĩa tiếng Việt</w:t>
            </w:r>
          </w:p>
        </w:tc>
      </w:tr>
      <w:tr w14:paraId="53E9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5A28A86">
            <w:pPr>
              <w:spacing w:after="0" w:line="240" w:lineRule="auto"/>
              <w:jc w:val="center"/>
            </w:pPr>
            <w:r>
              <w:rPr>
                <w:sz w:val="18"/>
              </w:rPr>
              <w:t>1</w:t>
            </w:r>
          </w:p>
        </w:tc>
        <w:tc>
          <w:tcPr>
            <w:tcW w:w="4592" w:type="dxa"/>
            <w:tcMar>
              <w:top w:w="55" w:type="dxa"/>
              <w:left w:w="70" w:type="dxa"/>
              <w:bottom w:w="55" w:type="dxa"/>
              <w:right w:w="70" w:type="dxa"/>
            </w:tcMar>
            <w:vAlign w:val="center"/>
          </w:tcPr>
          <w:p w14:paraId="67A9020E">
            <w:pPr>
              <w:spacing w:after="0" w:line="240" w:lineRule="auto"/>
            </w:pPr>
            <w:r>
              <w:rPr>
                <w:sz w:val="18"/>
              </w:rPr>
              <w:t>Hello, my name is Thao, and I am fourteen years old.</w:t>
            </w:r>
          </w:p>
        </w:tc>
        <w:tc>
          <w:tcPr>
            <w:tcW w:w="4592" w:type="dxa"/>
            <w:tcMar>
              <w:top w:w="55" w:type="dxa"/>
              <w:left w:w="70" w:type="dxa"/>
              <w:bottom w:w="55" w:type="dxa"/>
              <w:right w:w="70" w:type="dxa"/>
            </w:tcMar>
            <w:vAlign w:val="center"/>
          </w:tcPr>
          <w:p w14:paraId="59C0C8F2">
            <w:pPr>
              <w:spacing w:after="0" w:line="240" w:lineRule="auto"/>
            </w:pPr>
            <w:r>
              <w:rPr>
                <w:sz w:val="18"/>
              </w:rPr>
              <w:t>Xin chào, mình tên Thảo và mình mười bốn tuổi.</w:t>
            </w:r>
          </w:p>
        </w:tc>
      </w:tr>
      <w:tr w14:paraId="6F35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E78FF1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2DDF011">
            <w:pPr>
              <w:spacing w:after="0" w:line="240" w:lineRule="auto"/>
            </w:pPr>
            <w:r>
              <w:rPr>
                <w:sz w:val="18"/>
              </w:rPr>
              <w:t>I am currently a ninth-grade student in Ho Chi Minh City.</w:t>
            </w:r>
          </w:p>
        </w:tc>
        <w:tc>
          <w:tcPr>
            <w:tcW w:w="4592" w:type="dxa"/>
            <w:shd w:val="clear" w:color="auto" w:fill="F7FAFC"/>
            <w:tcMar>
              <w:top w:w="55" w:type="dxa"/>
              <w:left w:w="70" w:type="dxa"/>
              <w:bottom w:w="55" w:type="dxa"/>
              <w:right w:w="70" w:type="dxa"/>
            </w:tcMar>
            <w:vAlign w:val="center"/>
          </w:tcPr>
          <w:p w14:paraId="674F7B30">
            <w:pPr>
              <w:spacing w:after="0" w:line="240" w:lineRule="auto"/>
            </w:pPr>
            <w:r>
              <w:rPr>
                <w:sz w:val="18"/>
              </w:rPr>
              <w:t>Hiện mình là học sinh lớp Chín tại Thành phố Hồ Chí Minh.</w:t>
            </w:r>
          </w:p>
        </w:tc>
      </w:tr>
      <w:tr w14:paraId="1E34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F963527">
            <w:pPr>
              <w:spacing w:after="0" w:line="240" w:lineRule="auto"/>
              <w:jc w:val="center"/>
            </w:pPr>
            <w:r>
              <w:rPr>
                <w:sz w:val="18"/>
              </w:rPr>
              <w:t>3</w:t>
            </w:r>
          </w:p>
        </w:tc>
        <w:tc>
          <w:tcPr>
            <w:tcW w:w="4592" w:type="dxa"/>
            <w:tcMar>
              <w:top w:w="55" w:type="dxa"/>
              <w:left w:w="70" w:type="dxa"/>
              <w:bottom w:w="55" w:type="dxa"/>
              <w:right w:w="70" w:type="dxa"/>
            </w:tcMar>
            <w:vAlign w:val="center"/>
          </w:tcPr>
          <w:p w14:paraId="4082212A">
            <w:pPr>
              <w:spacing w:after="0" w:line="240" w:lineRule="auto"/>
            </w:pPr>
            <w:r>
              <w:rPr>
                <w:sz w:val="18"/>
              </w:rPr>
              <w:t>I live with my parents and my younger sister.</w:t>
            </w:r>
          </w:p>
        </w:tc>
        <w:tc>
          <w:tcPr>
            <w:tcW w:w="4592" w:type="dxa"/>
            <w:tcMar>
              <w:top w:w="55" w:type="dxa"/>
              <w:left w:w="70" w:type="dxa"/>
              <w:bottom w:w="55" w:type="dxa"/>
              <w:right w:w="70" w:type="dxa"/>
            </w:tcMar>
            <w:vAlign w:val="center"/>
          </w:tcPr>
          <w:p w14:paraId="5B3F15CF">
            <w:pPr>
              <w:spacing w:after="0" w:line="240" w:lineRule="auto"/>
            </w:pPr>
            <w:r>
              <w:rPr>
                <w:sz w:val="18"/>
              </w:rPr>
              <w:t>Mình sống cùng bố mẹ và em gái.</w:t>
            </w:r>
          </w:p>
        </w:tc>
      </w:tr>
      <w:tr w14:paraId="5854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F1DF16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AC40CD6">
            <w:pPr>
              <w:spacing w:after="0" w:line="240" w:lineRule="auto"/>
            </w:pPr>
            <w:r>
              <w:rPr>
                <w:sz w:val="18"/>
              </w:rPr>
              <w:t>Vietnamese is my first language, and I am learning English.</w:t>
            </w:r>
          </w:p>
        </w:tc>
        <w:tc>
          <w:tcPr>
            <w:tcW w:w="4592" w:type="dxa"/>
            <w:shd w:val="clear" w:color="auto" w:fill="F7FAFC"/>
            <w:tcMar>
              <w:top w:w="55" w:type="dxa"/>
              <w:left w:w="70" w:type="dxa"/>
              <w:bottom w:w="55" w:type="dxa"/>
              <w:right w:w="70" w:type="dxa"/>
            </w:tcMar>
            <w:vAlign w:val="center"/>
          </w:tcPr>
          <w:p w14:paraId="6E2D3B97">
            <w:pPr>
              <w:spacing w:after="0" w:line="240" w:lineRule="auto"/>
            </w:pPr>
            <w:r>
              <w:rPr>
                <w:sz w:val="18"/>
              </w:rPr>
              <w:t>Tiếng Việt là tiếng mẹ đẻ của mình và mình đang học tiếng Anh.</w:t>
            </w:r>
          </w:p>
        </w:tc>
      </w:tr>
      <w:tr w14:paraId="60CD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A639382">
            <w:pPr>
              <w:spacing w:after="0" w:line="240" w:lineRule="auto"/>
              <w:jc w:val="center"/>
            </w:pPr>
            <w:r>
              <w:rPr>
                <w:sz w:val="18"/>
              </w:rPr>
              <w:t>5</w:t>
            </w:r>
          </w:p>
        </w:tc>
        <w:tc>
          <w:tcPr>
            <w:tcW w:w="4592" w:type="dxa"/>
            <w:tcMar>
              <w:top w:w="55" w:type="dxa"/>
              <w:left w:w="70" w:type="dxa"/>
              <w:bottom w:w="55" w:type="dxa"/>
              <w:right w:w="70" w:type="dxa"/>
            </w:tcMar>
            <w:vAlign w:val="center"/>
          </w:tcPr>
          <w:p w14:paraId="491EA8CF">
            <w:pPr>
              <w:spacing w:after="0" w:line="240" w:lineRule="auto"/>
            </w:pPr>
            <w:r>
              <w:rPr>
                <w:sz w:val="18"/>
              </w:rPr>
              <w:t>I have studied English for about five years.</w:t>
            </w:r>
          </w:p>
        </w:tc>
        <w:tc>
          <w:tcPr>
            <w:tcW w:w="4592" w:type="dxa"/>
            <w:tcMar>
              <w:top w:w="55" w:type="dxa"/>
              <w:left w:w="70" w:type="dxa"/>
              <w:bottom w:w="55" w:type="dxa"/>
              <w:right w:w="70" w:type="dxa"/>
            </w:tcMar>
            <w:vAlign w:val="center"/>
          </w:tcPr>
          <w:p w14:paraId="383EEB16">
            <w:pPr>
              <w:spacing w:after="0" w:line="240" w:lineRule="auto"/>
            </w:pPr>
            <w:r>
              <w:rPr>
                <w:sz w:val="18"/>
              </w:rPr>
              <w:t>Mình đã học tiếng Anh khoảng năm năm.</w:t>
            </w:r>
          </w:p>
        </w:tc>
      </w:tr>
      <w:tr w14:paraId="79A1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51AABD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B3E79BF">
            <w:pPr>
              <w:spacing w:after="0" w:line="240" w:lineRule="auto"/>
            </w:pPr>
            <w:r>
              <w:rPr>
                <w:sz w:val="18"/>
              </w:rPr>
              <w:t>I can understand familiar topics, but I want to speak more fluently.</w:t>
            </w:r>
          </w:p>
        </w:tc>
        <w:tc>
          <w:tcPr>
            <w:tcW w:w="4592" w:type="dxa"/>
            <w:shd w:val="clear" w:color="auto" w:fill="F7FAFC"/>
            <w:tcMar>
              <w:top w:w="55" w:type="dxa"/>
              <w:left w:w="70" w:type="dxa"/>
              <w:bottom w:w="55" w:type="dxa"/>
              <w:right w:w="70" w:type="dxa"/>
            </w:tcMar>
            <w:vAlign w:val="center"/>
          </w:tcPr>
          <w:p w14:paraId="16D161CA">
            <w:pPr>
              <w:spacing w:after="0" w:line="240" w:lineRule="auto"/>
            </w:pPr>
            <w:r>
              <w:rPr>
                <w:sz w:val="18"/>
              </w:rPr>
              <w:t>Mình có thể hiểu các chủ đề quen thuộc nhưng muốn nói trôi chảy hơn.</w:t>
            </w:r>
          </w:p>
        </w:tc>
      </w:tr>
      <w:tr w14:paraId="6B94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C424090">
            <w:pPr>
              <w:spacing w:after="0" w:line="240" w:lineRule="auto"/>
              <w:jc w:val="center"/>
            </w:pPr>
            <w:r>
              <w:rPr>
                <w:sz w:val="18"/>
              </w:rPr>
              <w:t>7</w:t>
            </w:r>
          </w:p>
        </w:tc>
        <w:tc>
          <w:tcPr>
            <w:tcW w:w="4592" w:type="dxa"/>
            <w:tcMar>
              <w:top w:w="55" w:type="dxa"/>
              <w:left w:w="70" w:type="dxa"/>
              <w:bottom w:w="55" w:type="dxa"/>
              <w:right w:w="70" w:type="dxa"/>
            </w:tcMar>
            <w:vAlign w:val="center"/>
          </w:tcPr>
          <w:p w14:paraId="54B3B126">
            <w:pPr>
              <w:spacing w:after="0" w:line="240" w:lineRule="auto"/>
            </w:pPr>
            <w:r>
              <w:rPr>
                <w:sz w:val="18"/>
              </w:rPr>
              <w:t>I usually practice by listening to short conversations.</w:t>
            </w:r>
          </w:p>
        </w:tc>
        <w:tc>
          <w:tcPr>
            <w:tcW w:w="4592" w:type="dxa"/>
            <w:tcMar>
              <w:top w:w="55" w:type="dxa"/>
              <w:left w:w="70" w:type="dxa"/>
              <w:bottom w:w="55" w:type="dxa"/>
              <w:right w:w="70" w:type="dxa"/>
            </w:tcMar>
            <w:vAlign w:val="center"/>
          </w:tcPr>
          <w:p w14:paraId="0C9FDAAC">
            <w:pPr>
              <w:spacing w:after="0" w:line="240" w:lineRule="auto"/>
            </w:pPr>
            <w:r>
              <w:rPr>
                <w:sz w:val="18"/>
              </w:rPr>
              <w:t>Mình thường luyện tập bằng cách nghe các đoạn hội thoại ngắn.</w:t>
            </w:r>
          </w:p>
        </w:tc>
      </w:tr>
      <w:tr w14:paraId="385F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FCFA27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B98D44D">
            <w:pPr>
              <w:spacing w:after="0" w:line="240" w:lineRule="auto"/>
            </w:pPr>
            <w:r>
              <w:rPr>
                <w:sz w:val="18"/>
              </w:rPr>
              <w:t>It is nice to meet you and learn about your background.</w:t>
            </w:r>
          </w:p>
        </w:tc>
        <w:tc>
          <w:tcPr>
            <w:tcW w:w="4592" w:type="dxa"/>
            <w:shd w:val="clear" w:color="auto" w:fill="F7FAFC"/>
            <w:tcMar>
              <w:top w:w="55" w:type="dxa"/>
              <w:left w:w="70" w:type="dxa"/>
              <w:bottom w:w="55" w:type="dxa"/>
              <w:right w:w="70" w:type="dxa"/>
            </w:tcMar>
            <w:vAlign w:val="center"/>
          </w:tcPr>
          <w:p w14:paraId="5115475E">
            <w:pPr>
              <w:spacing w:after="0" w:line="240" w:lineRule="auto"/>
            </w:pPr>
            <w:r>
              <w:rPr>
                <w:sz w:val="18"/>
              </w:rPr>
              <w:t>Rất vui được gặp bạn và tìm hiểu về bạn.</w:t>
            </w:r>
          </w:p>
        </w:tc>
      </w:tr>
    </w:tbl>
    <w:tbl>
      <w:tblPr>
        <w:tblStyle w:val="12"/>
        <w:tblW w:w="0" w:type="auto"/>
        <w:jc w:val="center"/>
        <w:tblLayout w:type="autofit"/>
        <w:tblCellMar>
          <w:top w:w="0" w:type="dxa"/>
          <w:left w:w="108" w:type="dxa"/>
          <w:bottom w:w="0" w:type="dxa"/>
          <w:right w:w="108" w:type="dxa"/>
        </w:tblCellMar>
      </w:tblPr>
      <w:tblGrid>
        <w:gridCol w:w="10206"/>
      </w:tblGrid>
      <w:tr w14:paraId="610F1ADD">
        <w:trPr>
          <w:cantSplit/>
          <w:jc w:val="center"/>
        </w:trPr>
        <w:tc>
          <w:tcPr>
            <w:tcW w:w="10206" w:type="dxa"/>
            <w:shd w:val="clear" w:color="auto" w:fill="F1F8E9"/>
            <w:tcMar>
              <w:top w:w="90" w:type="dxa"/>
              <w:left w:w="120" w:type="dxa"/>
              <w:bottom w:w="90" w:type="dxa"/>
              <w:right w:w="120" w:type="dxa"/>
            </w:tcMar>
          </w:tcPr>
          <w:p w14:paraId="4C5E8487">
            <w:pPr>
              <w:spacing w:after="0"/>
            </w:pPr>
            <w:r>
              <w:rPr>
                <w:b/>
                <w:color w:val="1F4E79"/>
                <w:sz w:val="19"/>
              </w:rPr>
              <w:t xml:space="preserve">Lời kết tự động: </w:t>
            </w:r>
            <w:r>
              <w:rPr>
                <w:sz w:val="19"/>
                <w:highlight w:val="yellow"/>
              </w:rPr>
              <w:t>Well done. You have completed this lesson. Review your recordings and repeat any sentence you want to improve.</w:t>
            </w:r>
          </w:p>
        </w:tc>
      </w:tr>
    </w:tbl>
    <w:p w14:paraId="1B8678BD">
      <w:pPr>
        <w:spacing w:after="40"/>
      </w:pPr>
    </w:p>
    <w:p w14:paraId="10D2A615">
      <w:pPr>
        <w:pStyle w:val="4"/>
      </w:pPr>
      <w:r>
        <w:t>Bài 2. Sở thích và tính cách (Interests and Personality)</w:t>
      </w:r>
    </w:p>
    <w:tbl>
      <w:tblPr>
        <w:tblStyle w:val="12"/>
        <w:tblW w:w="0" w:type="auto"/>
        <w:jc w:val="center"/>
        <w:tblLayout w:type="autofit"/>
        <w:tblCellMar>
          <w:top w:w="0" w:type="dxa"/>
          <w:left w:w="108" w:type="dxa"/>
          <w:bottom w:w="0" w:type="dxa"/>
          <w:right w:w="108" w:type="dxa"/>
        </w:tblCellMar>
      </w:tblPr>
      <w:tblGrid>
        <w:gridCol w:w="10206"/>
      </w:tblGrid>
      <w:tr w14:paraId="5E3765C3">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C3A28AD">
            <w:pPr>
              <w:keepNext/>
              <w:spacing w:after="0"/>
            </w:pPr>
            <w:r>
              <w:rPr>
                <w:b/>
                <w:color w:val="1F4E79"/>
                <w:sz w:val="19"/>
              </w:rPr>
              <w:t xml:space="preserve">Lời mở đầu tự động: </w:t>
            </w:r>
            <w:r>
              <w:rPr>
                <w:sz w:val="19"/>
              </w:rPr>
              <w:t>In this lesson, you will practice “Interests and Personality”.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6F3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0E47DFD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6638B4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3E22D61">
            <w:pPr>
              <w:keepNext/>
              <w:jc w:val="center"/>
            </w:pPr>
            <w:r>
              <w:rPr>
                <w:b/>
                <w:sz w:val="18"/>
              </w:rPr>
              <w:t>Nghĩa tiếng Việt</w:t>
            </w:r>
          </w:p>
        </w:tc>
      </w:tr>
      <w:tr w14:paraId="25DC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1A5445F">
            <w:pPr>
              <w:spacing w:after="0" w:line="240" w:lineRule="auto"/>
              <w:jc w:val="center"/>
            </w:pPr>
            <w:r>
              <w:rPr>
                <w:sz w:val="18"/>
              </w:rPr>
              <w:t>1</w:t>
            </w:r>
          </w:p>
        </w:tc>
        <w:tc>
          <w:tcPr>
            <w:tcW w:w="4592" w:type="dxa"/>
            <w:tcMar>
              <w:top w:w="55" w:type="dxa"/>
              <w:left w:w="70" w:type="dxa"/>
              <w:bottom w:w="55" w:type="dxa"/>
              <w:right w:w="70" w:type="dxa"/>
            </w:tcMar>
            <w:vAlign w:val="center"/>
          </w:tcPr>
          <w:p w14:paraId="3C3C93CE">
            <w:pPr>
              <w:spacing w:after="0" w:line="240" w:lineRule="auto"/>
            </w:pPr>
            <w:r>
              <w:rPr>
                <w:sz w:val="18"/>
              </w:rPr>
              <w:t>In my free time, I enjoy reading, cooking, and taking photos.</w:t>
            </w:r>
          </w:p>
        </w:tc>
        <w:tc>
          <w:tcPr>
            <w:tcW w:w="4592" w:type="dxa"/>
            <w:tcMar>
              <w:top w:w="55" w:type="dxa"/>
              <w:left w:w="70" w:type="dxa"/>
              <w:bottom w:w="55" w:type="dxa"/>
              <w:right w:w="70" w:type="dxa"/>
            </w:tcMar>
            <w:vAlign w:val="center"/>
          </w:tcPr>
          <w:p w14:paraId="7AFF0E84">
            <w:pPr>
              <w:spacing w:after="0" w:line="240" w:lineRule="auto"/>
            </w:pPr>
            <w:r>
              <w:rPr>
                <w:sz w:val="18"/>
              </w:rPr>
              <w:t>Khi rảnh, mình thích đọc sách, nấu ăn và chụp ảnh.</w:t>
            </w:r>
          </w:p>
        </w:tc>
      </w:tr>
      <w:tr w14:paraId="44A4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255381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A564C8F">
            <w:pPr>
              <w:spacing w:after="0" w:line="240" w:lineRule="auto"/>
            </w:pPr>
            <w:r>
              <w:rPr>
                <w:sz w:val="18"/>
              </w:rPr>
              <w:t>I am especially interested in technology and graphic design.</w:t>
            </w:r>
          </w:p>
        </w:tc>
        <w:tc>
          <w:tcPr>
            <w:tcW w:w="4592" w:type="dxa"/>
            <w:shd w:val="clear" w:color="auto" w:fill="F7FAFC"/>
            <w:tcMar>
              <w:top w:w="55" w:type="dxa"/>
              <w:left w:w="70" w:type="dxa"/>
              <w:bottom w:w="55" w:type="dxa"/>
              <w:right w:w="70" w:type="dxa"/>
            </w:tcMar>
            <w:vAlign w:val="center"/>
          </w:tcPr>
          <w:p w14:paraId="1BC3E13E">
            <w:pPr>
              <w:spacing w:after="0" w:line="240" w:lineRule="auto"/>
            </w:pPr>
            <w:r>
              <w:rPr>
                <w:sz w:val="18"/>
              </w:rPr>
              <w:t>Mình đặc biệt quan tâm đến công nghệ và thiết kế đồ họa.</w:t>
            </w:r>
          </w:p>
        </w:tc>
      </w:tr>
      <w:tr w14:paraId="6CB5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22A7832">
            <w:pPr>
              <w:spacing w:after="0" w:line="240" w:lineRule="auto"/>
              <w:jc w:val="center"/>
            </w:pPr>
            <w:r>
              <w:rPr>
                <w:sz w:val="18"/>
              </w:rPr>
              <w:t>3</w:t>
            </w:r>
          </w:p>
        </w:tc>
        <w:tc>
          <w:tcPr>
            <w:tcW w:w="4592" w:type="dxa"/>
            <w:tcMar>
              <w:top w:w="55" w:type="dxa"/>
              <w:left w:w="70" w:type="dxa"/>
              <w:bottom w:w="55" w:type="dxa"/>
              <w:right w:w="70" w:type="dxa"/>
            </w:tcMar>
            <w:vAlign w:val="center"/>
          </w:tcPr>
          <w:p w14:paraId="3251D7A7">
            <w:pPr>
              <w:spacing w:after="0" w:line="240" w:lineRule="auto"/>
            </w:pPr>
            <w:r>
              <w:rPr>
                <w:sz w:val="18"/>
              </w:rPr>
              <w:t>My friends describe me as patient and responsible.</w:t>
            </w:r>
          </w:p>
        </w:tc>
        <w:tc>
          <w:tcPr>
            <w:tcW w:w="4592" w:type="dxa"/>
            <w:tcMar>
              <w:top w:w="55" w:type="dxa"/>
              <w:left w:w="70" w:type="dxa"/>
              <w:bottom w:w="55" w:type="dxa"/>
              <w:right w:w="70" w:type="dxa"/>
            </w:tcMar>
            <w:vAlign w:val="center"/>
          </w:tcPr>
          <w:p w14:paraId="08CAF212">
            <w:pPr>
              <w:spacing w:after="0" w:line="240" w:lineRule="auto"/>
            </w:pPr>
            <w:r>
              <w:rPr>
                <w:sz w:val="18"/>
              </w:rPr>
              <w:t>Bạn bè nhận xét mình kiên nhẫn và có trách nhiệm.</w:t>
            </w:r>
          </w:p>
        </w:tc>
      </w:tr>
      <w:tr w14:paraId="3370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5AB5A05">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9A9382D">
            <w:pPr>
              <w:spacing w:after="0" w:line="240" w:lineRule="auto"/>
            </w:pPr>
            <w:r>
              <w:rPr>
                <w:sz w:val="18"/>
              </w:rPr>
              <w:t>I can be quiet in a new group, but I become more confident over time.</w:t>
            </w:r>
          </w:p>
        </w:tc>
        <w:tc>
          <w:tcPr>
            <w:tcW w:w="4592" w:type="dxa"/>
            <w:shd w:val="clear" w:color="auto" w:fill="F7FAFC"/>
            <w:tcMar>
              <w:top w:w="55" w:type="dxa"/>
              <w:left w:w="70" w:type="dxa"/>
              <w:bottom w:w="55" w:type="dxa"/>
              <w:right w:w="70" w:type="dxa"/>
            </w:tcMar>
            <w:vAlign w:val="center"/>
          </w:tcPr>
          <w:p w14:paraId="0BDCDF55">
            <w:pPr>
              <w:spacing w:after="0" w:line="240" w:lineRule="auto"/>
            </w:pPr>
            <w:r>
              <w:rPr>
                <w:sz w:val="18"/>
              </w:rPr>
              <w:t>Mình có thể khá ít nói trong nhóm mới, nhưng dần trở nên tự tin hơn.</w:t>
            </w:r>
          </w:p>
        </w:tc>
      </w:tr>
      <w:tr w14:paraId="680B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B8D8129">
            <w:pPr>
              <w:spacing w:after="0" w:line="240" w:lineRule="auto"/>
              <w:jc w:val="center"/>
            </w:pPr>
            <w:r>
              <w:rPr>
                <w:sz w:val="18"/>
              </w:rPr>
              <w:t>5</w:t>
            </w:r>
          </w:p>
        </w:tc>
        <w:tc>
          <w:tcPr>
            <w:tcW w:w="4592" w:type="dxa"/>
            <w:tcMar>
              <w:top w:w="55" w:type="dxa"/>
              <w:left w:w="70" w:type="dxa"/>
              <w:bottom w:w="55" w:type="dxa"/>
              <w:right w:w="70" w:type="dxa"/>
            </w:tcMar>
            <w:vAlign w:val="center"/>
          </w:tcPr>
          <w:p w14:paraId="7EA0EEE9">
            <w:pPr>
              <w:spacing w:after="0" w:line="240" w:lineRule="auto"/>
            </w:pPr>
            <w:r>
              <w:rPr>
                <w:sz w:val="18"/>
              </w:rPr>
              <w:t>I like working independently when I need to focus.</w:t>
            </w:r>
          </w:p>
        </w:tc>
        <w:tc>
          <w:tcPr>
            <w:tcW w:w="4592" w:type="dxa"/>
            <w:tcMar>
              <w:top w:w="55" w:type="dxa"/>
              <w:left w:w="70" w:type="dxa"/>
              <w:bottom w:w="55" w:type="dxa"/>
              <w:right w:w="70" w:type="dxa"/>
            </w:tcMar>
            <w:vAlign w:val="center"/>
          </w:tcPr>
          <w:p w14:paraId="7EFA6BEF">
            <w:pPr>
              <w:spacing w:after="0" w:line="240" w:lineRule="auto"/>
            </w:pPr>
            <w:r>
              <w:rPr>
                <w:sz w:val="18"/>
              </w:rPr>
              <w:t>Mình thích làm việc độc lập khi cần tập trung.</w:t>
            </w:r>
          </w:p>
        </w:tc>
      </w:tr>
      <w:tr w14:paraId="1BD0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89E405">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1FD4F9C">
            <w:pPr>
              <w:spacing w:after="0" w:line="240" w:lineRule="auto"/>
            </w:pPr>
            <w:r>
              <w:rPr>
                <w:sz w:val="18"/>
              </w:rPr>
              <w:t>However, I also enjoy sharing ideas in a supportive team.</w:t>
            </w:r>
          </w:p>
        </w:tc>
        <w:tc>
          <w:tcPr>
            <w:tcW w:w="4592" w:type="dxa"/>
            <w:shd w:val="clear" w:color="auto" w:fill="F7FAFC"/>
            <w:tcMar>
              <w:top w:w="55" w:type="dxa"/>
              <w:left w:w="70" w:type="dxa"/>
              <w:bottom w:w="55" w:type="dxa"/>
              <w:right w:w="70" w:type="dxa"/>
            </w:tcMar>
            <w:vAlign w:val="center"/>
          </w:tcPr>
          <w:p w14:paraId="2DE3EB90">
            <w:pPr>
              <w:spacing w:after="0" w:line="240" w:lineRule="auto"/>
            </w:pPr>
            <w:r>
              <w:rPr>
                <w:sz w:val="18"/>
              </w:rPr>
              <w:t>Tuy nhiên, mình cũng thích chia sẻ ý tưởng trong một nhóm hỗ trợ nhau.</w:t>
            </w:r>
          </w:p>
        </w:tc>
      </w:tr>
      <w:tr w14:paraId="1372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4B9FE93">
            <w:pPr>
              <w:spacing w:after="0" w:line="240" w:lineRule="auto"/>
              <w:jc w:val="center"/>
            </w:pPr>
            <w:r>
              <w:rPr>
                <w:sz w:val="18"/>
              </w:rPr>
              <w:t>7</w:t>
            </w:r>
          </w:p>
        </w:tc>
        <w:tc>
          <w:tcPr>
            <w:tcW w:w="4592" w:type="dxa"/>
            <w:tcMar>
              <w:top w:w="55" w:type="dxa"/>
              <w:left w:w="70" w:type="dxa"/>
              <w:bottom w:w="55" w:type="dxa"/>
              <w:right w:w="70" w:type="dxa"/>
            </w:tcMar>
            <w:vAlign w:val="center"/>
          </w:tcPr>
          <w:p w14:paraId="5E6811E3">
            <w:pPr>
              <w:spacing w:after="0" w:line="240" w:lineRule="auto"/>
            </w:pPr>
            <w:r>
              <w:rPr>
                <w:sz w:val="18"/>
              </w:rPr>
              <w:t>I try to stay organized by writing a daily task list.</w:t>
            </w:r>
          </w:p>
        </w:tc>
        <w:tc>
          <w:tcPr>
            <w:tcW w:w="4592" w:type="dxa"/>
            <w:tcMar>
              <w:top w:w="55" w:type="dxa"/>
              <w:left w:w="70" w:type="dxa"/>
              <w:bottom w:w="55" w:type="dxa"/>
              <w:right w:w="70" w:type="dxa"/>
            </w:tcMar>
            <w:vAlign w:val="center"/>
          </w:tcPr>
          <w:p w14:paraId="59830C0D">
            <w:pPr>
              <w:spacing w:after="0" w:line="240" w:lineRule="auto"/>
            </w:pPr>
            <w:r>
              <w:rPr>
                <w:sz w:val="18"/>
              </w:rPr>
              <w:t>Mình cố gắng ngăn nắp bằng cách viết danh sách việc cần làm mỗi ngày.</w:t>
            </w:r>
          </w:p>
        </w:tc>
      </w:tr>
      <w:tr w14:paraId="48FD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032606">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0D68628">
            <w:pPr>
              <w:spacing w:after="0" w:line="240" w:lineRule="auto"/>
            </w:pPr>
            <w:r>
              <w:rPr>
                <w:sz w:val="18"/>
              </w:rPr>
              <w:t>Learning new skills keeps me motivated.</w:t>
            </w:r>
          </w:p>
        </w:tc>
        <w:tc>
          <w:tcPr>
            <w:tcW w:w="4592" w:type="dxa"/>
            <w:shd w:val="clear" w:color="auto" w:fill="F7FAFC"/>
            <w:tcMar>
              <w:top w:w="55" w:type="dxa"/>
              <w:left w:w="70" w:type="dxa"/>
              <w:bottom w:w="55" w:type="dxa"/>
              <w:right w:w="70" w:type="dxa"/>
            </w:tcMar>
            <w:vAlign w:val="center"/>
          </w:tcPr>
          <w:p w14:paraId="10E55512">
            <w:pPr>
              <w:spacing w:after="0" w:line="240" w:lineRule="auto"/>
            </w:pPr>
            <w:r>
              <w:rPr>
                <w:sz w:val="18"/>
              </w:rPr>
              <w:t>Học kỹ năng mới giúp mình duy trì động lực.</w:t>
            </w:r>
          </w:p>
        </w:tc>
      </w:tr>
    </w:tbl>
    <w:tbl>
      <w:tblPr>
        <w:tblStyle w:val="12"/>
        <w:tblW w:w="0" w:type="auto"/>
        <w:jc w:val="center"/>
        <w:tblLayout w:type="autofit"/>
        <w:tblCellMar>
          <w:top w:w="0" w:type="dxa"/>
          <w:left w:w="108" w:type="dxa"/>
          <w:bottom w:w="0" w:type="dxa"/>
          <w:right w:w="108" w:type="dxa"/>
        </w:tblCellMar>
      </w:tblPr>
      <w:tblGrid>
        <w:gridCol w:w="10206"/>
      </w:tblGrid>
      <w:tr w14:paraId="35C9EE0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9240468">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EBDAA76">
      <w:pPr>
        <w:spacing w:after="40"/>
      </w:pPr>
    </w:p>
    <w:p w14:paraId="6D412683">
      <w:pPr>
        <w:pStyle w:val="4"/>
      </w:pPr>
      <w:r>
        <w:t>Bài 3. Điểm mạnh và mục tiêu (Strengths and Goals)</w:t>
      </w:r>
    </w:p>
    <w:tbl>
      <w:tblPr>
        <w:tblStyle w:val="12"/>
        <w:tblW w:w="0" w:type="auto"/>
        <w:jc w:val="center"/>
        <w:tblLayout w:type="autofit"/>
        <w:tblCellMar>
          <w:top w:w="0" w:type="dxa"/>
          <w:left w:w="108" w:type="dxa"/>
          <w:bottom w:w="0" w:type="dxa"/>
          <w:right w:w="108" w:type="dxa"/>
        </w:tblCellMar>
      </w:tblPr>
      <w:tblGrid>
        <w:gridCol w:w="10206"/>
      </w:tblGrid>
      <w:tr w14:paraId="09710CE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76F71E3">
            <w:pPr>
              <w:keepNext/>
              <w:spacing w:after="0"/>
            </w:pPr>
            <w:r>
              <w:rPr>
                <w:b/>
                <w:color w:val="1F4E79"/>
                <w:sz w:val="19"/>
              </w:rPr>
              <w:t xml:space="preserve">Lời mở đầu tự động: </w:t>
            </w:r>
            <w:r>
              <w:rPr>
                <w:sz w:val="19"/>
              </w:rPr>
              <w:t>In this lesson, you will practice “Strengths and Goals”.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1B6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5107A725">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DA4120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A5388DB">
            <w:pPr>
              <w:keepNext/>
              <w:jc w:val="center"/>
            </w:pPr>
            <w:r>
              <w:rPr>
                <w:b/>
                <w:sz w:val="18"/>
              </w:rPr>
              <w:t>Nghĩa tiếng Việt</w:t>
            </w:r>
          </w:p>
        </w:tc>
      </w:tr>
      <w:tr w14:paraId="525E22A5">
        <w:tblPrEx>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E4D01AB">
            <w:pPr>
              <w:spacing w:after="0" w:line="240" w:lineRule="auto"/>
              <w:jc w:val="center"/>
            </w:pPr>
            <w:r>
              <w:rPr>
                <w:sz w:val="18"/>
              </w:rPr>
              <w:t>1</w:t>
            </w:r>
          </w:p>
        </w:tc>
        <w:tc>
          <w:tcPr>
            <w:tcW w:w="4592" w:type="dxa"/>
            <w:tcMar>
              <w:top w:w="55" w:type="dxa"/>
              <w:left w:w="70" w:type="dxa"/>
              <w:bottom w:w="55" w:type="dxa"/>
              <w:right w:w="70" w:type="dxa"/>
            </w:tcMar>
            <w:vAlign w:val="center"/>
          </w:tcPr>
          <w:p w14:paraId="6B45EAF7">
            <w:pPr>
              <w:spacing w:after="0" w:line="240" w:lineRule="auto"/>
            </w:pPr>
            <w:r>
              <w:rPr>
                <w:sz w:val="18"/>
              </w:rPr>
              <w:t>One of my strengths is that I do not give up easily.</w:t>
            </w:r>
          </w:p>
        </w:tc>
        <w:tc>
          <w:tcPr>
            <w:tcW w:w="4592" w:type="dxa"/>
            <w:tcMar>
              <w:top w:w="55" w:type="dxa"/>
              <w:left w:w="70" w:type="dxa"/>
              <w:bottom w:w="55" w:type="dxa"/>
              <w:right w:w="70" w:type="dxa"/>
            </w:tcMar>
            <w:vAlign w:val="center"/>
          </w:tcPr>
          <w:p w14:paraId="7453EAA8">
            <w:pPr>
              <w:spacing w:after="0" w:line="240" w:lineRule="auto"/>
            </w:pPr>
            <w:r>
              <w:rPr>
                <w:sz w:val="18"/>
              </w:rPr>
              <w:t>Một điểm mạnh của mình là không dễ bỏ cuộc.</w:t>
            </w:r>
          </w:p>
        </w:tc>
      </w:tr>
      <w:tr w14:paraId="1379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063F84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638513A">
            <w:pPr>
              <w:spacing w:after="0" w:line="240" w:lineRule="auto"/>
            </w:pPr>
            <w:r>
              <w:rPr>
                <w:sz w:val="18"/>
              </w:rPr>
              <w:t>I am good at finding information and summarizing key points.</w:t>
            </w:r>
          </w:p>
        </w:tc>
        <w:tc>
          <w:tcPr>
            <w:tcW w:w="4592" w:type="dxa"/>
            <w:shd w:val="clear" w:color="auto" w:fill="F7FAFC"/>
            <w:tcMar>
              <w:top w:w="55" w:type="dxa"/>
              <w:left w:w="70" w:type="dxa"/>
              <w:bottom w:w="55" w:type="dxa"/>
              <w:right w:w="70" w:type="dxa"/>
            </w:tcMar>
            <w:vAlign w:val="center"/>
          </w:tcPr>
          <w:p w14:paraId="0990CF9A">
            <w:pPr>
              <w:spacing w:after="0" w:line="240" w:lineRule="auto"/>
            </w:pPr>
            <w:r>
              <w:rPr>
                <w:sz w:val="18"/>
              </w:rPr>
              <w:t>Mình giỏi tìm thông tin và tóm tắt ý chính.</w:t>
            </w:r>
          </w:p>
        </w:tc>
      </w:tr>
      <w:tr w14:paraId="6810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5B1DDD8">
            <w:pPr>
              <w:spacing w:after="0" w:line="240" w:lineRule="auto"/>
              <w:jc w:val="center"/>
            </w:pPr>
            <w:r>
              <w:rPr>
                <w:sz w:val="18"/>
              </w:rPr>
              <w:t>3</w:t>
            </w:r>
          </w:p>
        </w:tc>
        <w:tc>
          <w:tcPr>
            <w:tcW w:w="4592" w:type="dxa"/>
            <w:tcMar>
              <w:top w:w="55" w:type="dxa"/>
              <w:left w:w="70" w:type="dxa"/>
              <w:bottom w:w="55" w:type="dxa"/>
              <w:right w:w="70" w:type="dxa"/>
            </w:tcMar>
            <w:vAlign w:val="center"/>
          </w:tcPr>
          <w:p w14:paraId="33985E99">
            <w:pPr>
              <w:spacing w:after="0" w:line="240" w:lineRule="auto"/>
            </w:pPr>
            <w:r>
              <w:rPr>
                <w:sz w:val="18"/>
              </w:rPr>
              <w:t>I also communicate clearly when I have time to prepare.</w:t>
            </w:r>
          </w:p>
        </w:tc>
        <w:tc>
          <w:tcPr>
            <w:tcW w:w="4592" w:type="dxa"/>
            <w:tcMar>
              <w:top w:w="55" w:type="dxa"/>
              <w:left w:w="70" w:type="dxa"/>
              <w:bottom w:w="55" w:type="dxa"/>
              <w:right w:w="70" w:type="dxa"/>
            </w:tcMar>
            <w:vAlign w:val="center"/>
          </w:tcPr>
          <w:p w14:paraId="7771E94C">
            <w:pPr>
              <w:spacing w:after="0" w:line="240" w:lineRule="auto"/>
            </w:pPr>
            <w:r>
              <w:rPr>
                <w:sz w:val="18"/>
              </w:rPr>
              <w:t>Mình cũng giao tiếp rõ ràng khi có thời gian chuẩn bị.</w:t>
            </w:r>
          </w:p>
        </w:tc>
      </w:tr>
      <w:tr w14:paraId="5CEC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903F2C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784E36E">
            <w:pPr>
              <w:spacing w:after="0" w:line="240" w:lineRule="auto"/>
            </w:pPr>
            <w:r>
              <w:rPr>
                <w:sz w:val="18"/>
              </w:rPr>
              <w:t>I would like to improve my pronunciation and spontaneous speaking.</w:t>
            </w:r>
          </w:p>
        </w:tc>
        <w:tc>
          <w:tcPr>
            <w:tcW w:w="4592" w:type="dxa"/>
            <w:shd w:val="clear" w:color="auto" w:fill="F7FAFC"/>
            <w:tcMar>
              <w:top w:w="55" w:type="dxa"/>
              <w:left w:w="70" w:type="dxa"/>
              <w:bottom w:w="55" w:type="dxa"/>
              <w:right w:w="70" w:type="dxa"/>
            </w:tcMar>
            <w:vAlign w:val="center"/>
          </w:tcPr>
          <w:p w14:paraId="0015BC78">
            <w:pPr>
              <w:spacing w:after="0" w:line="240" w:lineRule="auto"/>
            </w:pPr>
            <w:r>
              <w:rPr>
                <w:sz w:val="18"/>
              </w:rPr>
              <w:t>Mình muốn cải thiện phát âm và khả năng nói tự nhiên.</w:t>
            </w:r>
          </w:p>
        </w:tc>
      </w:tr>
      <w:tr w14:paraId="7341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52286AA">
            <w:pPr>
              <w:spacing w:after="0" w:line="240" w:lineRule="auto"/>
              <w:jc w:val="center"/>
            </w:pPr>
            <w:r>
              <w:rPr>
                <w:sz w:val="18"/>
              </w:rPr>
              <w:t>5</w:t>
            </w:r>
          </w:p>
        </w:tc>
        <w:tc>
          <w:tcPr>
            <w:tcW w:w="4592" w:type="dxa"/>
            <w:tcMar>
              <w:top w:w="55" w:type="dxa"/>
              <w:left w:w="70" w:type="dxa"/>
              <w:bottom w:w="55" w:type="dxa"/>
              <w:right w:w="70" w:type="dxa"/>
            </w:tcMar>
            <w:vAlign w:val="center"/>
          </w:tcPr>
          <w:p w14:paraId="78952509">
            <w:pPr>
              <w:spacing w:after="0" w:line="240" w:lineRule="auto"/>
            </w:pPr>
            <w:r>
              <w:rPr>
                <w:sz w:val="18"/>
              </w:rPr>
              <w:t>This year, my goal is to speak English for ten minutes every day.</w:t>
            </w:r>
          </w:p>
        </w:tc>
        <w:tc>
          <w:tcPr>
            <w:tcW w:w="4592" w:type="dxa"/>
            <w:tcMar>
              <w:top w:w="55" w:type="dxa"/>
              <w:left w:w="70" w:type="dxa"/>
              <w:bottom w:w="55" w:type="dxa"/>
              <w:right w:w="70" w:type="dxa"/>
            </w:tcMar>
            <w:vAlign w:val="center"/>
          </w:tcPr>
          <w:p w14:paraId="0CBABF16">
            <w:pPr>
              <w:spacing w:after="0" w:line="240" w:lineRule="auto"/>
            </w:pPr>
            <w:r>
              <w:rPr>
                <w:sz w:val="18"/>
              </w:rPr>
              <w:t>Năm nay, mục tiêu của mình là nói tiếng Anh mười phút mỗi ngày.</w:t>
            </w:r>
          </w:p>
        </w:tc>
      </w:tr>
      <w:tr w14:paraId="10AE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F73DB5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AB38330">
            <w:pPr>
              <w:spacing w:after="0" w:line="240" w:lineRule="auto"/>
            </w:pPr>
            <w:r>
              <w:rPr>
                <w:sz w:val="18"/>
              </w:rPr>
              <w:t>I plan to join an English club to get more practice.</w:t>
            </w:r>
          </w:p>
        </w:tc>
        <w:tc>
          <w:tcPr>
            <w:tcW w:w="4592" w:type="dxa"/>
            <w:shd w:val="clear" w:color="auto" w:fill="F7FAFC"/>
            <w:tcMar>
              <w:top w:w="55" w:type="dxa"/>
              <w:left w:w="70" w:type="dxa"/>
              <w:bottom w:w="55" w:type="dxa"/>
              <w:right w:w="70" w:type="dxa"/>
            </w:tcMar>
            <w:vAlign w:val="center"/>
          </w:tcPr>
          <w:p w14:paraId="23BC7A58">
            <w:pPr>
              <w:spacing w:after="0" w:line="240" w:lineRule="auto"/>
            </w:pPr>
            <w:r>
              <w:rPr>
                <w:sz w:val="18"/>
              </w:rPr>
              <w:t>Mình dự định tham gia câu lạc bộ tiếng Anh để luyện tập nhiều hơn.</w:t>
            </w:r>
          </w:p>
        </w:tc>
      </w:tr>
      <w:tr w14:paraId="1083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1CE9E6">
            <w:pPr>
              <w:spacing w:after="0" w:line="240" w:lineRule="auto"/>
              <w:jc w:val="center"/>
            </w:pPr>
            <w:r>
              <w:rPr>
                <w:sz w:val="18"/>
              </w:rPr>
              <w:t>7</w:t>
            </w:r>
          </w:p>
        </w:tc>
        <w:tc>
          <w:tcPr>
            <w:tcW w:w="4592" w:type="dxa"/>
            <w:tcMar>
              <w:top w:w="55" w:type="dxa"/>
              <w:left w:w="70" w:type="dxa"/>
              <w:bottom w:w="55" w:type="dxa"/>
              <w:right w:w="70" w:type="dxa"/>
            </w:tcMar>
            <w:vAlign w:val="center"/>
          </w:tcPr>
          <w:p w14:paraId="1E45E2EA">
            <w:pPr>
              <w:spacing w:after="0" w:line="240" w:lineRule="auto"/>
            </w:pPr>
            <w:r>
              <w:rPr>
                <w:sz w:val="18"/>
              </w:rPr>
              <w:t>In the future, I hope to study in an international environment.</w:t>
            </w:r>
          </w:p>
        </w:tc>
        <w:tc>
          <w:tcPr>
            <w:tcW w:w="4592" w:type="dxa"/>
            <w:tcMar>
              <w:top w:w="55" w:type="dxa"/>
              <w:left w:w="70" w:type="dxa"/>
              <w:bottom w:w="55" w:type="dxa"/>
              <w:right w:w="70" w:type="dxa"/>
            </w:tcMar>
            <w:vAlign w:val="center"/>
          </w:tcPr>
          <w:p w14:paraId="7A1EF3FC">
            <w:pPr>
              <w:spacing w:after="0" w:line="240" w:lineRule="auto"/>
            </w:pPr>
            <w:r>
              <w:rPr>
                <w:sz w:val="18"/>
              </w:rPr>
              <w:t>Trong tương lai, mình hy vọng được học trong môi trường quốc tế.</w:t>
            </w:r>
          </w:p>
        </w:tc>
      </w:tr>
      <w:tr w14:paraId="798C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DC77EEF">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395D3E16">
            <w:pPr>
              <w:spacing w:after="0" w:line="240" w:lineRule="auto"/>
            </w:pPr>
            <w:r>
              <w:rPr>
                <w:sz w:val="18"/>
              </w:rPr>
              <w:t>I know that steady practice will help me reach my goals.</w:t>
            </w:r>
          </w:p>
        </w:tc>
        <w:tc>
          <w:tcPr>
            <w:tcW w:w="4592" w:type="dxa"/>
            <w:shd w:val="clear" w:color="auto" w:fill="F7FAFC"/>
            <w:tcMar>
              <w:top w:w="55" w:type="dxa"/>
              <w:left w:w="70" w:type="dxa"/>
              <w:bottom w:w="55" w:type="dxa"/>
              <w:right w:w="70" w:type="dxa"/>
            </w:tcMar>
            <w:vAlign w:val="center"/>
          </w:tcPr>
          <w:p w14:paraId="4923B2B9">
            <w:pPr>
              <w:spacing w:after="0" w:line="240" w:lineRule="auto"/>
            </w:pPr>
            <w:r>
              <w:rPr>
                <w:sz w:val="18"/>
              </w:rPr>
              <w:t>Mình biết luyện tập đều đặn sẽ giúp mình đạt mục tiêu.</w:t>
            </w:r>
          </w:p>
        </w:tc>
      </w:tr>
    </w:tbl>
    <w:tbl>
      <w:tblPr>
        <w:tblStyle w:val="12"/>
        <w:tblW w:w="0" w:type="auto"/>
        <w:jc w:val="center"/>
        <w:tblLayout w:type="autofit"/>
        <w:tblCellMar>
          <w:top w:w="0" w:type="dxa"/>
          <w:left w:w="108" w:type="dxa"/>
          <w:bottom w:w="0" w:type="dxa"/>
          <w:right w:w="108" w:type="dxa"/>
        </w:tblCellMar>
      </w:tblPr>
      <w:tblGrid>
        <w:gridCol w:w="10206"/>
      </w:tblGrid>
      <w:tr w14:paraId="6E19D17D">
        <w:trPr>
          <w:cantSplit/>
          <w:jc w:val="center"/>
        </w:trPr>
        <w:tc>
          <w:tcPr>
            <w:tcW w:w="10206" w:type="dxa"/>
            <w:shd w:val="clear" w:color="auto" w:fill="F1F8E9"/>
            <w:tcMar>
              <w:top w:w="90" w:type="dxa"/>
              <w:left w:w="120" w:type="dxa"/>
              <w:bottom w:w="90" w:type="dxa"/>
              <w:right w:w="120" w:type="dxa"/>
            </w:tcMar>
          </w:tcPr>
          <w:p w14:paraId="16EBC60E">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F869068">
      <w:pPr>
        <w:spacing w:after="40"/>
      </w:pPr>
    </w:p>
    <w:p w14:paraId="185EEA7B">
      <w:pPr>
        <w:pStyle w:val="3"/>
      </w:pPr>
      <w:r>
        <w:t>Chủ đề 2. Học tập và mục tiêu cá nhân (Study and Personal Goals)</w:t>
      </w:r>
    </w:p>
    <w:p w14:paraId="0C563E8A">
      <w:r>
        <w:rPr>
          <w:color w:val="555555"/>
          <w:sz w:val="19"/>
        </w:rPr>
        <w:t>Cách chia: 3 bài nhỏ. Tổng số câu: 24.</w:t>
      </w:r>
    </w:p>
    <w:p w14:paraId="63A9DD0B">
      <w:pPr>
        <w:pStyle w:val="4"/>
      </w:pPr>
      <w:r>
        <w:t>Bài 1. Môn học và kết quả (Subjects and Academic Performance)</w:t>
      </w:r>
    </w:p>
    <w:tbl>
      <w:tblPr>
        <w:tblStyle w:val="12"/>
        <w:tblW w:w="0" w:type="auto"/>
        <w:jc w:val="center"/>
        <w:tblLayout w:type="autofit"/>
        <w:tblCellMar>
          <w:top w:w="0" w:type="dxa"/>
          <w:left w:w="108" w:type="dxa"/>
          <w:bottom w:w="0" w:type="dxa"/>
          <w:right w:w="108" w:type="dxa"/>
        </w:tblCellMar>
      </w:tblPr>
      <w:tblGrid>
        <w:gridCol w:w="10206"/>
      </w:tblGrid>
      <w:tr w14:paraId="22D53FC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691CF95">
            <w:pPr>
              <w:keepNext/>
              <w:spacing w:after="0"/>
            </w:pPr>
            <w:r>
              <w:rPr>
                <w:b/>
                <w:color w:val="1F4E79"/>
                <w:sz w:val="19"/>
              </w:rPr>
              <w:t xml:space="preserve">Lời mở đầu tự động: </w:t>
            </w:r>
            <w:r>
              <w:rPr>
                <w:sz w:val="19"/>
              </w:rPr>
              <w:t>In this lesson, you will practice “Subjects and Academic Performance”.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D37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69FC750E">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5238A0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F73169F">
            <w:pPr>
              <w:keepNext/>
              <w:jc w:val="center"/>
            </w:pPr>
            <w:r>
              <w:rPr>
                <w:b/>
                <w:sz w:val="18"/>
              </w:rPr>
              <w:t>Nghĩa tiếng Việt</w:t>
            </w:r>
          </w:p>
        </w:tc>
      </w:tr>
      <w:tr w14:paraId="7584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7B7130B">
            <w:pPr>
              <w:spacing w:after="0" w:line="240" w:lineRule="auto"/>
              <w:jc w:val="center"/>
            </w:pPr>
            <w:r>
              <w:rPr>
                <w:sz w:val="18"/>
              </w:rPr>
              <w:t>1</w:t>
            </w:r>
          </w:p>
        </w:tc>
        <w:tc>
          <w:tcPr>
            <w:tcW w:w="4592" w:type="dxa"/>
            <w:tcMar>
              <w:top w:w="55" w:type="dxa"/>
              <w:left w:w="70" w:type="dxa"/>
              <w:bottom w:w="55" w:type="dxa"/>
              <w:right w:w="70" w:type="dxa"/>
            </w:tcMar>
            <w:vAlign w:val="center"/>
          </w:tcPr>
          <w:p w14:paraId="75627C09">
            <w:pPr>
              <w:spacing w:after="0" w:line="240" w:lineRule="auto"/>
            </w:pPr>
            <w:r>
              <w:rPr>
                <w:sz w:val="18"/>
              </w:rPr>
              <w:t>My strongest subjects are English and literature.</w:t>
            </w:r>
          </w:p>
        </w:tc>
        <w:tc>
          <w:tcPr>
            <w:tcW w:w="4592" w:type="dxa"/>
            <w:tcMar>
              <w:top w:w="55" w:type="dxa"/>
              <w:left w:w="70" w:type="dxa"/>
              <w:bottom w:w="55" w:type="dxa"/>
              <w:right w:w="70" w:type="dxa"/>
            </w:tcMar>
            <w:vAlign w:val="center"/>
          </w:tcPr>
          <w:p w14:paraId="5E3D6CD0">
            <w:pPr>
              <w:spacing w:after="0" w:line="240" w:lineRule="auto"/>
            </w:pPr>
            <w:r>
              <w:rPr>
                <w:sz w:val="18"/>
              </w:rPr>
              <w:t>Những môn mình học tốt nhất là tiếng Anh và ngữ văn.</w:t>
            </w:r>
          </w:p>
        </w:tc>
      </w:tr>
      <w:tr w14:paraId="21BF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31F708">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4DEDCBA">
            <w:pPr>
              <w:spacing w:after="0" w:line="240" w:lineRule="auto"/>
            </w:pPr>
            <w:r>
              <w:rPr>
                <w:sz w:val="18"/>
              </w:rPr>
              <w:t>I enjoy analyzing stories and explaining my ideas.</w:t>
            </w:r>
          </w:p>
        </w:tc>
        <w:tc>
          <w:tcPr>
            <w:tcW w:w="4592" w:type="dxa"/>
            <w:shd w:val="clear" w:color="auto" w:fill="F7FAFC"/>
            <w:tcMar>
              <w:top w:w="55" w:type="dxa"/>
              <w:left w:w="70" w:type="dxa"/>
              <w:bottom w:w="55" w:type="dxa"/>
              <w:right w:w="70" w:type="dxa"/>
            </w:tcMar>
            <w:vAlign w:val="center"/>
          </w:tcPr>
          <w:p w14:paraId="14C697ED">
            <w:pPr>
              <w:spacing w:after="0" w:line="240" w:lineRule="auto"/>
            </w:pPr>
            <w:r>
              <w:rPr>
                <w:sz w:val="18"/>
              </w:rPr>
              <w:t>Mình thích phân tích câu chuyện và giải thích ý tưởng.</w:t>
            </w:r>
          </w:p>
        </w:tc>
      </w:tr>
      <w:tr w14:paraId="293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ABF7CFF">
            <w:pPr>
              <w:spacing w:after="0" w:line="240" w:lineRule="auto"/>
              <w:jc w:val="center"/>
            </w:pPr>
            <w:r>
              <w:rPr>
                <w:sz w:val="18"/>
              </w:rPr>
              <w:t>3</w:t>
            </w:r>
          </w:p>
        </w:tc>
        <w:tc>
          <w:tcPr>
            <w:tcW w:w="4592" w:type="dxa"/>
            <w:tcMar>
              <w:top w:w="55" w:type="dxa"/>
              <w:left w:w="70" w:type="dxa"/>
              <w:bottom w:w="55" w:type="dxa"/>
              <w:right w:w="70" w:type="dxa"/>
            </w:tcMar>
            <w:vAlign w:val="center"/>
          </w:tcPr>
          <w:p w14:paraId="5F2B1A27">
            <w:pPr>
              <w:spacing w:after="0" w:line="240" w:lineRule="auto"/>
            </w:pPr>
            <w:r>
              <w:rPr>
                <w:sz w:val="18"/>
              </w:rPr>
              <w:t>Math requires more effort because I sometimes make careless mistakes.</w:t>
            </w:r>
          </w:p>
        </w:tc>
        <w:tc>
          <w:tcPr>
            <w:tcW w:w="4592" w:type="dxa"/>
            <w:tcMar>
              <w:top w:w="55" w:type="dxa"/>
              <w:left w:w="70" w:type="dxa"/>
              <w:bottom w:w="55" w:type="dxa"/>
              <w:right w:w="70" w:type="dxa"/>
            </w:tcMar>
            <w:vAlign w:val="center"/>
          </w:tcPr>
          <w:p w14:paraId="13972A01">
            <w:pPr>
              <w:spacing w:after="0" w:line="240" w:lineRule="auto"/>
            </w:pPr>
            <w:r>
              <w:rPr>
                <w:sz w:val="18"/>
              </w:rPr>
              <w:t>Toán cần nhiều nỗ lực hơn vì đôi khi mình mắc lỗi bất cẩn.</w:t>
            </w:r>
          </w:p>
        </w:tc>
      </w:tr>
      <w:tr w14:paraId="1A0A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A9463B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9C18FDD">
            <w:pPr>
              <w:spacing w:after="0" w:line="240" w:lineRule="auto"/>
            </w:pPr>
            <w:r>
              <w:rPr>
                <w:sz w:val="18"/>
              </w:rPr>
              <w:t>I review difficult problems instead of only checking the answers.</w:t>
            </w:r>
          </w:p>
        </w:tc>
        <w:tc>
          <w:tcPr>
            <w:tcW w:w="4592" w:type="dxa"/>
            <w:shd w:val="clear" w:color="auto" w:fill="F7FAFC"/>
            <w:tcMar>
              <w:top w:w="55" w:type="dxa"/>
              <w:left w:w="70" w:type="dxa"/>
              <w:bottom w:w="55" w:type="dxa"/>
              <w:right w:w="70" w:type="dxa"/>
            </w:tcMar>
            <w:vAlign w:val="center"/>
          </w:tcPr>
          <w:p w14:paraId="31B8CFDA">
            <w:pPr>
              <w:spacing w:after="0" w:line="240" w:lineRule="auto"/>
            </w:pPr>
            <w:r>
              <w:rPr>
                <w:sz w:val="18"/>
              </w:rPr>
              <w:t>Mình xem lại các bài khó thay vì chỉ kiểm tra đáp án.</w:t>
            </w:r>
          </w:p>
        </w:tc>
      </w:tr>
      <w:tr w14:paraId="3091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65D38CD">
            <w:pPr>
              <w:spacing w:after="0" w:line="240" w:lineRule="auto"/>
              <w:jc w:val="center"/>
            </w:pPr>
            <w:r>
              <w:rPr>
                <w:sz w:val="18"/>
              </w:rPr>
              <w:t>5</w:t>
            </w:r>
          </w:p>
        </w:tc>
        <w:tc>
          <w:tcPr>
            <w:tcW w:w="4592" w:type="dxa"/>
            <w:tcMar>
              <w:top w:w="55" w:type="dxa"/>
              <w:left w:w="70" w:type="dxa"/>
              <w:bottom w:w="55" w:type="dxa"/>
              <w:right w:w="70" w:type="dxa"/>
            </w:tcMar>
            <w:vAlign w:val="center"/>
          </w:tcPr>
          <w:p w14:paraId="6158C96B">
            <w:pPr>
              <w:spacing w:after="0" w:line="240" w:lineRule="auto"/>
            </w:pPr>
            <w:r>
              <w:rPr>
                <w:sz w:val="18"/>
              </w:rPr>
              <w:t>My science grades improved after I started taking better notes.</w:t>
            </w:r>
          </w:p>
        </w:tc>
        <w:tc>
          <w:tcPr>
            <w:tcW w:w="4592" w:type="dxa"/>
            <w:tcMar>
              <w:top w:w="55" w:type="dxa"/>
              <w:left w:w="70" w:type="dxa"/>
              <w:bottom w:w="55" w:type="dxa"/>
              <w:right w:w="70" w:type="dxa"/>
            </w:tcMar>
            <w:vAlign w:val="center"/>
          </w:tcPr>
          <w:p w14:paraId="2633E983">
            <w:pPr>
              <w:spacing w:after="0" w:line="240" w:lineRule="auto"/>
            </w:pPr>
            <w:r>
              <w:rPr>
                <w:sz w:val="18"/>
              </w:rPr>
              <w:t>Điểm khoa học của mình cải thiện sau khi mình ghi chép tốt hơn.</w:t>
            </w:r>
          </w:p>
        </w:tc>
      </w:tr>
      <w:tr w14:paraId="56DD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C0AC625">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4607705">
            <w:pPr>
              <w:spacing w:after="0" w:line="240" w:lineRule="auto"/>
            </w:pPr>
            <w:r>
              <w:rPr>
                <w:sz w:val="18"/>
              </w:rPr>
              <w:t>I compare my current results with my own past performance.</w:t>
            </w:r>
          </w:p>
        </w:tc>
        <w:tc>
          <w:tcPr>
            <w:tcW w:w="4592" w:type="dxa"/>
            <w:shd w:val="clear" w:color="auto" w:fill="F7FAFC"/>
            <w:tcMar>
              <w:top w:w="55" w:type="dxa"/>
              <w:left w:w="70" w:type="dxa"/>
              <w:bottom w:w="55" w:type="dxa"/>
              <w:right w:w="70" w:type="dxa"/>
            </w:tcMar>
            <w:vAlign w:val="center"/>
          </w:tcPr>
          <w:p w14:paraId="33C2E524">
            <w:pPr>
              <w:spacing w:after="0" w:line="240" w:lineRule="auto"/>
            </w:pPr>
            <w:r>
              <w:rPr>
                <w:sz w:val="18"/>
              </w:rPr>
              <w:t>Mình so sánh kết quả hiện tại với thành tích trước đây của bản thân.</w:t>
            </w:r>
          </w:p>
        </w:tc>
      </w:tr>
      <w:tr w14:paraId="4D98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AB6C9A">
            <w:pPr>
              <w:spacing w:after="0" w:line="240" w:lineRule="auto"/>
              <w:jc w:val="center"/>
            </w:pPr>
            <w:r>
              <w:rPr>
                <w:sz w:val="18"/>
              </w:rPr>
              <w:t>7</w:t>
            </w:r>
          </w:p>
        </w:tc>
        <w:tc>
          <w:tcPr>
            <w:tcW w:w="4592" w:type="dxa"/>
            <w:tcMar>
              <w:top w:w="55" w:type="dxa"/>
              <w:left w:w="70" w:type="dxa"/>
              <w:bottom w:w="55" w:type="dxa"/>
              <w:right w:w="70" w:type="dxa"/>
            </w:tcMar>
            <w:vAlign w:val="center"/>
          </w:tcPr>
          <w:p w14:paraId="7971F961">
            <w:pPr>
              <w:spacing w:after="0" w:line="240" w:lineRule="auto"/>
            </w:pPr>
            <w:r>
              <w:rPr>
                <w:sz w:val="18"/>
              </w:rPr>
              <w:t>Progress is more important than being perfect.</w:t>
            </w:r>
          </w:p>
        </w:tc>
        <w:tc>
          <w:tcPr>
            <w:tcW w:w="4592" w:type="dxa"/>
            <w:tcMar>
              <w:top w:w="55" w:type="dxa"/>
              <w:left w:w="70" w:type="dxa"/>
              <w:bottom w:w="55" w:type="dxa"/>
              <w:right w:w="70" w:type="dxa"/>
            </w:tcMar>
            <w:vAlign w:val="center"/>
          </w:tcPr>
          <w:p w14:paraId="2478E93D">
            <w:pPr>
              <w:spacing w:after="0" w:line="240" w:lineRule="auto"/>
            </w:pPr>
            <w:r>
              <w:rPr>
                <w:sz w:val="18"/>
              </w:rPr>
              <w:t>Tiến bộ quan trọng hơn sự hoàn hảo.</w:t>
            </w:r>
          </w:p>
        </w:tc>
      </w:tr>
      <w:tr w14:paraId="14FF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025B18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118D26C">
            <w:pPr>
              <w:spacing w:after="0" w:line="240" w:lineRule="auto"/>
            </w:pPr>
            <w:r>
              <w:rPr>
                <w:sz w:val="18"/>
              </w:rPr>
              <w:t>I ask for feedback when I am unsure how to improve.</w:t>
            </w:r>
          </w:p>
        </w:tc>
        <w:tc>
          <w:tcPr>
            <w:tcW w:w="4592" w:type="dxa"/>
            <w:shd w:val="clear" w:color="auto" w:fill="F7FAFC"/>
            <w:tcMar>
              <w:top w:w="55" w:type="dxa"/>
              <w:left w:w="70" w:type="dxa"/>
              <w:bottom w:w="55" w:type="dxa"/>
              <w:right w:w="70" w:type="dxa"/>
            </w:tcMar>
            <w:vAlign w:val="center"/>
          </w:tcPr>
          <w:p w14:paraId="604D6A99">
            <w:pPr>
              <w:spacing w:after="0" w:line="240" w:lineRule="auto"/>
            </w:pPr>
            <w:r>
              <w:rPr>
                <w:sz w:val="18"/>
              </w:rPr>
              <w:t>Mình xin góp ý khi không chắc phải cải thiện như thế nào.</w:t>
            </w:r>
          </w:p>
        </w:tc>
      </w:tr>
    </w:tbl>
    <w:tbl>
      <w:tblPr>
        <w:tblStyle w:val="12"/>
        <w:tblW w:w="0" w:type="auto"/>
        <w:jc w:val="center"/>
        <w:tblLayout w:type="autofit"/>
        <w:tblCellMar>
          <w:top w:w="0" w:type="dxa"/>
          <w:left w:w="108" w:type="dxa"/>
          <w:bottom w:w="0" w:type="dxa"/>
          <w:right w:w="108" w:type="dxa"/>
        </w:tblCellMar>
      </w:tblPr>
      <w:tblGrid>
        <w:gridCol w:w="10206"/>
      </w:tblGrid>
      <w:tr w14:paraId="77207C87">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56D8F55">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4564047">
      <w:pPr>
        <w:spacing w:after="40"/>
      </w:pPr>
    </w:p>
    <w:p w14:paraId="6BECB9BC">
      <w:pPr>
        <w:pStyle w:val="4"/>
      </w:pPr>
      <w:r>
        <w:t>Bài 2. Thói quen học tập (Study Habits)</w:t>
      </w:r>
    </w:p>
    <w:tbl>
      <w:tblPr>
        <w:tblStyle w:val="12"/>
        <w:tblW w:w="0" w:type="auto"/>
        <w:jc w:val="center"/>
        <w:tblLayout w:type="autofit"/>
        <w:tblCellMar>
          <w:top w:w="0" w:type="dxa"/>
          <w:left w:w="108" w:type="dxa"/>
          <w:bottom w:w="0" w:type="dxa"/>
          <w:right w:w="108" w:type="dxa"/>
        </w:tblCellMar>
      </w:tblPr>
      <w:tblGrid>
        <w:gridCol w:w="10206"/>
      </w:tblGrid>
      <w:tr w14:paraId="1A4688E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39E483F">
            <w:pPr>
              <w:keepNext/>
              <w:spacing w:after="0"/>
            </w:pPr>
            <w:r>
              <w:rPr>
                <w:b/>
                <w:color w:val="1F4E79"/>
                <w:sz w:val="19"/>
              </w:rPr>
              <w:t xml:space="preserve">Lời mở đầu tự động: </w:t>
            </w:r>
            <w:r>
              <w:rPr>
                <w:sz w:val="19"/>
              </w:rPr>
              <w:t>In this lesson, you will practice “Study Habits”.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D86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1EFEF50A">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60B426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8FFEF24">
            <w:pPr>
              <w:keepNext/>
              <w:jc w:val="center"/>
            </w:pPr>
            <w:r>
              <w:rPr>
                <w:b/>
                <w:sz w:val="18"/>
              </w:rPr>
              <w:t>Nghĩa tiếng Việt</w:t>
            </w:r>
          </w:p>
        </w:tc>
      </w:tr>
      <w:tr w14:paraId="4449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E1EF6E0">
            <w:pPr>
              <w:spacing w:after="0" w:line="240" w:lineRule="auto"/>
              <w:jc w:val="center"/>
            </w:pPr>
            <w:r>
              <w:rPr>
                <w:sz w:val="18"/>
              </w:rPr>
              <w:t>1</w:t>
            </w:r>
          </w:p>
        </w:tc>
        <w:tc>
          <w:tcPr>
            <w:tcW w:w="4592" w:type="dxa"/>
            <w:tcMar>
              <w:top w:w="55" w:type="dxa"/>
              <w:left w:w="70" w:type="dxa"/>
              <w:bottom w:w="55" w:type="dxa"/>
              <w:right w:w="70" w:type="dxa"/>
            </w:tcMar>
            <w:vAlign w:val="center"/>
          </w:tcPr>
          <w:p w14:paraId="64F1CD09">
            <w:pPr>
              <w:spacing w:after="0" w:line="240" w:lineRule="auto"/>
            </w:pPr>
            <w:r>
              <w:rPr>
                <w:sz w:val="18"/>
              </w:rPr>
              <w:t>I plan my study time at the beginning of each week.</w:t>
            </w:r>
          </w:p>
        </w:tc>
        <w:tc>
          <w:tcPr>
            <w:tcW w:w="4592" w:type="dxa"/>
            <w:tcMar>
              <w:top w:w="55" w:type="dxa"/>
              <w:left w:w="70" w:type="dxa"/>
              <w:bottom w:w="55" w:type="dxa"/>
              <w:right w:w="70" w:type="dxa"/>
            </w:tcMar>
            <w:vAlign w:val="center"/>
          </w:tcPr>
          <w:p w14:paraId="2B53AE0F">
            <w:pPr>
              <w:spacing w:after="0" w:line="240" w:lineRule="auto"/>
            </w:pPr>
            <w:r>
              <w:rPr>
                <w:sz w:val="18"/>
              </w:rPr>
              <w:t>Mình lên kế hoạch học tập vào đầu mỗi tuần.</w:t>
            </w:r>
          </w:p>
        </w:tc>
      </w:tr>
      <w:tr w14:paraId="5DA1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A21C0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E199D6C">
            <w:pPr>
              <w:spacing w:after="0" w:line="240" w:lineRule="auto"/>
            </w:pPr>
            <w:r>
              <w:rPr>
                <w:sz w:val="18"/>
              </w:rPr>
              <w:t>I divide large assignments into smaller tasks.</w:t>
            </w:r>
          </w:p>
        </w:tc>
        <w:tc>
          <w:tcPr>
            <w:tcW w:w="4592" w:type="dxa"/>
            <w:shd w:val="clear" w:color="auto" w:fill="F7FAFC"/>
            <w:tcMar>
              <w:top w:w="55" w:type="dxa"/>
              <w:left w:w="70" w:type="dxa"/>
              <w:bottom w:w="55" w:type="dxa"/>
              <w:right w:w="70" w:type="dxa"/>
            </w:tcMar>
            <w:vAlign w:val="center"/>
          </w:tcPr>
          <w:p w14:paraId="07B8F528">
            <w:pPr>
              <w:spacing w:after="0" w:line="240" w:lineRule="auto"/>
            </w:pPr>
            <w:r>
              <w:rPr>
                <w:sz w:val="18"/>
              </w:rPr>
              <w:t>Mình chia bài tập lớn thành những nhiệm vụ nhỏ.</w:t>
            </w:r>
          </w:p>
        </w:tc>
      </w:tr>
      <w:tr w14:paraId="5EB0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7D1B00">
            <w:pPr>
              <w:spacing w:after="0" w:line="240" w:lineRule="auto"/>
              <w:jc w:val="center"/>
            </w:pPr>
            <w:r>
              <w:rPr>
                <w:sz w:val="18"/>
              </w:rPr>
              <w:t>3</w:t>
            </w:r>
          </w:p>
        </w:tc>
        <w:tc>
          <w:tcPr>
            <w:tcW w:w="4592" w:type="dxa"/>
            <w:tcMar>
              <w:top w:w="55" w:type="dxa"/>
              <w:left w:w="70" w:type="dxa"/>
              <w:bottom w:w="55" w:type="dxa"/>
              <w:right w:w="70" w:type="dxa"/>
            </w:tcMar>
            <w:vAlign w:val="center"/>
          </w:tcPr>
          <w:p w14:paraId="63817FB4">
            <w:pPr>
              <w:spacing w:after="0" w:line="240" w:lineRule="auto"/>
            </w:pPr>
            <w:r>
              <w:rPr>
                <w:sz w:val="18"/>
              </w:rPr>
              <w:t>I study in a quiet place and turn off unnecessary notifications.</w:t>
            </w:r>
          </w:p>
        </w:tc>
        <w:tc>
          <w:tcPr>
            <w:tcW w:w="4592" w:type="dxa"/>
            <w:tcMar>
              <w:top w:w="55" w:type="dxa"/>
              <w:left w:w="70" w:type="dxa"/>
              <w:bottom w:w="55" w:type="dxa"/>
              <w:right w:w="70" w:type="dxa"/>
            </w:tcMar>
            <w:vAlign w:val="center"/>
          </w:tcPr>
          <w:p w14:paraId="7A0CF8C6">
            <w:pPr>
              <w:spacing w:after="0" w:line="240" w:lineRule="auto"/>
            </w:pPr>
            <w:r>
              <w:rPr>
                <w:sz w:val="18"/>
              </w:rPr>
              <w:t>Mình học ở nơi yên tĩnh và tắt thông báo không cần thiết.</w:t>
            </w:r>
          </w:p>
        </w:tc>
      </w:tr>
      <w:tr w14:paraId="54DE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2A807B">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F8FC9A5">
            <w:pPr>
              <w:spacing w:after="0" w:line="240" w:lineRule="auto"/>
            </w:pPr>
            <w:r>
              <w:rPr>
                <w:sz w:val="18"/>
              </w:rPr>
              <w:t>After forty minutes, I take a short break.</w:t>
            </w:r>
          </w:p>
        </w:tc>
        <w:tc>
          <w:tcPr>
            <w:tcW w:w="4592" w:type="dxa"/>
            <w:shd w:val="clear" w:color="auto" w:fill="F7FAFC"/>
            <w:tcMar>
              <w:top w:w="55" w:type="dxa"/>
              <w:left w:w="70" w:type="dxa"/>
              <w:bottom w:w="55" w:type="dxa"/>
              <w:right w:w="70" w:type="dxa"/>
            </w:tcMar>
            <w:vAlign w:val="center"/>
          </w:tcPr>
          <w:p w14:paraId="4A37AC69">
            <w:pPr>
              <w:spacing w:after="0" w:line="240" w:lineRule="auto"/>
            </w:pPr>
            <w:r>
              <w:rPr>
                <w:sz w:val="18"/>
              </w:rPr>
              <w:t>Sau bốn mươi phút, mình nghỉ ngắn.</w:t>
            </w:r>
          </w:p>
        </w:tc>
      </w:tr>
      <w:tr w14:paraId="2640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8926921">
            <w:pPr>
              <w:spacing w:after="0" w:line="240" w:lineRule="auto"/>
              <w:jc w:val="center"/>
            </w:pPr>
            <w:r>
              <w:rPr>
                <w:sz w:val="18"/>
              </w:rPr>
              <w:t>5</w:t>
            </w:r>
          </w:p>
        </w:tc>
        <w:tc>
          <w:tcPr>
            <w:tcW w:w="4592" w:type="dxa"/>
            <w:tcMar>
              <w:top w:w="55" w:type="dxa"/>
              <w:left w:w="70" w:type="dxa"/>
              <w:bottom w:w="55" w:type="dxa"/>
              <w:right w:w="70" w:type="dxa"/>
            </w:tcMar>
            <w:vAlign w:val="center"/>
          </w:tcPr>
          <w:p w14:paraId="53D7F685">
            <w:pPr>
              <w:spacing w:after="0" w:line="240" w:lineRule="auto"/>
            </w:pPr>
            <w:r>
              <w:rPr>
                <w:sz w:val="18"/>
              </w:rPr>
              <w:t>I use flashcards to review important vocabulary.</w:t>
            </w:r>
          </w:p>
        </w:tc>
        <w:tc>
          <w:tcPr>
            <w:tcW w:w="4592" w:type="dxa"/>
            <w:tcMar>
              <w:top w:w="55" w:type="dxa"/>
              <w:left w:w="70" w:type="dxa"/>
              <w:bottom w:w="55" w:type="dxa"/>
              <w:right w:w="70" w:type="dxa"/>
            </w:tcMar>
            <w:vAlign w:val="center"/>
          </w:tcPr>
          <w:p w14:paraId="1F193CDC">
            <w:pPr>
              <w:spacing w:after="0" w:line="240" w:lineRule="auto"/>
            </w:pPr>
            <w:r>
              <w:rPr>
                <w:sz w:val="18"/>
              </w:rPr>
              <w:t>Mình dùng thẻ từ để ôn từ vựng quan trọng.</w:t>
            </w:r>
          </w:p>
        </w:tc>
      </w:tr>
      <w:tr w14:paraId="67E2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EE5F2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1C527D2">
            <w:pPr>
              <w:spacing w:after="0" w:line="240" w:lineRule="auto"/>
            </w:pPr>
            <w:r>
              <w:rPr>
                <w:sz w:val="18"/>
              </w:rPr>
              <w:t>Explaining a lesson to someone else helps me remember it.</w:t>
            </w:r>
          </w:p>
        </w:tc>
        <w:tc>
          <w:tcPr>
            <w:tcW w:w="4592" w:type="dxa"/>
            <w:shd w:val="clear" w:color="auto" w:fill="F7FAFC"/>
            <w:tcMar>
              <w:top w:w="55" w:type="dxa"/>
              <w:left w:w="70" w:type="dxa"/>
              <w:bottom w:w="55" w:type="dxa"/>
              <w:right w:w="70" w:type="dxa"/>
            </w:tcMar>
            <w:vAlign w:val="center"/>
          </w:tcPr>
          <w:p w14:paraId="1395762A">
            <w:pPr>
              <w:spacing w:after="0" w:line="240" w:lineRule="auto"/>
            </w:pPr>
            <w:r>
              <w:rPr>
                <w:sz w:val="18"/>
              </w:rPr>
              <w:t>Giải thích bài cho người khác giúp mình ghi nhớ.</w:t>
            </w:r>
          </w:p>
        </w:tc>
      </w:tr>
      <w:tr w14:paraId="66EC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9FB0F5">
            <w:pPr>
              <w:spacing w:after="0" w:line="240" w:lineRule="auto"/>
              <w:jc w:val="center"/>
            </w:pPr>
            <w:r>
              <w:rPr>
                <w:sz w:val="18"/>
              </w:rPr>
              <w:t>7</w:t>
            </w:r>
          </w:p>
        </w:tc>
        <w:tc>
          <w:tcPr>
            <w:tcW w:w="4592" w:type="dxa"/>
            <w:tcMar>
              <w:top w:w="55" w:type="dxa"/>
              <w:left w:w="70" w:type="dxa"/>
              <w:bottom w:w="55" w:type="dxa"/>
              <w:right w:w="70" w:type="dxa"/>
            </w:tcMar>
            <w:vAlign w:val="center"/>
          </w:tcPr>
          <w:p w14:paraId="7D545262">
            <w:pPr>
              <w:spacing w:after="0" w:line="240" w:lineRule="auto"/>
            </w:pPr>
            <w:r>
              <w:rPr>
                <w:sz w:val="18"/>
              </w:rPr>
              <w:t>I review my notes within one day of each class.</w:t>
            </w:r>
          </w:p>
        </w:tc>
        <w:tc>
          <w:tcPr>
            <w:tcW w:w="4592" w:type="dxa"/>
            <w:tcMar>
              <w:top w:w="55" w:type="dxa"/>
              <w:left w:w="70" w:type="dxa"/>
              <w:bottom w:w="55" w:type="dxa"/>
              <w:right w:w="70" w:type="dxa"/>
            </w:tcMar>
            <w:vAlign w:val="center"/>
          </w:tcPr>
          <w:p w14:paraId="26E98053">
            <w:pPr>
              <w:spacing w:after="0" w:line="240" w:lineRule="auto"/>
            </w:pPr>
            <w:r>
              <w:rPr>
                <w:sz w:val="18"/>
              </w:rPr>
              <w:t>Mình xem lại ghi chép trong vòng một ngày sau mỗi buổi học.</w:t>
            </w:r>
          </w:p>
        </w:tc>
      </w:tr>
      <w:tr w14:paraId="18FB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2B801D9">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82BA20D">
            <w:pPr>
              <w:spacing w:after="0" w:line="240" w:lineRule="auto"/>
            </w:pPr>
            <w:r>
              <w:rPr>
                <w:sz w:val="18"/>
              </w:rPr>
              <w:t>Getting enough sleep helps me concentrate.</w:t>
            </w:r>
          </w:p>
        </w:tc>
        <w:tc>
          <w:tcPr>
            <w:tcW w:w="4592" w:type="dxa"/>
            <w:shd w:val="clear" w:color="auto" w:fill="F7FAFC"/>
            <w:tcMar>
              <w:top w:w="55" w:type="dxa"/>
              <w:left w:w="70" w:type="dxa"/>
              <w:bottom w:w="55" w:type="dxa"/>
              <w:right w:w="70" w:type="dxa"/>
            </w:tcMar>
            <w:vAlign w:val="center"/>
          </w:tcPr>
          <w:p w14:paraId="0CF47364">
            <w:pPr>
              <w:spacing w:after="0" w:line="240" w:lineRule="auto"/>
            </w:pPr>
            <w:r>
              <w:rPr>
                <w:sz w:val="18"/>
              </w:rPr>
              <w:t>Ngủ đủ giúp mình tập trung.</w:t>
            </w:r>
          </w:p>
        </w:tc>
      </w:tr>
    </w:tbl>
    <w:tbl>
      <w:tblPr>
        <w:tblStyle w:val="12"/>
        <w:tblW w:w="0" w:type="auto"/>
        <w:jc w:val="center"/>
        <w:tblLayout w:type="autofit"/>
        <w:tblCellMar>
          <w:top w:w="0" w:type="dxa"/>
          <w:left w:w="108" w:type="dxa"/>
          <w:bottom w:w="0" w:type="dxa"/>
          <w:right w:w="108" w:type="dxa"/>
        </w:tblCellMar>
      </w:tblPr>
      <w:tblGrid>
        <w:gridCol w:w="10206"/>
      </w:tblGrid>
      <w:tr w14:paraId="752B01EC">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077209E">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0DF5A13E">
      <w:pPr>
        <w:spacing w:after="40"/>
      </w:pPr>
    </w:p>
    <w:p w14:paraId="233772C2">
      <w:pPr>
        <w:pStyle w:val="4"/>
      </w:pPr>
      <w:r>
        <w:t>Bài 3. Mục tiêu cải thiện (Improvement Goals)</w:t>
      </w:r>
    </w:p>
    <w:tbl>
      <w:tblPr>
        <w:tblStyle w:val="12"/>
        <w:tblW w:w="0" w:type="auto"/>
        <w:jc w:val="center"/>
        <w:tblLayout w:type="autofit"/>
        <w:tblCellMar>
          <w:top w:w="0" w:type="dxa"/>
          <w:left w:w="108" w:type="dxa"/>
          <w:bottom w:w="0" w:type="dxa"/>
          <w:right w:w="108" w:type="dxa"/>
        </w:tblCellMar>
      </w:tblPr>
      <w:tblGrid>
        <w:gridCol w:w="10206"/>
      </w:tblGrid>
      <w:tr w14:paraId="54F19FE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13A4EE6">
            <w:pPr>
              <w:keepNext/>
              <w:spacing w:after="0"/>
            </w:pPr>
            <w:r>
              <w:rPr>
                <w:b/>
                <w:color w:val="1F4E79"/>
                <w:sz w:val="19"/>
              </w:rPr>
              <w:t xml:space="preserve">Lời mở đầu tự động: </w:t>
            </w:r>
            <w:r>
              <w:rPr>
                <w:sz w:val="19"/>
              </w:rPr>
              <w:t>In this lesson, you will practice “Improvement Goals”.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443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4902C4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A002F1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41C144C">
            <w:pPr>
              <w:keepNext/>
              <w:jc w:val="center"/>
            </w:pPr>
            <w:r>
              <w:rPr>
                <w:b/>
                <w:sz w:val="18"/>
              </w:rPr>
              <w:t>Nghĩa tiếng Việt</w:t>
            </w:r>
          </w:p>
        </w:tc>
      </w:tr>
      <w:tr w14:paraId="2815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BB5F6DE">
            <w:pPr>
              <w:spacing w:after="0" w:line="240" w:lineRule="auto"/>
              <w:jc w:val="center"/>
            </w:pPr>
            <w:r>
              <w:rPr>
                <w:sz w:val="18"/>
              </w:rPr>
              <w:t>1</w:t>
            </w:r>
          </w:p>
        </w:tc>
        <w:tc>
          <w:tcPr>
            <w:tcW w:w="4592" w:type="dxa"/>
            <w:tcMar>
              <w:top w:w="55" w:type="dxa"/>
              <w:left w:w="70" w:type="dxa"/>
              <w:bottom w:w="55" w:type="dxa"/>
              <w:right w:w="70" w:type="dxa"/>
            </w:tcMar>
            <w:vAlign w:val="center"/>
          </w:tcPr>
          <w:p w14:paraId="2ECC61AA">
            <w:pPr>
              <w:spacing w:after="0" w:line="240" w:lineRule="auto"/>
            </w:pPr>
            <w:r>
              <w:rPr>
                <w:sz w:val="18"/>
              </w:rPr>
              <w:t>I want to build my confidence in speaking English this semester.</w:t>
            </w:r>
          </w:p>
        </w:tc>
        <w:tc>
          <w:tcPr>
            <w:tcW w:w="4592" w:type="dxa"/>
            <w:tcMar>
              <w:top w:w="55" w:type="dxa"/>
              <w:left w:w="70" w:type="dxa"/>
              <w:bottom w:w="55" w:type="dxa"/>
              <w:right w:w="70" w:type="dxa"/>
            </w:tcMar>
            <w:vAlign w:val="center"/>
          </w:tcPr>
          <w:p w14:paraId="71CB8761">
            <w:pPr>
              <w:spacing w:after="0" w:line="240" w:lineRule="auto"/>
            </w:pPr>
            <w:r>
              <w:rPr>
                <w:sz w:val="18"/>
              </w:rPr>
              <w:t>Học kỳ này mình muốn tăng sự tự tin khi nói tiếng Anh.</w:t>
            </w:r>
          </w:p>
        </w:tc>
      </w:tr>
      <w:tr w14:paraId="1029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BBC298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C91ED84">
            <w:pPr>
              <w:spacing w:after="0" w:line="240" w:lineRule="auto"/>
            </w:pPr>
            <w:r>
              <w:rPr>
                <w:sz w:val="18"/>
              </w:rPr>
              <w:t>My first step is to record myself speaking twice a week.</w:t>
            </w:r>
          </w:p>
        </w:tc>
        <w:tc>
          <w:tcPr>
            <w:tcW w:w="4592" w:type="dxa"/>
            <w:shd w:val="clear" w:color="auto" w:fill="F7FAFC"/>
            <w:tcMar>
              <w:top w:w="55" w:type="dxa"/>
              <w:left w:w="70" w:type="dxa"/>
              <w:bottom w:w="55" w:type="dxa"/>
              <w:right w:w="70" w:type="dxa"/>
            </w:tcMar>
            <w:vAlign w:val="center"/>
          </w:tcPr>
          <w:p w14:paraId="6551DA1C">
            <w:pPr>
              <w:spacing w:after="0" w:line="240" w:lineRule="auto"/>
            </w:pPr>
            <w:r>
              <w:rPr>
                <w:sz w:val="18"/>
              </w:rPr>
              <w:t>Bước đầu tiên là tự ghi âm giọng nói hai lần mỗi tuần.</w:t>
            </w:r>
          </w:p>
        </w:tc>
      </w:tr>
      <w:tr w14:paraId="6726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55FB8F">
            <w:pPr>
              <w:spacing w:after="0" w:line="240" w:lineRule="auto"/>
              <w:jc w:val="center"/>
            </w:pPr>
            <w:r>
              <w:rPr>
                <w:sz w:val="18"/>
              </w:rPr>
              <w:t>3</w:t>
            </w:r>
          </w:p>
        </w:tc>
        <w:tc>
          <w:tcPr>
            <w:tcW w:w="4592" w:type="dxa"/>
            <w:tcMar>
              <w:top w:w="55" w:type="dxa"/>
              <w:left w:w="70" w:type="dxa"/>
              <w:bottom w:w="55" w:type="dxa"/>
              <w:right w:w="70" w:type="dxa"/>
            </w:tcMar>
            <w:vAlign w:val="center"/>
          </w:tcPr>
          <w:p w14:paraId="06A06E53">
            <w:pPr>
              <w:spacing w:after="0" w:line="240" w:lineRule="auto"/>
            </w:pPr>
            <w:r>
              <w:rPr>
                <w:sz w:val="18"/>
              </w:rPr>
              <w:t>I will listen for unclear sounds and practice them again.</w:t>
            </w:r>
          </w:p>
        </w:tc>
        <w:tc>
          <w:tcPr>
            <w:tcW w:w="4592" w:type="dxa"/>
            <w:tcMar>
              <w:top w:w="55" w:type="dxa"/>
              <w:left w:w="70" w:type="dxa"/>
              <w:bottom w:w="55" w:type="dxa"/>
              <w:right w:w="70" w:type="dxa"/>
            </w:tcMar>
            <w:vAlign w:val="center"/>
          </w:tcPr>
          <w:p w14:paraId="53B523AB">
            <w:pPr>
              <w:spacing w:after="0" w:line="240" w:lineRule="auto"/>
            </w:pPr>
            <w:r>
              <w:rPr>
                <w:sz w:val="18"/>
              </w:rPr>
              <w:t>Mình sẽ nghe những âm chưa rõ và luyện lại.</w:t>
            </w:r>
          </w:p>
        </w:tc>
      </w:tr>
      <w:tr w14:paraId="0CCB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FEBF6A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A617EEA">
            <w:pPr>
              <w:spacing w:after="0" w:line="240" w:lineRule="auto"/>
            </w:pPr>
            <w:r>
              <w:rPr>
                <w:sz w:val="18"/>
              </w:rPr>
              <w:t>I also want to read one English article every weekend.</w:t>
            </w:r>
          </w:p>
        </w:tc>
        <w:tc>
          <w:tcPr>
            <w:tcW w:w="4592" w:type="dxa"/>
            <w:shd w:val="clear" w:color="auto" w:fill="F7FAFC"/>
            <w:tcMar>
              <w:top w:w="55" w:type="dxa"/>
              <w:left w:w="70" w:type="dxa"/>
              <w:bottom w:w="55" w:type="dxa"/>
              <w:right w:w="70" w:type="dxa"/>
            </w:tcMar>
            <w:vAlign w:val="center"/>
          </w:tcPr>
          <w:p w14:paraId="694EBD95">
            <w:pPr>
              <w:spacing w:after="0" w:line="240" w:lineRule="auto"/>
            </w:pPr>
            <w:r>
              <w:rPr>
                <w:sz w:val="18"/>
              </w:rPr>
              <w:t>Mình cũng muốn đọc một bài viết tiếng Anh mỗi cuối tuần.</w:t>
            </w:r>
          </w:p>
        </w:tc>
      </w:tr>
      <w:tr w14:paraId="057B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D6EDAB">
            <w:pPr>
              <w:spacing w:after="0" w:line="240" w:lineRule="auto"/>
              <w:jc w:val="center"/>
            </w:pPr>
            <w:r>
              <w:rPr>
                <w:sz w:val="18"/>
              </w:rPr>
              <w:t>5</w:t>
            </w:r>
          </w:p>
        </w:tc>
        <w:tc>
          <w:tcPr>
            <w:tcW w:w="4592" w:type="dxa"/>
            <w:tcMar>
              <w:top w:w="55" w:type="dxa"/>
              <w:left w:w="70" w:type="dxa"/>
              <w:bottom w:w="55" w:type="dxa"/>
              <w:right w:w="70" w:type="dxa"/>
            </w:tcMar>
            <w:vAlign w:val="center"/>
          </w:tcPr>
          <w:p w14:paraId="7E687A4E">
            <w:pPr>
              <w:spacing w:after="0" w:line="240" w:lineRule="auto"/>
            </w:pPr>
            <w:r>
              <w:rPr>
                <w:sz w:val="18"/>
              </w:rPr>
              <w:t>I will keep a list of useful expressions from each article.</w:t>
            </w:r>
          </w:p>
        </w:tc>
        <w:tc>
          <w:tcPr>
            <w:tcW w:w="4592" w:type="dxa"/>
            <w:tcMar>
              <w:top w:w="55" w:type="dxa"/>
              <w:left w:w="70" w:type="dxa"/>
              <w:bottom w:w="55" w:type="dxa"/>
              <w:right w:w="70" w:type="dxa"/>
            </w:tcMar>
            <w:vAlign w:val="center"/>
          </w:tcPr>
          <w:p w14:paraId="09290397">
            <w:pPr>
              <w:spacing w:after="0" w:line="240" w:lineRule="auto"/>
            </w:pPr>
            <w:r>
              <w:rPr>
                <w:sz w:val="18"/>
              </w:rPr>
              <w:t>Mình sẽ ghi lại các cách diễn đạt hữu ích từ mỗi bài.</w:t>
            </w:r>
          </w:p>
        </w:tc>
      </w:tr>
      <w:tr w14:paraId="3638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CBA179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A26E507">
            <w:pPr>
              <w:spacing w:after="0" w:line="240" w:lineRule="auto"/>
            </w:pPr>
            <w:r>
              <w:rPr>
                <w:sz w:val="18"/>
              </w:rPr>
              <w:t>At the end of the month, I will check my progress.</w:t>
            </w:r>
          </w:p>
        </w:tc>
        <w:tc>
          <w:tcPr>
            <w:tcW w:w="4592" w:type="dxa"/>
            <w:shd w:val="clear" w:color="auto" w:fill="F7FAFC"/>
            <w:tcMar>
              <w:top w:w="55" w:type="dxa"/>
              <w:left w:w="70" w:type="dxa"/>
              <w:bottom w:w="55" w:type="dxa"/>
              <w:right w:w="70" w:type="dxa"/>
            </w:tcMar>
            <w:vAlign w:val="center"/>
          </w:tcPr>
          <w:p w14:paraId="012CFECF">
            <w:pPr>
              <w:spacing w:after="0" w:line="240" w:lineRule="auto"/>
            </w:pPr>
            <w:r>
              <w:rPr>
                <w:sz w:val="18"/>
              </w:rPr>
              <w:t>Cuối tháng, mình sẽ kiểm tra tiến bộ.</w:t>
            </w:r>
          </w:p>
        </w:tc>
      </w:tr>
      <w:tr w14:paraId="7CF2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E6596AF">
            <w:pPr>
              <w:spacing w:after="0" w:line="240" w:lineRule="auto"/>
              <w:jc w:val="center"/>
            </w:pPr>
            <w:r>
              <w:rPr>
                <w:sz w:val="18"/>
              </w:rPr>
              <w:t>7</w:t>
            </w:r>
          </w:p>
        </w:tc>
        <w:tc>
          <w:tcPr>
            <w:tcW w:w="4592" w:type="dxa"/>
            <w:tcMar>
              <w:top w:w="55" w:type="dxa"/>
              <w:left w:w="70" w:type="dxa"/>
              <w:bottom w:w="55" w:type="dxa"/>
              <w:right w:w="70" w:type="dxa"/>
            </w:tcMar>
            <w:vAlign w:val="center"/>
          </w:tcPr>
          <w:p w14:paraId="3A528979">
            <w:pPr>
              <w:spacing w:after="0" w:line="240" w:lineRule="auto"/>
            </w:pPr>
            <w:r>
              <w:rPr>
                <w:sz w:val="18"/>
              </w:rPr>
              <w:t>If a method does not work, I will adjust my plan.</w:t>
            </w:r>
          </w:p>
        </w:tc>
        <w:tc>
          <w:tcPr>
            <w:tcW w:w="4592" w:type="dxa"/>
            <w:tcMar>
              <w:top w:w="55" w:type="dxa"/>
              <w:left w:w="70" w:type="dxa"/>
              <w:bottom w:w="55" w:type="dxa"/>
              <w:right w:w="70" w:type="dxa"/>
            </w:tcMar>
            <w:vAlign w:val="center"/>
          </w:tcPr>
          <w:p w14:paraId="0B70AEE4">
            <w:pPr>
              <w:spacing w:after="0" w:line="240" w:lineRule="auto"/>
            </w:pPr>
            <w:r>
              <w:rPr>
                <w:sz w:val="18"/>
              </w:rPr>
              <w:t>Nếu một phương pháp không hiệu quả, mình sẽ điều chỉnh kế hoạch.</w:t>
            </w:r>
          </w:p>
        </w:tc>
      </w:tr>
      <w:tr w14:paraId="5E13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029AD2D">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9E57F47">
            <w:pPr>
              <w:spacing w:after="0" w:line="240" w:lineRule="auto"/>
            </w:pPr>
            <w:r>
              <w:rPr>
                <w:sz w:val="18"/>
              </w:rPr>
              <w:t>Small, consistent actions can create meaningful improvement.</w:t>
            </w:r>
          </w:p>
        </w:tc>
        <w:tc>
          <w:tcPr>
            <w:tcW w:w="4592" w:type="dxa"/>
            <w:shd w:val="clear" w:color="auto" w:fill="F7FAFC"/>
            <w:tcMar>
              <w:top w:w="55" w:type="dxa"/>
              <w:left w:w="70" w:type="dxa"/>
              <w:bottom w:w="55" w:type="dxa"/>
              <w:right w:w="70" w:type="dxa"/>
            </w:tcMar>
            <w:vAlign w:val="center"/>
          </w:tcPr>
          <w:p w14:paraId="445077DF">
            <w:pPr>
              <w:spacing w:after="0" w:line="240" w:lineRule="auto"/>
            </w:pPr>
            <w:r>
              <w:rPr>
                <w:sz w:val="18"/>
              </w:rPr>
              <w:t>Những hành động nhỏ nhưng đều đặn có thể tạo ra sự tiến bộ đáng kể.</w:t>
            </w:r>
          </w:p>
        </w:tc>
      </w:tr>
    </w:tbl>
    <w:tbl>
      <w:tblPr>
        <w:tblStyle w:val="12"/>
        <w:tblW w:w="0" w:type="auto"/>
        <w:jc w:val="center"/>
        <w:tblLayout w:type="autofit"/>
        <w:tblCellMar>
          <w:top w:w="0" w:type="dxa"/>
          <w:left w:w="108" w:type="dxa"/>
          <w:bottom w:w="0" w:type="dxa"/>
          <w:right w:w="108" w:type="dxa"/>
        </w:tblCellMar>
      </w:tblPr>
      <w:tblGrid>
        <w:gridCol w:w="10206"/>
      </w:tblGrid>
      <w:tr w14:paraId="249A807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CF7418D">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563EF839">
      <w:pPr>
        <w:spacing w:after="40"/>
      </w:pPr>
    </w:p>
    <w:p w14:paraId="48C575E1">
      <w:pPr>
        <w:pStyle w:val="3"/>
      </w:pPr>
      <w:r>
        <w:t>Chủ đề 3. Bạn bè và giao tiếp xã hội (Friends and Social Communication)</w:t>
      </w:r>
    </w:p>
    <w:p w14:paraId="5A48040A">
      <w:r>
        <w:rPr>
          <w:color w:val="555555"/>
          <w:sz w:val="19"/>
        </w:rPr>
        <w:t>Cách chia: 3 bài nhỏ. Tổng số câu: 24.</w:t>
      </w:r>
    </w:p>
    <w:p w14:paraId="17CFE288">
      <w:pPr>
        <w:pStyle w:val="4"/>
      </w:pPr>
      <w:r>
        <w:t>Bài 1. Bắt chuyện (Starting Conversations)</w:t>
      </w:r>
    </w:p>
    <w:tbl>
      <w:tblPr>
        <w:tblStyle w:val="12"/>
        <w:tblW w:w="0" w:type="auto"/>
        <w:jc w:val="center"/>
        <w:tblLayout w:type="autofit"/>
        <w:tblCellMar>
          <w:top w:w="0" w:type="dxa"/>
          <w:left w:w="108" w:type="dxa"/>
          <w:bottom w:w="0" w:type="dxa"/>
          <w:right w:w="108" w:type="dxa"/>
        </w:tblCellMar>
      </w:tblPr>
      <w:tblGrid>
        <w:gridCol w:w="10206"/>
      </w:tblGrid>
      <w:tr w14:paraId="2840712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D32284A">
            <w:pPr>
              <w:keepNext/>
              <w:spacing w:after="0"/>
            </w:pPr>
            <w:r>
              <w:rPr>
                <w:b/>
                <w:color w:val="1F4E79"/>
                <w:sz w:val="19"/>
              </w:rPr>
              <w:t xml:space="preserve">Lời mở đầu tự động: </w:t>
            </w:r>
            <w:r>
              <w:rPr>
                <w:sz w:val="19"/>
              </w:rPr>
              <w:t>In this lesson, you will practice “Starting Conversations”.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BB4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B41CFF1">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6D3242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D1F7ABC">
            <w:pPr>
              <w:keepNext/>
              <w:jc w:val="center"/>
            </w:pPr>
            <w:r>
              <w:rPr>
                <w:b/>
                <w:sz w:val="18"/>
              </w:rPr>
              <w:t>Nghĩa tiếng Việt</w:t>
            </w:r>
          </w:p>
        </w:tc>
      </w:tr>
      <w:tr w14:paraId="671D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0192EB9">
            <w:pPr>
              <w:spacing w:after="0" w:line="240" w:lineRule="auto"/>
              <w:jc w:val="center"/>
            </w:pPr>
            <w:r>
              <w:rPr>
                <w:sz w:val="18"/>
              </w:rPr>
              <w:t>1</w:t>
            </w:r>
          </w:p>
        </w:tc>
        <w:tc>
          <w:tcPr>
            <w:tcW w:w="4592" w:type="dxa"/>
            <w:tcMar>
              <w:top w:w="55" w:type="dxa"/>
              <w:left w:w="70" w:type="dxa"/>
              <w:bottom w:w="55" w:type="dxa"/>
              <w:right w:w="70" w:type="dxa"/>
            </w:tcMar>
            <w:vAlign w:val="center"/>
          </w:tcPr>
          <w:p w14:paraId="112252B7">
            <w:pPr>
              <w:spacing w:after="0" w:line="240" w:lineRule="auto"/>
            </w:pPr>
            <w:r>
              <w:rPr>
                <w:sz w:val="18"/>
              </w:rPr>
              <w:t>Hi, I do not think we have met before.</w:t>
            </w:r>
          </w:p>
        </w:tc>
        <w:tc>
          <w:tcPr>
            <w:tcW w:w="4592" w:type="dxa"/>
            <w:tcMar>
              <w:top w:w="55" w:type="dxa"/>
              <w:left w:w="70" w:type="dxa"/>
              <w:bottom w:w="55" w:type="dxa"/>
              <w:right w:w="70" w:type="dxa"/>
            </w:tcMar>
            <w:vAlign w:val="center"/>
          </w:tcPr>
          <w:p w14:paraId="6CCBF259">
            <w:pPr>
              <w:spacing w:after="0" w:line="240" w:lineRule="auto"/>
            </w:pPr>
            <w:r>
              <w:rPr>
                <w:sz w:val="18"/>
              </w:rPr>
              <w:t>Chào bạn, mình nghĩ chúng ta chưa từng gặp.</w:t>
            </w:r>
          </w:p>
        </w:tc>
      </w:tr>
      <w:tr w14:paraId="42CF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3427324">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7480BD7">
            <w:pPr>
              <w:spacing w:after="0" w:line="240" w:lineRule="auto"/>
            </w:pPr>
            <w:r>
              <w:rPr>
                <w:sz w:val="18"/>
              </w:rPr>
              <w:t>I am Huy from class 9B.</w:t>
            </w:r>
          </w:p>
        </w:tc>
        <w:tc>
          <w:tcPr>
            <w:tcW w:w="4592" w:type="dxa"/>
            <w:shd w:val="clear" w:color="auto" w:fill="F7FAFC"/>
            <w:tcMar>
              <w:top w:w="55" w:type="dxa"/>
              <w:left w:w="70" w:type="dxa"/>
              <w:bottom w:w="55" w:type="dxa"/>
              <w:right w:w="70" w:type="dxa"/>
            </w:tcMar>
            <w:vAlign w:val="center"/>
          </w:tcPr>
          <w:p w14:paraId="71FAEFD3">
            <w:pPr>
              <w:spacing w:after="0" w:line="240" w:lineRule="auto"/>
              <w:rPr>
                <w:lang w:val="fr-FR"/>
              </w:rPr>
            </w:pPr>
            <w:r>
              <w:rPr>
                <w:sz w:val="18"/>
                <w:lang w:val="fr-FR"/>
              </w:rPr>
              <w:t>Mình là Huy lớp 9B.</w:t>
            </w:r>
          </w:p>
        </w:tc>
      </w:tr>
      <w:tr w14:paraId="3928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872B136">
            <w:pPr>
              <w:spacing w:after="0" w:line="240" w:lineRule="auto"/>
              <w:jc w:val="center"/>
            </w:pPr>
            <w:r>
              <w:rPr>
                <w:sz w:val="18"/>
              </w:rPr>
              <w:t>3</w:t>
            </w:r>
          </w:p>
        </w:tc>
        <w:tc>
          <w:tcPr>
            <w:tcW w:w="4592" w:type="dxa"/>
            <w:tcMar>
              <w:top w:w="55" w:type="dxa"/>
              <w:left w:w="70" w:type="dxa"/>
              <w:bottom w:w="55" w:type="dxa"/>
              <w:right w:w="70" w:type="dxa"/>
            </w:tcMar>
            <w:vAlign w:val="center"/>
          </w:tcPr>
          <w:p w14:paraId="530526B4">
            <w:pPr>
              <w:spacing w:after="0" w:line="240" w:lineRule="auto"/>
            </w:pPr>
            <w:r>
              <w:rPr>
                <w:sz w:val="18"/>
              </w:rPr>
              <w:t>Are you also waiting for the English club meeting?</w:t>
            </w:r>
          </w:p>
        </w:tc>
        <w:tc>
          <w:tcPr>
            <w:tcW w:w="4592" w:type="dxa"/>
            <w:tcMar>
              <w:top w:w="55" w:type="dxa"/>
              <w:left w:w="70" w:type="dxa"/>
              <w:bottom w:w="55" w:type="dxa"/>
              <w:right w:w="70" w:type="dxa"/>
            </w:tcMar>
            <w:vAlign w:val="center"/>
          </w:tcPr>
          <w:p w14:paraId="07AAA92D">
            <w:pPr>
              <w:spacing w:after="0" w:line="240" w:lineRule="auto"/>
            </w:pPr>
            <w:r>
              <w:rPr>
                <w:sz w:val="18"/>
              </w:rPr>
              <w:t>Bạn cũng đang chờ buổi sinh hoạt câu lạc bộ tiếng Anh phải không?</w:t>
            </w:r>
          </w:p>
        </w:tc>
      </w:tr>
      <w:tr w14:paraId="5032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shd w:val="clear" w:color="auto" w:fill="F7FAFC"/>
            <w:tcMar>
              <w:top w:w="55" w:type="dxa"/>
              <w:left w:w="70" w:type="dxa"/>
              <w:bottom w:w="55" w:type="dxa"/>
              <w:right w:w="70" w:type="dxa"/>
            </w:tcMar>
            <w:vAlign w:val="center"/>
          </w:tcPr>
          <w:p w14:paraId="6F028B9B">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FB2AF3F">
            <w:pPr>
              <w:spacing w:after="0" w:line="240" w:lineRule="auto"/>
            </w:pPr>
            <w:r>
              <w:rPr>
                <w:sz w:val="18"/>
              </w:rPr>
              <w:t>Yes, this is my first time attending.</w:t>
            </w:r>
          </w:p>
        </w:tc>
        <w:tc>
          <w:tcPr>
            <w:tcW w:w="4592" w:type="dxa"/>
            <w:shd w:val="clear" w:color="auto" w:fill="F7FAFC"/>
            <w:tcMar>
              <w:top w:w="55" w:type="dxa"/>
              <w:left w:w="70" w:type="dxa"/>
              <w:bottom w:w="55" w:type="dxa"/>
              <w:right w:w="70" w:type="dxa"/>
            </w:tcMar>
            <w:vAlign w:val="center"/>
          </w:tcPr>
          <w:p w14:paraId="14F9DA22">
            <w:pPr>
              <w:spacing w:after="0" w:line="240" w:lineRule="auto"/>
            </w:pPr>
            <w:r>
              <w:rPr>
                <w:sz w:val="18"/>
              </w:rPr>
              <w:t>Đúng vậy, đây là lần đầu mình tham gia.</w:t>
            </w:r>
          </w:p>
        </w:tc>
      </w:tr>
      <w:tr w14:paraId="22C2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9481B2A">
            <w:pPr>
              <w:spacing w:after="0" w:line="240" w:lineRule="auto"/>
              <w:jc w:val="center"/>
            </w:pPr>
            <w:r>
              <w:rPr>
                <w:sz w:val="18"/>
              </w:rPr>
              <w:t>5</w:t>
            </w:r>
          </w:p>
        </w:tc>
        <w:tc>
          <w:tcPr>
            <w:tcW w:w="4592" w:type="dxa"/>
            <w:tcMar>
              <w:top w:w="55" w:type="dxa"/>
              <w:left w:w="70" w:type="dxa"/>
              <w:bottom w:w="55" w:type="dxa"/>
              <w:right w:w="70" w:type="dxa"/>
            </w:tcMar>
            <w:vAlign w:val="center"/>
          </w:tcPr>
          <w:p w14:paraId="4E46D680">
            <w:pPr>
              <w:spacing w:after="0" w:line="240" w:lineRule="auto"/>
            </w:pPr>
            <w:r>
              <w:rPr>
                <w:sz w:val="18"/>
              </w:rPr>
              <w:t>What made you interested in the club?</w:t>
            </w:r>
          </w:p>
        </w:tc>
        <w:tc>
          <w:tcPr>
            <w:tcW w:w="4592" w:type="dxa"/>
            <w:tcMar>
              <w:top w:w="55" w:type="dxa"/>
              <w:left w:w="70" w:type="dxa"/>
              <w:bottom w:w="55" w:type="dxa"/>
              <w:right w:w="70" w:type="dxa"/>
            </w:tcMar>
            <w:vAlign w:val="center"/>
          </w:tcPr>
          <w:p w14:paraId="0E9FC7D7">
            <w:pPr>
              <w:spacing w:after="0" w:line="240" w:lineRule="auto"/>
            </w:pPr>
            <w:r>
              <w:rPr>
                <w:sz w:val="18"/>
              </w:rPr>
              <w:t>Điều gì khiến bạn quan tâm đến câu lạc bộ?</w:t>
            </w:r>
          </w:p>
        </w:tc>
      </w:tr>
      <w:tr w14:paraId="4B0D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21EC80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1EB575B">
            <w:pPr>
              <w:spacing w:after="0" w:line="240" w:lineRule="auto"/>
            </w:pPr>
            <w:r>
              <w:rPr>
                <w:sz w:val="18"/>
              </w:rPr>
              <w:t>I want more chances to practice real conversations.</w:t>
            </w:r>
          </w:p>
        </w:tc>
        <w:tc>
          <w:tcPr>
            <w:tcW w:w="4592" w:type="dxa"/>
            <w:shd w:val="clear" w:color="auto" w:fill="F7FAFC"/>
            <w:tcMar>
              <w:top w:w="55" w:type="dxa"/>
              <w:left w:w="70" w:type="dxa"/>
              <w:bottom w:w="55" w:type="dxa"/>
              <w:right w:w="70" w:type="dxa"/>
            </w:tcMar>
            <w:vAlign w:val="center"/>
          </w:tcPr>
          <w:p w14:paraId="7C83101A">
            <w:pPr>
              <w:spacing w:after="0" w:line="240" w:lineRule="auto"/>
            </w:pPr>
            <w:r>
              <w:rPr>
                <w:sz w:val="18"/>
              </w:rPr>
              <w:t>Mình muốn có thêm cơ hội luyện hội thoại thực tế.</w:t>
            </w:r>
          </w:p>
        </w:tc>
      </w:tr>
      <w:tr w14:paraId="29A7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76619FB">
            <w:pPr>
              <w:spacing w:after="0" w:line="240" w:lineRule="auto"/>
              <w:jc w:val="center"/>
            </w:pPr>
            <w:r>
              <w:rPr>
                <w:sz w:val="18"/>
              </w:rPr>
              <w:t>7</w:t>
            </w:r>
          </w:p>
        </w:tc>
        <w:tc>
          <w:tcPr>
            <w:tcW w:w="4592" w:type="dxa"/>
            <w:tcMar>
              <w:top w:w="55" w:type="dxa"/>
              <w:left w:w="70" w:type="dxa"/>
              <w:bottom w:w="55" w:type="dxa"/>
              <w:right w:w="70" w:type="dxa"/>
            </w:tcMar>
            <w:vAlign w:val="center"/>
          </w:tcPr>
          <w:p w14:paraId="52FF8DBF">
            <w:pPr>
              <w:spacing w:after="0" w:line="240" w:lineRule="auto"/>
            </w:pPr>
            <w:r>
              <w:rPr>
                <w:sz w:val="18"/>
              </w:rPr>
              <w:t>That is one of the reasons I joined too.</w:t>
            </w:r>
          </w:p>
        </w:tc>
        <w:tc>
          <w:tcPr>
            <w:tcW w:w="4592" w:type="dxa"/>
            <w:tcMar>
              <w:top w:w="55" w:type="dxa"/>
              <w:left w:w="70" w:type="dxa"/>
              <w:bottom w:w="55" w:type="dxa"/>
              <w:right w:w="70" w:type="dxa"/>
            </w:tcMar>
            <w:vAlign w:val="center"/>
          </w:tcPr>
          <w:p w14:paraId="30EDB0E1">
            <w:pPr>
              <w:spacing w:after="0" w:line="240" w:lineRule="auto"/>
            </w:pPr>
            <w:r>
              <w:rPr>
                <w:sz w:val="18"/>
              </w:rPr>
              <w:t>Đó cũng là một trong những lý do mình tham gia.</w:t>
            </w:r>
          </w:p>
        </w:tc>
      </w:tr>
      <w:tr w14:paraId="7E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5CDC62">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07F6315">
            <w:pPr>
              <w:spacing w:after="0" w:line="240" w:lineRule="auto"/>
            </w:pPr>
            <w:r>
              <w:rPr>
                <w:sz w:val="18"/>
              </w:rPr>
              <w:t>Let’s sit together when the meeting starts.</w:t>
            </w:r>
          </w:p>
        </w:tc>
        <w:tc>
          <w:tcPr>
            <w:tcW w:w="4592" w:type="dxa"/>
            <w:shd w:val="clear" w:color="auto" w:fill="F7FAFC"/>
            <w:tcMar>
              <w:top w:w="55" w:type="dxa"/>
              <w:left w:w="70" w:type="dxa"/>
              <w:bottom w:w="55" w:type="dxa"/>
              <w:right w:w="70" w:type="dxa"/>
            </w:tcMar>
            <w:vAlign w:val="center"/>
          </w:tcPr>
          <w:p w14:paraId="12090169">
            <w:pPr>
              <w:spacing w:after="0" w:line="240" w:lineRule="auto"/>
            </w:pPr>
            <w:r>
              <w:rPr>
                <w:sz w:val="18"/>
              </w:rPr>
              <w:t>Khi buổi họp bắt đầu, chúng ta ngồi cùng nhau nhé.</w:t>
            </w:r>
          </w:p>
        </w:tc>
      </w:tr>
    </w:tbl>
    <w:tbl>
      <w:tblPr>
        <w:tblStyle w:val="12"/>
        <w:tblW w:w="0" w:type="auto"/>
        <w:jc w:val="center"/>
        <w:tblLayout w:type="autofit"/>
        <w:tblCellMar>
          <w:top w:w="0" w:type="dxa"/>
          <w:left w:w="108" w:type="dxa"/>
          <w:bottom w:w="0" w:type="dxa"/>
          <w:right w:w="108" w:type="dxa"/>
        </w:tblCellMar>
      </w:tblPr>
      <w:tblGrid>
        <w:gridCol w:w="10206"/>
      </w:tblGrid>
      <w:tr w14:paraId="5755899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C850D21">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078D826A">
      <w:pPr>
        <w:spacing w:after="40"/>
      </w:pPr>
    </w:p>
    <w:p w14:paraId="5AD0D454">
      <w:pPr>
        <w:pStyle w:val="4"/>
      </w:pPr>
      <w:r>
        <w:t>Bài 2. Mời và sắp xếp cuộc hẹn (Inviting and Making Plans)</w:t>
      </w:r>
    </w:p>
    <w:tbl>
      <w:tblPr>
        <w:tblStyle w:val="12"/>
        <w:tblW w:w="0" w:type="auto"/>
        <w:jc w:val="center"/>
        <w:tblLayout w:type="autofit"/>
        <w:tblCellMar>
          <w:top w:w="0" w:type="dxa"/>
          <w:left w:w="108" w:type="dxa"/>
          <w:bottom w:w="0" w:type="dxa"/>
          <w:right w:w="108" w:type="dxa"/>
        </w:tblCellMar>
      </w:tblPr>
      <w:tblGrid>
        <w:gridCol w:w="10206"/>
      </w:tblGrid>
      <w:tr w14:paraId="624CE36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86E80B8">
            <w:pPr>
              <w:keepNext/>
              <w:spacing w:after="0"/>
            </w:pPr>
            <w:r>
              <w:rPr>
                <w:b/>
                <w:color w:val="1F4E79"/>
                <w:sz w:val="19"/>
              </w:rPr>
              <w:t xml:space="preserve">Lời mở đầu tự động: </w:t>
            </w:r>
            <w:r>
              <w:rPr>
                <w:sz w:val="19"/>
              </w:rPr>
              <w:t>In this lesson, you will practice “Inviting and Making Plans”.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3D3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ABC574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66D4AD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9DCB9E1">
            <w:pPr>
              <w:keepNext/>
              <w:jc w:val="center"/>
            </w:pPr>
            <w:r>
              <w:rPr>
                <w:b/>
                <w:sz w:val="18"/>
              </w:rPr>
              <w:t>Nghĩa tiếng Việt</w:t>
            </w:r>
          </w:p>
        </w:tc>
      </w:tr>
      <w:tr w14:paraId="3183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8CD2E9F">
            <w:pPr>
              <w:spacing w:after="0" w:line="240" w:lineRule="auto"/>
              <w:jc w:val="center"/>
            </w:pPr>
            <w:r>
              <w:rPr>
                <w:sz w:val="18"/>
              </w:rPr>
              <w:t>1</w:t>
            </w:r>
          </w:p>
        </w:tc>
        <w:tc>
          <w:tcPr>
            <w:tcW w:w="4592" w:type="dxa"/>
            <w:tcMar>
              <w:top w:w="55" w:type="dxa"/>
              <w:left w:w="70" w:type="dxa"/>
              <w:bottom w:w="55" w:type="dxa"/>
              <w:right w:w="70" w:type="dxa"/>
            </w:tcMar>
            <w:vAlign w:val="center"/>
          </w:tcPr>
          <w:p w14:paraId="12824256">
            <w:pPr>
              <w:spacing w:after="0" w:line="240" w:lineRule="auto"/>
            </w:pPr>
            <w:r>
              <w:rPr>
                <w:sz w:val="18"/>
              </w:rPr>
              <w:t>A few classmates are going to the bookstore on Saturday.</w:t>
            </w:r>
          </w:p>
        </w:tc>
        <w:tc>
          <w:tcPr>
            <w:tcW w:w="4592" w:type="dxa"/>
            <w:tcMar>
              <w:top w:w="55" w:type="dxa"/>
              <w:left w:w="70" w:type="dxa"/>
              <w:bottom w:w="55" w:type="dxa"/>
              <w:right w:w="70" w:type="dxa"/>
            </w:tcMar>
            <w:vAlign w:val="center"/>
          </w:tcPr>
          <w:p w14:paraId="2A37960A">
            <w:pPr>
              <w:spacing w:after="0" w:line="240" w:lineRule="auto"/>
            </w:pPr>
            <w:r>
              <w:rPr>
                <w:sz w:val="18"/>
              </w:rPr>
              <w:t>Một vài bạn cùng lớp sẽ đi nhà sách vào thứ Bảy.</w:t>
            </w:r>
          </w:p>
        </w:tc>
      </w:tr>
      <w:tr w14:paraId="6A80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81C639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4250D97">
            <w:pPr>
              <w:spacing w:after="0" w:line="240" w:lineRule="auto"/>
            </w:pPr>
            <w:r>
              <w:rPr>
                <w:sz w:val="18"/>
              </w:rPr>
              <w:t>Would you like to come with us?</w:t>
            </w:r>
          </w:p>
        </w:tc>
        <w:tc>
          <w:tcPr>
            <w:tcW w:w="4592" w:type="dxa"/>
            <w:shd w:val="clear" w:color="auto" w:fill="F7FAFC"/>
            <w:tcMar>
              <w:top w:w="55" w:type="dxa"/>
              <w:left w:w="70" w:type="dxa"/>
              <w:bottom w:w="55" w:type="dxa"/>
              <w:right w:w="70" w:type="dxa"/>
            </w:tcMar>
            <w:vAlign w:val="center"/>
          </w:tcPr>
          <w:p w14:paraId="7C87381D">
            <w:pPr>
              <w:spacing w:after="0" w:line="240" w:lineRule="auto"/>
            </w:pPr>
            <w:r>
              <w:rPr>
                <w:sz w:val="18"/>
              </w:rPr>
              <w:t>Bạn có muốn đi cùng không?</w:t>
            </w:r>
          </w:p>
        </w:tc>
      </w:tr>
      <w:tr w14:paraId="7857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32EF541">
            <w:pPr>
              <w:spacing w:after="0" w:line="240" w:lineRule="auto"/>
              <w:jc w:val="center"/>
            </w:pPr>
            <w:r>
              <w:rPr>
                <w:sz w:val="18"/>
              </w:rPr>
              <w:t>3</w:t>
            </w:r>
          </w:p>
        </w:tc>
        <w:tc>
          <w:tcPr>
            <w:tcW w:w="4592" w:type="dxa"/>
            <w:tcMar>
              <w:top w:w="55" w:type="dxa"/>
              <w:left w:w="70" w:type="dxa"/>
              <w:bottom w:w="55" w:type="dxa"/>
              <w:right w:w="70" w:type="dxa"/>
            </w:tcMar>
            <w:vAlign w:val="center"/>
          </w:tcPr>
          <w:p w14:paraId="1B83A9EA">
            <w:pPr>
              <w:spacing w:after="0" w:line="240" w:lineRule="auto"/>
            </w:pPr>
            <w:r>
              <w:rPr>
                <w:sz w:val="18"/>
              </w:rPr>
              <w:t>I would like to, but I have a lesson in the morning.</w:t>
            </w:r>
          </w:p>
        </w:tc>
        <w:tc>
          <w:tcPr>
            <w:tcW w:w="4592" w:type="dxa"/>
            <w:tcMar>
              <w:top w:w="55" w:type="dxa"/>
              <w:left w:w="70" w:type="dxa"/>
              <w:bottom w:w="55" w:type="dxa"/>
              <w:right w:w="70" w:type="dxa"/>
            </w:tcMar>
            <w:vAlign w:val="center"/>
          </w:tcPr>
          <w:p w14:paraId="251A2DAE">
            <w:pPr>
              <w:spacing w:after="0" w:line="240" w:lineRule="auto"/>
            </w:pPr>
            <w:r>
              <w:rPr>
                <w:sz w:val="18"/>
              </w:rPr>
              <w:t>Mình muốn đi, nhưng buổi sáng có lớp học.</w:t>
            </w:r>
          </w:p>
        </w:tc>
      </w:tr>
      <w:tr w14:paraId="5FF8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6EAD51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9FE7674">
            <w:pPr>
              <w:spacing w:after="0" w:line="240" w:lineRule="auto"/>
            </w:pPr>
            <w:r>
              <w:rPr>
                <w:sz w:val="18"/>
              </w:rPr>
              <w:t>We are planning to meet at two in the afternoon.</w:t>
            </w:r>
          </w:p>
        </w:tc>
        <w:tc>
          <w:tcPr>
            <w:tcW w:w="4592" w:type="dxa"/>
            <w:shd w:val="clear" w:color="auto" w:fill="F7FAFC"/>
            <w:tcMar>
              <w:top w:w="55" w:type="dxa"/>
              <w:left w:w="70" w:type="dxa"/>
              <w:bottom w:w="55" w:type="dxa"/>
              <w:right w:w="70" w:type="dxa"/>
            </w:tcMar>
            <w:vAlign w:val="center"/>
          </w:tcPr>
          <w:p w14:paraId="72130D77">
            <w:pPr>
              <w:spacing w:after="0" w:line="240" w:lineRule="auto"/>
            </w:pPr>
            <w:r>
              <w:rPr>
                <w:sz w:val="18"/>
              </w:rPr>
              <w:t>Chúng mình dự định gặp lúc hai giờ chiều.</w:t>
            </w:r>
          </w:p>
        </w:tc>
      </w:tr>
      <w:tr w14:paraId="2C50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A582E48">
            <w:pPr>
              <w:spacing w:after="0" w:line="240" w:lineRule="auto"/>
              <w:jc w:val="center"/>
            </w:pPr>
            <w:r>
              <w:rPr>
                <w:sz w:val="18"/>
              </w:rPr>
              <w:t>5</w:t>
            </w:r>
          </w:p>
        </w:tc>
        <w:tc>
          <w:tcPr>
            <w:tcW w:w="4592" w:type="dxa"/>
            <w:tcMar>
              <w:top w:w="55" w:type="dxa"/>
              <w:left w:w="70" w:type="dxa"/>
              <w:bottom w:w="55" w:type="dxa"/>
              <w:right w:w="70" w:type="dxa"/>
            </w:tcMar>
            <w:vAlign w:val="center"/>
          </w:tcPr>
          <w:p w14:paraId="03F46384">
            <w:pPr>
              <w:spacing w:after="0" w:line="240" w:lineRule="auto"/>
            </w:pPr>
            <w:r>
              <w:rPr>
                <w:sz w:val="18"/>
              </w:rPr>
              <w:t>That time works for me.</w:t>
            </w:r>
          </w:p>
        </w:tc>
        <w:tc>
          <w:tcPr>
            <w:tcW w:w="4592" w:type="dxa"/>
            <w:tcMar>
              <w:top w:w="55" w:type="dxa"/>
              <w:left w:w="70" w:type="dxa"/>
              <w:bottom w:w="55" w:type="dxa"/>
              <w:right w:w="70" w:type="dxa"/>
            </w:tcMar>
            <w:vAlign w:val="center"/>
          </w:tcPr>
          <w:p w14:paraId="519A6CE2">
            <w:pPr>
              <w:spacing w:after="0" w:line="240" w:lineRule="auto"/>
            </w:pPr>
            <w:r>
              <w:rPr>
                <w:sz w:val="18"/>
              </w:rPr>
              <w:t>Thời gian đó phù hợp với mình.</w:t>
            </w:r>
          </w:p>
        </w:tc>
      </w:tr>
      <w:tr w14:paraId="1C95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44AFF5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C3238BF">
            <w:pPr>
              <w:spacing w:after="0" w:line="240" w:lineRule="auto"/>
            </w:pPr>
            <w:r>
              <w:rPr>
                <w:sz w:val="18"/>
              </w:rPr>
              <w:t>I will send you the location later today.</w:t>
            </w:r>
          </w:p>
        </w:tc>
        <w:tc>
          <w:tcPr>
            <w:tcW w:w="4592" w:type="dxa"/>
            <w:shd w:val="clear" w:color="auto" w:fill="F7FAFC"/>
            <w:tcMar>
              <w:top w:w="55" w:type="dxa"/>
              <w:left w:w="70" w:type="dxa"/>
              <w:bottom w:w="55" w:type="dxa"/>
              <w:right w:w="70" w:type="dxa"/>
            </w:tcMar>
            <w:vAlign w:val="center"/>
          </w:tcPr>
          <w:p w14:paraId="4DB7BB32">
            <w:pPr>
              <w:spacing w:after="0" w:line="240" w:lineRule="auto"/>
            </w:pPr>
            <w:r>
              <w:rPr>
                <w:sz w:val="18"/>
              </w:rPr>
              <w:t>Hôm nay mình sẽ gửi địa điểm cho bạn.</w:t>
            </w:r>
          </w:p>
        </w:tc>
      </w:tr>
      <w:tr w14:paraId="182A6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808098F">
            <w:pPr>
              <w:spacing w:after="0" w:line="240" w:lineRule="auto"/>
              <w:jc w:val="center"/>
            </w:pPr>
            <w:r>
              <w:rPr>
                <w:sz w:val="18"/>
              </w:rPr>
              <w:t>7</w:t>
            </w:r>
          </w:p>
        </w:tc>
        <w:tc>
          <w:tcPr>
            <w:tcW w:w="4592" w:type="dxa"/>
            <w:tcMar>
              <w:top w:w="55" w:type="dxa"/>
              <w:left w:w="70" w:type="dxa"/>
              <w:bottom w:w="55" w:type="dxa"/>
              <w:right w:w="70" w:type="dxa"/>
            </w:tcMar>
            <w:vAlign w:val="center"/>
          </w:tcPr>
          <w:p w14:paraId="5763861E">
            <w:pPr>
              <w:spacing w:after="0" w:line="240" w:lineRule="auto"/>
            </w:pPr>
            <w:r>
              <w:rPr>
                <w:sz w:val="18"/>
              </w:rPr>
              <w:t>Please let me know if the plan changes.</w:t>
            </w:r>
          </w:p>
        </w:tc>
        <w:tc>
          <w:tcPr>
            <w:tcW w:w="4592" w:type="dxa"/>
            <w:tcMar>
              <w:top w:w="55" w:type="dxa"/>
              <w:left w:w="70" w:type="dxa"/>
              <w:bottom w:w="55" w:type="dxa"/>
              <w:right w:w="70" w:type="dxa"/>
            </w:tcMar>
            <w:vAlign w:val="center"/>
          </w:tcPr>
          <w:p w14:paraId="201D1E91">
            <w:pPr>
              <w:spacing w:after="0" w:line="240" w:lineRule="auto"/>
            </w:pPr>
            <w:r>
              <w:rPr>
                <w:sz w:val="18"/>
              </w:rPr>
              <w:t>Hãy báo mình nếu kế hoạch thay đổi.</w:t>
            </w:r>
          </w:p>
        </w:tc>
      </w:tr>
      <w:tr w14:paraId="69AB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E12E980">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694A5C6">
            <w:pPr>
              <w:spacing w:after="0" w:line="240" w:lineRule="auto"/>
            </w:pPr>
            <w:r>
              <w:rPr>
                <w:sz w:val="18"/>
              </w:rPr>
              <w:t>Sure, I will keep you updated.</w:t>
            </w:r>
          </w:p>
        </w:tc>
        <w:tc>
          <w:tcPr>
            <w:tcW w:w="4592" w:type="dxa"/>
            <w:shd w:val="clear" w:color="auto" w:fill="F7FAFC"/>
            <w:tcMar>
              <w:top w:w="55" w:type="dxa"/>
              <w:left w:w="70" w:type="dxa"/>
              <w:bottom w:w="55" w:type="dxa"/>
              <w:right w:w="70" w:type="dxa"/>
            </w:tcMar>
            <w:vAlign w:val="center"/>
          </w:tcPr>
          <w:p w14:paraId="2FA86157">
            <w:pPr>
              <w:spacing w:after="0" w:line="240" w:lineRule="auto"/>
            </w:pPr>
            <w:r>
              <w:rPr>
                <w:sz w:val="18"/>
              </w:rPr>
              <w:t>Được, mình sẽ cập nhật cho bạn.</w:t>
            </w:r>
          </w:p>
        </w:tc>
      </w:tr>
    </w:tbl>
    <w:tbl>
      <w:tblPr>
        <w:tblStyle w:val="12"/>
        <w:tblW w:w="0" w:type="auto"/>
        <w:jc w:val="center"/>
        <w:tblLayout w:type="autofit"/>
        <w:tblCellMar>
          <w:top w:w="0" w:type="dxa"/>
          <w:left w:w="108" w:type="dxa"/>
          <w:bottom w:w="0" w:type="dxa"/>
          <w:right w:w="108" w:type="dxa"/>
        </w:tblCellMar>
      </w:tblPr>
      <w:tblGrid>
        <w:gridCol w:w="10206"/>
      </w:tblGrid>
      <w:tr w14:paraId="525EDB75">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419F1D1">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C15ED00">
      <w:pPr>
        <w:spacing w:after="40"/>
      </w:pPr>
    </w:p>
    <w:p w14:paraId="1031D625">
      <w:pPr>
        <w:pStyle w:val="4"/>
      </w:pPr>
      <w:r>
        <w:t>Bài 3. Giải quyết hiểu lầm (Resolving a Misunderstanding)</w:t>
      </w:r>
    </w:p>
    <w:tbl>
      <w:tblPr>
        <w:tblStyle w:val="12"/>
        <w:tblW w:w="0" w:type="auto"/>
        <w:jc w:val="center"/>
        <w:tblLayout w:type="autofit"/>
        <w:tblCellMar>
          <w:top w:w="0" w:type="dxa"/>
          <w:left w:w="108" w:type="dxa"/>
          <w:bottom w:w="0" w:type="dxa"/>
          <w:right w:w="108" w:type="dxa"/>
        </w:tblCellMar>
      </w:tblPr>
      <w:tblGrid>
        <w:gridCol w:w="10206"/>
      </w:tblGrid>
      <w:tr w14:paraId="5365868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2F1054F">
            <w:pPr>
              <w:keepNext/>
              <w:spacing w:after="0"/>
            </w:pPr>
            <w:r>
              <w:rPr>
                <w:b/>
                <w:color w:val="1F4E79"/>
                <w:sz w:val="19"/>
              </w:rPr>
              <w:t xml:space="preserve">Lời mở đầu tự động: </w:t>
            </w:r>
            <w:r>
              <w:rPr>
                <w:sz w:val="19"/>
              </w:rPr>
              <w:t>In this lesson, you will practice “Resolving a Misunderstanding”.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FA9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8E7F42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58DDAE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E1390E1">
            <w:pPr>
              <w:keepNext/>
              <w:jc w:val="center"/>
            </w:pPr>
            <w:r>
              <w:rPr>
                <w:b/>
                <w:sz w:val="18"/>
              </w:rPr>
              <w:t>Nghĩa tiếng Việt</w:t>
            </w:r>
          </w:p>
        </w:tc>
      </w:tr>
      <w:tr w14:paraId="2C18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6089C5E">
            <w:pPr>
              <w:spacing w:after="0" w:line="240" w:lineRule="auto"/>
              <w:jc w:val="center"/>
            </w:pPr>
            <w:r>
              <w:rPr>
                <w:sz w:val="18"/>
              </w:rPr>
              <w:t>1</w:t>
            </w:r>
          </w:p>
        </w:tc>
        <w:tc>
          <w:tcPr>
            <w:tcW w:w="4592" w:type="dxa"/>
            <w:tcMar>
              <w:top w:w="55" w:type="dxa"/>
              <w:left w:w="70" w:type="dxa"/>
              <w:bottom w:w="55" w:type="dxa"/>
              <w:right w:w="70" w:type="dxa"/>
            </w:tcMar>
            <w:vAlign w:val="center"/>
          </w:tcPr>
          <w:p w14:paraId="336382F6">
            <w:pPr>
              <w:spacing w:after="0" w:line="240" w:lineRule="auto"/>
            </w:pPr>
            <w:r>
              <w:rPr>
                <w:sz w:val="18"/>
              </w:rPr>
              <w:t>You seemed upset with me after class yesterday.</w:t>
            </w:r>
          </w:p>
        </w:tc>
        <w:tc>
          <w:tcPr>
            <w:tcW w:w="4592" w:type="dxa"/>
            <w:tcMar>
              <w:top w:w="55" w:type="dxa"/>
              <w:left w:w="70" w:type="dxa"/>
              <w:bottom w:w="55" w:type="dxa"/>
              <w:right w:w="70" w:type="dxa"/>
            </w:tcMar>
            <w:vAlign w:val="center"/>
          </w:tcPr>
          <w:p w14:paraId="0BA3F5C8">
            <w:pPr>
              <w:spacing w:after="0" w:line="240" w:lineRule="auto"/>
            </w:pPr>
            <w:r>
              <w:rPr>
                <w:sz w:val="18"/>
              </w:rPr>
              <w:t>Hôm qua sau giờ học, bạn có vẻ giận mình.</w:t>
            </w:r>
          </w:p>
        </w:tc>
      </w:tr>
      <w:tr w14:paraId="30A9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F34BD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8B07601">
            <w:pPr>
              <w:spacing w:after="0" w:line="240" w:lineRule="auto"/>
            </w:pPr>
            <w:r>
              <w:rPr>
                <w:sz w:val="18"/>
              </w:rPr>
              <w:t>I was disappointed because I thought you ignored my message.</w:t>
            </w:r>
          </w:p>
        </w:tc>
        <w:tc>
          <w:tcPr>
            <w:tcW w:w="4592" w:type="dxa"/>
            <w:shd w:val="clear" w:color="auto" w:fill="F7FAFC"/>
            <w:tcMar>
              <w:top w:w="55" w:type="dxa"/>
              <w:left w:w="70" w:type="dxa"/>
              <w:bottom w:w="55" w:type="dxa"/>
              <w:right w:w="70" w:type="dxa"/>
            </w:tcMar>
            <w:vAlign w:val="center"/>
          </w:tcPr>
          <w:p w14:paraId="64ABDF79">
            <w:pPr>
              <w:spacing w:after="0" w:line="240" w:lineRule="auto"/>
            </w:pPr>
            <w:r>
              <w:rPr>
                <w:sz w:val="18"/>
              </w:rPr>
              <w:t>Mình buồn vì nghĩ bạn phớt lờ tin nhắn.</w:t>
            </w:r>
          </w:p>
        </w:tc>
      </w:tr>
      <w:tr w14:paraId="51C9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34B6FD7">
            <w:pPr>
              <w:spacing w:after="0" w:line="240" w:lineRule="auto"/>
              <w:jc w:val="center"/>
            </w:pPr>
            <w:r>
              <w:rPr>
                <w:sz w:val="18"/>
              </w:rPr>
              <w:t>3</w:t>
            </w:r>
          </w:p>
        </w:tc>
        <w:tc>
          <w:tcPr>
            <w:tcW w:w="4592" w:type="dxa"/>
            <w:tcMar>
              <w:top w:w="55" w:type="dxa"/>
              <w:left w:w="70" w:type="dxa"/>
              <w:bottom w:w="55" w:type="dxa"/>
              <w:right w:w="70" w:type="dxa"/>
            </w:tcMar>
            <w:vAlign w:val="center"/>
          </w:tcPr>
          <w:p w14:paraId="600E8610">
            <w:pPr>
              <w:spacing w:after="0" w:line="240" w:lineRule="auto"/>
            </w:pPr>
            <w:r>
              <w:rPr>
                <w:sz w:val="18"/>
              </w:rPr>
              <w:t>I am sorry. My phone was out of battery all evening.</w:t>
            </w:r>
          </w:p>
        </w:tc>
        <w:tc>
          <w:tcPr>
            <w:tcW w:w="4592" w:type="dxa"/>
            <w:tcMar>
              <w:top w:w="55" w:type="dxa"/>
              <w:left w:w="70" w:type="dxa"/>
              <w:bottom w:w="55" w:type="dxa"/>
              <w:right w:w="70" w:type="dxa"/>
            </w:tcMar>
            <w:vAlign w:val="center"/>
          </w:tcPr>
          <w:p w14:paraId="2839F06D">
            <w:pPr>
              <w:spacing w:after="0" w:line="240" w:lineRule="auto"/>
            </w:pPr>
            <w:r>
              <w:rPr>
                <w:sz w:val="18"/>
              </w:rPr>
              <w:t>Mình xin lỗi. Điện thoại của mình hết pin cả tối.</w:t>
            </w:r>
          </w:p>
        </w:tc>
      </w:tr>
      <w:tr w14:paraId="0ACD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8ABDF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FA5EF5E">
            <w:pPr>
              <w:spacing w:after="0" w:line="240" w:lineRule="auto"/>
            </w:pPr>
            <w:r>
              <w:rPr>
                <w:sz w:val="18"/>
              </w:rPr>
              <w:t>I did not know that, so I misunderstood the situation.</w:t>
            </w:r>
          </w:p>
        </w:tc>
        <w:tc>
          <w:tcPr>
            <w:tcW w:w="4592" w:type="dxa"/>
            <w:shd w:val="clear" w:color="auto" w:fill="F7FAFC"/>
            <w:tcMar>
              <w:top w:w="55" w:type="dxa"/>
              <w:left w:w="70" w:type="dxa"/>
              <w:bottom w:w="55" w:type="dxa"/>
              <w:right w:w="70" w:type="dxa"/>
            </w:tcMar>
            <w:vAlign w:val="center"/>
          </w:tcPr>
          <w:p w14:paraId="6BDCA5B0">
            <w:pPr>
              <w:spacing w:after="0" w:line="240" w:lineRule="auto"/>
            </w:pPr>
            <w:r>
              <w:rPr>
                <w:sz w:val="18"/>
              </w:rPr>
              <w:t>Mình không biết điều đó nên đã hiểu lầm.</w:t>
            </w:r>
          </w:p>
        </w:tc>
      </w:tr>
      <w:tr w14:paraId="0C00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055B359">
            <w:pPr>
              <w:spacing w:after="0" w:line="240" w:lineRule="auto"/>
              <w:jc w:val="center"/>
            </w:pPr>
            <w:r>
              <w:rPr>
                <w:sz w:val="18"/>
              </w:rPr>
              <w:t>5</w:t>
            </w:r>
          </w:p>
        </w:tc>
        <w:tc>
          <w:tcPr>
            <w:tcW w:w="4592" w:type="dxa"/>
            <w:tcMar>
              <w:top w:w="55" w:type="dxa"/>
              <w:left w:w="70" w:type="dxa"/>
              <w:bottom w:w="55" w:type="dxa"/>
              <w:right w:w="70" w:type="dxa"/>
            </w:tcMar>
            <w:vAlign w:val="center"/>
          </w:tcPr>
          <w:p w14:paraId="72CE1321">
            <w:pPr>
              <w:spacing w:after="0" w:line="240" w:lineRule="auto"/>
            </w:pPr>
            <w:r>
              <w:rPr>
                <w:sz w:val="18"/>
              </w:rPr>
              <w:t>I should have asked you instead of making an assumption.</w:t>
            </w:r>
          </w:p>
        </w:tc>
        <w:tc>
          <w:tcPr>
            <w:tcW w:w="4592" w:type="dxa"/>
            <w:tcMar>
              <w:top w:w="55" w:type="dxa"/>
              <w:left w:w="70" w:type="dxa"/>
              <w:bottom w:w="55" w:type="dxa"/>
              <w:right w:w="70" w:type="dxa"/>
            </w:tcMar>
            <w:vAlign w:val="center"/>
          </w:tcPr>
          <w:p w14:paraId="66C0C2DD">
            <w:pPr>
              <w:spacing w:after="0" w:line="240" w:lineRule="auto"/>
            </w:pPr>
            <w:r>
              <w:rPr>
                <w:sz w:val="18"/>
              </w:rPr>
              <w:t>Mình nên hỏi bạn thay vì tự suy đoán.</w:t>
            </w:r>
          </w:p>
        </w:tc>
      </w:tr>
      <w:tr w14:paraId="65EB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5AC4F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D433A09">
            <w:pPr>
              <w:spacing w:after="0" w:line="240" w:lineRule="auto"/>
            </w:pPr>
            <w:r>
              <w:rPr>
                <w:sz w:val="18"/>
              </w:rPr>
              <w:t>Thank you for explaining what happened.</w:t>
            </w:r>
          </w:p>
        </w:tc>
        <w:tc>
          <w:tcPr>
            <w:tcW w:w="4592" w:type="dxa"/>
            <w:shd w:val="clear" w:color="auto" w:fill="F7FAFC"/>
            <w:tcMar>
              <w:top w:w="55" w:type="dxa"/>
              <w:left w:w="70" w:type="dxa"/>
              <w:bottom w:w="55" w:type="dxa"/>
              <w:right w:w="70" w:type="dxa"/>
            </w:tcMar>
            <w:vAlign w:val="center"/>
          </w:tcPr>
          <w:p w14:paraId="371619E0">
            <w:pPr>
              <w:spacing w:after="0" w:line="240" w:lineRule="auto"/>
            </w:pPr>
            <w:r>
              <w:rPr>
                <w:sz w:val="18"/>
              </w:rPr>
              <w:t>Cảm ơn bạn đã giải thích chuyện xảy ra.</w:t>
            </w:r>
          </w:p>
        </w:tc>
      </w:tr>
      <w:tr w14:paraId="1E45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685D0F3">
            <w:pPr>
              <w:spacing w:after="0" w:line="240" w:lineRule="auto"/>
              <w:jc w:val="center"/>
            </w:pPr>
            <w:r>
              <w:rPr>
                <w:sz w:val="18"/>
              </w:rPr>
              <w:t>7</w:t>
            </w:r>
          </w:p>
        </w:tc>
        <w:tc>
          <w:tcPr>
            <w:tcW w:w="4592" w:type="dxa"/>
            <w:tcMar>
              <w:top w:w="55" w:type="dxa"/>
              <w:left w:w="70" w:type="dxa"/>
              <w:bottom w:w="55" w:type="dxa"/>
              <w:right w:w="70" w:type="dxa"/>
            </w:tcMar>
            <w:vAlign w:val="center"/>
          </w:tcPr>
          <w:p w14:paraId="26ADB027">
            <w:pPr>
              <w:spacing w:after="0" w:line="240" w:lineRule="auto"/>
            </w:pPr>
            <w:r>
              <w:rPr>
                <w:sz w:val="18"/>
              </w:rPr>
              <w:t>I am glad we talked about it calmly.</w:t>
            </w:r>
          </w:p>
        </w:tc>
        <w:tc>
          <w:tcPr>
            <w:tcW w:w="4592" w:type="dxa"/>
            <w:tcMar>
              <w:top w:w="55" w:type="dxa"/>
              <w:left w:w="70" w:type="dxa"/>
              <w:bottom w:w="55" w:type="dxa"/>
              <w:right w:w="70" w:type="dxa"/>
            </w:tcMar>
            <w:vAlign w:val="center"/>
          </w:tcPr>
          <w:p w14:paraId="704B92A5">
            <w:pPr>
              <w:spacing w:after="0" w:line="240" w:lineRule="auto"/>
            </w:pPr>
            <w:r>
              <w:rPr>
                <w:sz w:val="18"/>
              </w:rPr>
              <w:t>Mình vui vì chúng ta đã bình tĩnh nói chuyện.</w:t>
            </w:r>
          </w:p>
        </w:tc>
      </w:tr>
      <w:tr w14:paraId="071F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2ED6EEE">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9C59BF2">
            <w:pPr>
              <w:spacing w:after="0" w:line="240" w:lineRule="auto"/>
            </w:pPr>
            <w:r>
              <w:rPr>
                <w:sz w:val="18"/>
              </w:rPr>
              <w:t>Let’s communicate more clearly next time.</w:t>
            </w:r>
          </w:p>
        </w:tc>
        <w:tc>
          <w:tcPr>
            <w:tcW w:w="4592" w:type="dxa"/>
            <w:shd w:val="clear" w:color="auto" w:fill="F7FAFC"/>
            <w:tcMar>
              <w:top w:w="55" w:type="dxa"/>
              <w:left w:w="70" w:type="dxa"/>
              <w:bottom w:w="55" w:type="dxa"/>
              <w:right w:w="70" w:type="dxa"/>
            </w:tcMar>
            <w:vAlign w:val="center"/>
          </w:tcPr>
          <w:p w14:paraId="4CFC5394">
            <w:pPr>
              <w:spacing w:after="0" w:line="240" w:lineRule="auto"/>
            </w:pPr>
            <w:r>
              <w:rPr>
                <w:sz w:val="18"/>
              </w:rPr>
              <w:t>Lần sau chúng ta hãy trao đổi rõ ràng hơn.</w:t>
            </w:r>
          </w:p>
        </w:tc>
      </w:tr>
    </w:tbl>
    <w:tbl>
      <w:tblPr>
        <w:tblStyle w:val="12"/>
        <w:tblW w:w="0" w:type="auto"/>
        <w:jc w:val="center"/>
        <w:tblLayout w:type="autofit"/>
        <w:tblCellMar>
          <w:top w:w="0" w:type="dxa"/>
          <w:left w:w="108" w:type="dxa"/>
          <w:bottom w:w="0" w:type="dxa"/>
          <w:right w:w="108" w:type="dxa"/>
        </w:tblCellMar>
      </w:tblPr>
      <w:tblGrid>
        <w:gridCol w:w="10206"/>
      </w:tblGrid>
      <w:tr w14:paraId="66FBDF3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0E47225">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7B01348">
      <w:pPr>
        <w:spacing w:after="40"/>
      </w:pPr>
    </w:p>
    <w:p w14:paraId="68E08F1D">
      <w:pPr>
        <w:pStyle w:val="3"/>
      </w:pPr>
      <w:r>
        <w:t>Chủ đề 4. Bày tỏ và bảo vệ ý kiến (Expressing Opinions)</w:t>
      </w:r>
    </w:p>
    <w:p w14:paraId="09DF4333">
      <w:r>
        <w:rPr>
          <w:color w:val="555555"/>
          <w:sz w:val="19"/>
        </w:rPr>
        <w:t>Cách chia: 3 bài nhỏ. Tổng số câu: 24.</w:t>
      </w:r>
    </w:p>
    <w:p w14:paraId="5521B213">
      <w:pPr>
        <w:pStyle w:val="4"/>
      </w:pPr>
      <w:r>
        <w:t>Bài 1. Trình bày quan điểm (Stating an Opinion)</w:t>
      </w:r>
    </w:p>
    <w:tbl>
      <w:tblPr>
        <w:tblStyle w:val="12"/>
        <w:tblW w:w="0" w:type="auto"/>
        <w:jc w:val="center"/>
        <w:tblLayout w:type="autofit"/>
        <w:tblCellMar>
          <w:top w:w="0" w:type="dxa"/>
          <w:left w:w="108" w:type="dxa"/>
          <w:bottom w:w="0" w:type="dxa"/>
          <w:right w:w="108" w:type="dxa"/>
        </w:tblCellMar>
      </w:tblPr>
      <w:tblGrid>
        <w:gridCol w:w="10206"/>
      </w:tblGrid>
      <w:tr w14:paraId="4B80A72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8B965BD">
            <w:pPr>
              <w:keepNext/>
              <w:spacing w:after="0"/>
            </w:pPr>
            <w:r>
              <w:rPr>
                <w:b/>
                <w:color w:val="1F4E79"/>
                <w:sz w:val="19"/>
              </w:rPr>
              <w:t xml:space="preserve">Lời mở đầu tự động: </w:t>
            </w:r>
            <w:r>
              <w:rPr>
                <w:sz w:val="19"/>
              </w:rPr>
              <w:t>In this lesson, you will practice “Stating an Opinion”.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825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19A46EF">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6A013A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61E6C18">
            <w:pPr>
              <w:keepNext/>
              <w:jc w:val="center"/>
            </w:pPr>
            <w:r>
              <w:rPr>
                <w:b/>
                <w:sz w:val="18"/>
              </w:rPr>
              <w:t>Nghĩa tiếng Việt</w:t>
            </w:r>
          </w:p>
        </w:tc>
      </w:tr>
      <w:tr w14:paraId="2763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9B78955">
            <w:pPr>
              <w:spacing w:after="0" w:line="240" w:lineRule="auto"/>
              <w:jc w:val="center"/>
            </w:pPr>
            <w:r>
              <w:rPr>
                <w:sz w:val="18"/>
              </w:rPr>
              <w:t>1</w:t>
            </w:r>
          </w:p>
        </w:tc>
        <w:tc>
          <w:tcPr>
            <w:tcW w:w="4592" w:type="dxa"/>
            <w:tcMar>
              <w:top w:w="55" w:type="dxa"/>
              <w:left w:w="70" w:type="dxa"/>
              <w:bottom w:w="55" w:type="dxa"/>
              <w:right w:w="70" w:type="dxa"/>
            </w:tcMar>
            <w:vAlign w:val="center"/>
          </w:tcPr>
          <w:p w14:paraId="411C79C4">
            <w:pPr>
              <w:spacing w:after="0" w:line="240" w:lineRule="auto"/>
            </w:pPr>
            <w:r>
              <w:rPr>
                <w:sz w:val="18"/>
              </w:rPr>
              <w:t>In my opinion, schools should teach more practical life skills.</w:t>
            </w:r>
          </w:p>
        </w:tc>
        <w:tc>
          <w:tcPr>
            <w:tcW w:w="4592" w:type="dxa"/>
            <w:tcMar>
              <w:top w:w="55" w:type="dxa"/>
              <w:left w:w="70" w:type="dxa"/>
              <w:bottom w:w="55" w:type="dxa"/>
              <w:right w:w="70" w:type="dxa"/>
            </w:tcMar>
            <w:vAlign w:val="center"/>
          </w:tcPr>
          <w:p w14:paraId="7C781FA7">
            <w:pPr>
              <w:spacing w:after="0" w:line="240" w:lineRule="auto"/>
            </w:pPr>
            <w:r>
              <w:rPr>
                <w:sz w:val="18"/>
              </w:rPr>
              <w:t>Theo ý mình, trường học nên dạy thêm các kỹ năng sống thực tế.</w:t>
            </w:r>
          </w:p>
        </w:tc>
      </w:tr>
      <w:tr w14:paraId="2ACF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69467A8">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65952A1">
            <w:pPr>
              <w:spacing w:after="0" w:line="240" w:lineRule="auto"/>
            </w:pPr>
            <w:r>
              <w:rPr>
                <w:sz w:val="18"/>
              </w:rPr>
              <w:t>Students need to know how to manage time and money.</w:t>
            </w:r>
          </w:p>
        </w:tc>
        <w:tc>
          <w:tcPr>
            <w:tcW w:w="4592" w:type="dxa"/>
            <w:shd w:val="clear" w:color="auto" w:fill="F7FAFC"/>
            <w:tcMar>
              <w:top w:w="55" w:type="dxa"/>
              <w:left w:w="70" w:type="dxa"/>
              <w:bottom w:w="55" w:type="dxa"/>
              <w:right w:w="70" w:type="dxa"/>
            </w:tcMar>
            <w:vAlign w:val="center"/>
          </w:tcPr>
          <w:p w14:paraId="4BC39F9D">
            <w:pPr>
              <w:spacing w:after="0" w:line="240" w:lineRule="auto"/>
            </w:pPr>
            <w:r>
              <w:rPr>
                <w:sz w:val="18"/>
              </w:rPr>
              <w:t>Học sinh cần biết quản lý thời gian và tiền bạc.</w:t>
            </w:r>
          </w:p>
        </w:tc>
      </w:tr>
      <w:tr w14:paraId="7722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610866">
            <w:pPr>
              <w:spacing w:after="0" w:line="240" w:lineRule="auto"/>
              <w:jc w:val="center"/>
            </w:pPr>
            <w:r>
              <w:rPr>
                <w:sz w:val="18"/>
              </w:rPr>
              <w:t>3</w:t>
            </w:r>
          </w:p>
        </w:tc>
        <w:tc>
          <w:tcPr>
            <w:tcW w:w="4592" w:type="dxa"/>
            <w:tcMar>
              <w:top w:w="55" w:type="dxa"/>
              <w:left w:w="70" w:type="dxa"/>
              <w:bottom w:w="55" w:type="dxa"/>
              <w:right w:w="70" w:type="dxa"/>
            </w:tcMar>
            <w:vAlign w:val="center"/>
          </w:tcPr>
          <w:p w14:paraId="338C2DE3">
            <w:pPr>
              <w:spacing w:after="0" w:line="240" w:lineRule="auto"/>
            </w:pPr>
            <w:r>
              <w:rPr>
                <w:sz w:val="18"/>
              </w:rPr>
              <w:t>These skills can prepare us for future responsibilities.</w:t>
            </w:r>
          </w:p>
        </w:tc>
        <w:tc>
          <w:tcPr>
            <w:tcW w:w="4592" w:type="dxa"/>
            <w:tcMar>
              <w:top w:w="55" w:type="dxa"/>
              <w:left w:w="70" w:type="dxa"/>
              <w:bottom w:w="55" w:type="dxa"/>
              <w:right w:w="70" w:type="dxa"/>
            </w:tcMar>
            <w:vAlign w:val="center"/>
          </w:tcPr>
          <w:p w14:paraId="23C92878">
            <w:pPr>
              <w:spacing w:after="0" w:line="240" w:lineRule="auto"/>
            </w:pPr>
            <w:r>
              <w:rPr>
                <w:sz w:val="18"/>
              </w:rPr>
              <w:t>Những kỹ năng này có thể chuẩn bị cho trách nhiệm trong tương lai.</w:t>
            </w:r>
          </w:p>
        </w:tc>
      </w:tr>
      <w:tr w14:paraId="1776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B61A8C3">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6C94380C">
            <w:pPr>
              <w:spacing w:after="0" w:line="240" w:lineRule="auto"/>
            </w:pPr>
            <w:r>
              <w:rPr>
                <w:sz w:val="18"/>
              </w:rPr>
              <w:t>For example, learning to plan a budget is useful for everyone.</w:t>
            </w:r>
          </w:p>
        </w:tc>
        <w:tc>
          <w:tcPr>
            <w:tcW w:w="4592" w:type="dxa"/>
            <w:shd w:val="clear" w:color="auto" w:fill="F7FAFC"/>
            <w:tcMar>
              <w:top w:w="55" w:type="dxa"/>
              <w:left w:w="70" w:type="dxa"/>
              <w:bottom w:w="55" w:type="dxa"/>
              <w:right w:w="70" w:type="dxa"/>
            </w:tcMar>
            <w:vAlign w:val="center"/>
          </w:tcPr>
          <w:p w14:paraId="0D372444">
            <w:pPr>
              <w:spacing w:after="0" w:line="240" w:lineRule="auto"/>
            </w:pPr>
            <w:r>
              <w:rPr>
                <w:sz w:val="18"/>
              </w:rPr>
              <w:t>Ví dụ, học cách lập ngân sách hữu ích cho mọi người.</w:t>
            </w:r>
          </w:p>
        </w:tc>
      </w:tr>
      <w:tr w14:paraId="672A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A77CA3E">
            <w:pPr>
              <w:spacing w:after="0" w:line="240" w:lineRule="auto"/>
              <w:jc w:val="center"/>
            </w:pPr>
            <w:r>
              <w:rPr>
                <w:sz w:val="18"/>
              </w:rPr>
              <w:t>5</w:t>
            </w:r>
          </w:p>
        </w:tc>
        <w:tc>
          <w:tcPr>
            <w:tcW w:w="4592" w:type="dxa"/>
            <w:tcMar>
              <w:top w:w="55" w:type="dxa"/>
              <w:left w:w="70" w:type="dxa"/>
              <w:bottom w:w="55" w:type="dxa"/>
              <w:right w:w="70" w:type="dxa"/>
            </w:tcMar>
            <w:vAlign w:val="center"/>
          </w:tcPr>
          <w:p w14:paraId="70969B7D">
            <w:pPr>
              <w:spacing w:after="0" w:line="240" w:lineRule="auto"/>
            </w:pPr>
            <w:r>
              <w:rPr>
                <w:sz w:val="18"/>
              </w:rPr>
              <w:t>Practical lessons can be connected to math and social studies.</w:t>
            </w:r>
          </w:p>
        </w:tc>
        <w:tc>
          <w:tcPr>
            <w:tcW w:w="4592" w:type="dxa"/>
            <w:tcMar>
              <w:top w:w="55" w:type="dxa"/>
              <w:left w:w="70" w:type="dxa"/>
              <w:bottom w:w="55" w:type="dxa"/>
              <w:right w:w="70" w:type="dxa"/>
            </w:tcMar>
            <w:vAlign w:val="center"/>
          </w:tcPr>
          <w:p w14:paraId="5CD80AFC">
            <w:pPr>
              <w:spacing w:after="0" w:line="240" w:lineRule="auto"/>
            </w:pPr>
            <w:r>
              <w:rPr>
                <w:sz w:val="18"/>
              </w:rPr>
              <w:t>Các bài học thực tế có thể kết nối với toán và khoa học xã hội.</w:t>
            </w:r>
          </w:p>
        </w:tc>
      </w:tr>
      <w:tr w14:paraId="76DE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ECDDC9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A94A9AF">
            <w:pPr>
              <w:spacing w:after="0" w:line="240" w:lineRule="auto"/>
            </w:pPr>
            <w:r>
              <w:rPr>
                <w:sz w:val="18"/>
              </w:rPr>
              <w:t>They do not have to replace traditional academic subjects.</w:t>
            </w:r>
          </w:p>
        </w:tc>
        <w:tc>
          <w:tcPr>
            <w:tcW w:w="4592" w:type="dxa"/>
            <w:shd w:val="clear" w:color="auto" w:fill="F7FAFC"/>
            <w:tcMar>
              <w:top w:w="55" w:type="dxa"/>
              <w:left w:w="70" w:type="dxa"/>
              <w:bottom w:w="55" w:type="dxa"/>
              <w:right w:w="70" w:type="dxa"/>
            </w:tcMar>
            <w:vAlign w:val="center"/>
          </w:tcPr>
          <w:p w14:paraId="543E58B8">
            <w:pPr>
              <w:spacing w:after="0" w:line="240" w:lineRule="auto"/>
            </w:pPr>
            <w:r>
              <w:rPr>
                <w:sz w:val="18"/>
              </w:rPr>
              <w:t>Chúng không nhất thiết phải thay thế các môn học truyền thống.</w:t>
            </w:r>
          </w:p>
        </w:tc>
      </w:tr>
      <w:tr w14:paraId="393F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C846259">
            <w:pPr>
              <w:spacing w:after="0" w:line="240" w:lineRule="auto"/>
              <w:jc w:val="center"/>
            </w:pPr>
            <w:r>
              <w:rPr>
                <w:sz w:val="18"/>
              </w:rPr>
              <w:t>7</w:t>
            </w:r>
          </w:p>
        </w:tc>
        <w:tc>
          <w:tcPr>
            <w:tcW w:w="4592" w:type="dxa"/>
            <w:tcMar>
              <w:top w:w="55" w:type="dxa"/>
              <w:left w:w="70" w:type="dxa"/>
              <w:bottom w:w="55" w:type="dxa"/>
              <w:right w:w="70" w:type="dxa"/>
            </w:tcMar>
            <w:vAlign w:val="center"/>
          </w:tcPr>
          <w:p w14:paraId="0DBDE00E">
            <w:pPr>
              <w:spacing w:after="0" w:line="240" w:lineRule="auto"/>
            </w:pPr>
            <w:r>
              <w:rPr>
                <w:sz w:val="18"/>
              </w:rPr>
              <w:t>Instead, they can make existing lessons more meaningful.</w:t>
            </w:r>
          </w:p>
        </w:tc>
        <w:tc>
          <w:tcPr>
            <w:tcW w:w="4592" w:type="dxa"/>
            <w:tcMar>
              <w:top w:w="55" w:type="dxa"/>
              <w:left w:w="70" w:type="dxa"/>
              <w:bottom w:w="55" w:type="dxa"/>
              <w:right w:w="70" w:type="dxa"/>
            </w:tcMar>
            <w:vAlign w:val="center"/>
          </w:tcPr>
          <w:p w14:paraId="484925E5">
            <w:pPr>
              <w:spacing w:after="0" w:line="240" w:lineRule="auto"/>
            </w:pPr>
            <w:r>
              <w:rPr>
                <w:sz w:val="18"/>
              </w:rPr>
              <w:t>Thay vào đó, chúng có thể làm các bài học hiện có ý nghĩa hơn.</w:t>
            </w:r>
          </w:p>
        </w:tc>
      </w:tr>
      <w:tr w14:paraId="3426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62409AB">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3F93B85E">
            <w:pPr>
              <w:spacing w:after="0" w:line="240" w:lineRule="auto"/>
            </w:pPr>
            <w:r>
              <w:rPr>
                <w:sz w:val="18"/>
              </w:rPr>
              <w:t>That is why I support adding life-skills activities.</w:t>
            </w:r>
          </w:p>
        </w:tc>
        <w:tc>
          <w:tcPr>
            <w:tcW w:w="4592" w:type="dxa"/>
            <w:shd w:val="clear" w:color="auto" w:fill="F7FAFC"/>
            <w:tcMar>
              <w:top w:w="55" w:type="dxa"/>
              <w:left w:w="70" w:type="dxa"/>
              <w:bottom w:w="55" w:type="dxa"/>
              <w:right w:w="70" w:type="dxa"/>
            </w:tcMar>
            <w:vAlign w:val="center"/>
          </w:tcPr>
          <w:p w14:paraId="2114C06C">
            <w:pPr>
              <w:spacing w:after="0" w:line="240" w:lineRule="auto"/>
            </w:pPr>
            <w:r>
              <w:rPr>
                <w:sz w:val="18"/>
              </w:rPr>
              <w:t>Đó là lý do mình ủng hộ việc bổ sung hoạt động kỹ năng sống.</w:t>
            </w:r>
          </w:p>
        </w:tc>
      </w:tr>
    </w:tbl>
    <w:tbl>
      <w:tblPr>
        <w:tblStyle w:val="12"/>
        <w:tblW w:w="0" w:type="auto"/>
        <w:jc w:val="center"/>
        <w:tblLayout w:type="autofit"/>
        <w:tblCellMar>
          <w:top w:w="0" w:type="dxa"/>
          <w:left w:w="108" w:type="dxa"/>
          <w:bottom w:w="0" w:type="dxa"/>
          <w:right w:w="108" w:type="dxa"/>
        </w:tblCellMar>
      </w:tblPr>
      <w:tblGrid>
        <w:gridCol w:w="10206"/>
      </w:tblGrid>
      <w:tr w14:paraId="1C3E2711">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BC69490">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76D66FC">
      <w:pPr>
        <w:spacing w:after="40"/>
      </w:pPr>
    </w:p>
    <w:p w14:paraId="5B1480AD">
      <w:pPr>
        <w:pStyle w:val="4"/>
      </w:pPr>
      <w:r>
        <w:t>Bài 2. Đồng ý và phản đối (Agreeing and Disagreeing)</w:t>
      </w:r>
    </w:p>
    <w:tbl>
      <w:tblPr>
        <w:tblStyle w:val="12"/>
        <w:tblW w:w="0" w:type="auto"/>
        <w:jc w:val="center"/>
        <w:tblLayout w:type="autofit"/>
        <w:tblCellMar>
          <w:top w:w="0" w:type="dxa"/>
          <w:left w:w="108" w:type="dxa"/>
          <w:bottom w:w="0" w:type="dxa"/>
          <w:right w:w="108" w:type="dxa"/>
        </w:tblCellMar>
      </w:tblPr>
      <w:tblGrid>
        <w:gridCol w:w="10206"/>
      </w:tblGrid>
      <w:tr w14:paraId="60AC6EE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3C99505A">
            <w:pPr>
              <w:keepNext/>
              <w:spacing w:after="0"/>
            </w:pPr>
            <w:r>
              <w:rPr>
                <w:b/>
                <w:color w:val="1F4E79"/>
                <w:sz w:val="19"/>
              </w:rPr>
              <w:t xml:space="preserve">Lời mở đầu tự động: </w:t>
            </w:r>
            <w:r>
              <w:rPr>
                <w:sz w:val="19"/>
              </w:rPr>
              <w:t>In this lesson, you will practice “Agreeing and Disagreeing”.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E53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22858F5">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0E9873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9F45AFC">
            <w:pPr>
              <w:keepNext/>
              <w:jc w:val="center"/>
            </w:pPr>
            <w:r>
              <w:rPr>
                <w:b/>
                <w:sz w:val="18"/>
              </w:rPr>
              <w:t>Nghĩa tiếng Việt</w:t>
            </w:r>
          </w:p>
        </w:tc>
      </w:tr>
      <w:tr w14:paraId="1640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F1EC35C">
            <w:pPr>
              <w:spacing w:after="0" w:line="240" w:lineRule="auto"/>
              <w:jc w:val="center"/>
            </w:pPr>
            <w:r>
              <w:rPr>
                <w:sz w:val="18"/>
              </w:rPr>
              <w:t>1</w:t>
            </w:r>
          </w:p>
        </w:tc>
        <w:tc>
          <w:tcPr>
            <w:tcW w:w="4592" w:type="dxa"/>
            <w:tcMar>
              <w:top w:w="55" w:type="dxa"/>
              <w:left w:w="70" w:type="dxa"/>
              <w:bottom w:w="55" w:type="dxa"/>
              <w:right w:w="70" w:type="dxa"/>
            </w:tcMar>
            <w:vAlign w:val="center"/>
          </w:tcPr>
          <w:p w14:paraId="7A396CEC">
            <w:pPr>
              <w:spacing w:after="0" w:line="240" w:lineRule="auto"/>
            </w:pPr>
            <w:r>
              <w:rPr>
                <w:sz w:val="18"/>
              </w:rPr>
              <w:t>I agree with your main point.</w:t>
            </w:r>
          </w:p>
        </w:tc>
        <w:tc>
          <w:tcPr>
            <w:tcW w:w="4592" w:type="dxa"/>
            <w:tcMar>
              <w:top w:w="55" w:type="dxa"/>
              <w:left w:w="70" w:type="dxa"/>
              <w:bottom w:w="55" w:type="dxa"/>
              <w:right w:w="70" w:type="dxa"/>
            </w:tcMar>
            <w:vAlign w:val="center"/>
          </w:tcPr>
          <w:p w14:paraId="08148509">
            <w:pPr>
              <w:spacing w:after="0" w:line="240" w:lineRule="auto"/>
            </w:pPr>
            <w:r>
              <w:rPr>
                <w:sz w:val="18"/>
              </w:rPr>
              <w:t>Mình đồng ý với ý chính của bạn.</w:t>
            </w:r>
          </w:p>
        </w:tc>
      </w:tr>
      <w:tr w14:paraId="2327CD4C">
        <w:tblPrEx>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EFA32D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F7C54B8">
            <w:pPr>
              <w:spacing w:after="0" w:line="240" w:lineRule="auto"/>
            </w:pPr>
            <w:r>
              <w:rPr>
                <w:sz w:val="18"/>
              </w:rPr>
              <w:t>Your example shows how the idea could work in practice.</w:t>
            </w:r>
          </w:p>
        </w:tc>
        <w:tc>
          <w:tcPr>
            <w:tcW w:w="4592" w:type="dxa"/>
            <w:shd w:val="clear" w:color="auto" w:fill="F7FAFC"/>
            <w:tcMar>
              <w:top w:w="55" w:type="dxa"/>
              <w:left w:w="70" w:type="dxa"/>
              <w:bottom w:w="55" w:type="dxa"/>
              <w:right w:w="70" w:type="dxa"/>
            </w:tcMar>
            <w:vAlign w:val="center"/>
          </w:tcPr>
          <w:p w14:paraId="7FCAD3AF">
            <w:pPr>
              <w:spacing w:after="0" w:line="240" w:lineRule="auto"/>
            </w:pPr>
            <w:r>
              <w:rPr>
                <w:sz w:val="18"/>
              </w:rPr>
              <w:t>Ví dụ của bạn cho thấy ý tưởng có thể áp dụng thực tế như thế nào.</w:t>
            </w:r>
          </w:p>
        </w:tc>
      </w:tr>
      <w:tr w14:paraId="4BA4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8FBA5AA">
            <w:pPr>
              <w:spacing w:after="0" w:line="240" w:lineRule="auto"/>
              <w:jc w:val="center"/>
            </w:pPr>
            <w:r>
              <w:rPr>
                <w:sz w:val="18"/>
              </w:rPr>
              <w:t>3</w:t>
            </w:r>
          </w:p>
        </w:tc>
        <w:tc>
          <w:tcPr>
            <w:tcW w:w="4592" w:type="dxa"/>
            <w:tcMar>
              <w:top w:w="55" w:type="dxa"/>
              <w:left w:w="70" w:type="dxa"/>
              <w:bottom w:w="55" w:type="dxa"/>
              <w:right w:w="70" w:type="dxa"/>
            </w:tcMar>
            <w:vAlign w:val="center"/>
          </w:tcPr>
          <w:p w14:paraId="790F486A">
            <w:pPr>
              <w:spacing w:after="0" w:line="240" w:lineRule="auto"/>
            </w:pPr>
            <w:r>
              <w:rPr>
                <w:sz w:val="18"/>
              </w:rPr>
              <w:t>However, I am not sure every school has enough time.</w:t>
            </w:r>
          </w:p>
        </w:tc>
        <w:tc>
          <w:tcPr>
            <w:tcW w:w="4592" w:type="dxa"/>
            <w:tcMar>
              <w:top w:w="55" w:type="dxa"/>
              <w:left w:w="70" w:type="dxa"/>
              <w:bottom w:w="55" w:type="dxa"/>
              <w:right w:w="70" w:type="dxa"/>
            </w:tcMar>
            <w:vAlign w:val="center"/>
          </w:tcPr>
          <w:p w14:paraId="5A5A0CA8">
            <w:pPr>
              <w:spacing w:after="0" w:line="240" w:lineRule="auto"/>
            </w:pPr>
            <w:r>
              <w:rPr>
                <w:sz w:val="18"/>
              </w:rPr>
              <w:t>Tuy nhiên, mình không chắc mọi trường đều có đủ thời gian.</w:t>
            </w:r>
          </w:p>
        </w:tc>
      </w:tr>
      <w:tr w14:paraId="01500A4F">
        <w:tblPrEx>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F62F4CC">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2563052">
            <w:pPr>
              <w:spacing w:after="0" w:line="240" w:lineRule="auto"/>
            </w:pPr>
            <w:r>
              <w:rPr>
                <w:sz w:val="18"/>
              </w:rPr>
              <w:t>That is a valid concern.</w:t>
            </w:r>
          </w:p>
        </w:tc>
        <w:tc>
          <w:tcPr>
            <w:tcW w:w="4592" w:type="dxa"/>
            <w:shd w:val="clear" w:color="auto" w:fill="F7FAFC"/>
            <w:tcMar>
              <w:top w:w="55" w:type="dxa"/>
              <w:left w:w="70" w:type="dxa"/>
              <w:bottom w:w="55" w:type="dxa"/>
              <w:right w:w="70" w:type="dxa"/>
            </w:tcMar>
            <w:vAlign w:val="center"/>
          </w:tcPr>
          <w:p w14:paraId="0F887729">
            <w:pPr>
              <w:spacing w:after="0" w:line="240" w:lineRule="auto"/>
            </w:pPr>
            <w:r>
              <w:rPr>
                <w:sz w:val="18"/>
              </w:rPr>
              <w:t>Đó là một lo ngại hợp lý.</w:t>
            </w:r>
          </w:p>
        </w:tc>
      </w:tr>
      <w:tr w14:paraId="4D94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6A824D4">
            <w:pPr>
              <w:spacing w:after="0" w:line="240" w:lineRule="auto"/>
              <w:jc w:val="center"/>
            </w:pPr>
            <w:r>
              <w:rPr>
                <w:sz w:val="18"/>
              </w:rPr>
              <w:t>5</w:t>
            </w:r>
          </w:p>
        </w:tc>
        <w:tc>
          <w:tcPr>
            <w:tcW w:w="4592" w:type="dxa"/>
            <w:tcMar>
              <w:top w:w="55" w:type="dxa"/>
              <w:left w:w="70" w:type="dxa"/>
              <w:bottom w:w="55" w:type="dxa"/>
              <w:right w:w="70" w:type="dxa"/>
            </w:tcMar>
            <w:vAlign w:val="center"/>
          </w:tcPr>
          <w:p w14:paraId="2B99D8B2">
            <w:pPr>
              <w:spacing w:after="0" w:line="240" w:lineRule="auto"/>
            </w:pPr>
            <w:r>
              <w:rPr>
                <w:sz w:val="18"/>
              </w:rPr>
              <w:t>Perhaps schools could begin with one short project each term.</w:t>
            </w:r>
          </w:p>
        </w:tc>
        <w:tc>
          <w:tcPr>
            <w:tcW w:w="4592" w:type="dxa"/>
            <w:tcMar>
              <w:top w:w="55" w:type="dxa"/>
              <w:left w:w="70" w:type="dxa"/>
              <w:bottom w:w="55" w:type="dxa"/>
              <w:right w:w="70" w:type="dxa"/>
            </w:tcMar>
            <w:vAlign w:val="center"/>
          </w:tcPr>
          <w:p w14:paraId="481AF776">
            <w:pPr>
              <w:spacing w:after="0" w:line="240" w:lineRule="auto"/>
            </w:pPr>
            <w:r>
              <w:rPr>
                <w:sz w:val="18"/>
              </w:rPr>
              <w:t>Có lẽ các trường có thể bắt đầu với một dự án ngắn mỗi học kỳ.</w:t>
            </w:r>
          </w:p>
        </w:tc>
      </w:tr>
      <w:tr w14:paraId="1861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4FBB7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FD6890F">
            <w:pPr>
              <w:spacing w:after="0" w:line="240" w:lineRule="auto"/>
            </w:pPr>
            <w:r>
              <w:rPr>
                <w:sz w:val="18"/>
              </w:rPr>
              <w:t>I still disagree that exams should be removed completely.</w:t>
            </w:r>
          </w:p>
        </w:tc>
        <w:tc>
          <w:tcPr>
            <w:tcW w:w="4592" w:type="dxa"/>
            <w:shd w:val="clear" w:color="auto" w:fill="F7FAFC"/>
            <w:tcMar>
              <w:top w:w="55" w:type="dxa"/>
              <w:left w:w="70" w:type="dxa"/>
              <w:bottom w:w="55" w:type="dxa"/>
              <w:right w:w="70" w:type="dxa"/>
            </w:tcMar>
            <w:vAlign w:val="center"/>
          </w:tcPr>
          <w:p w14:paraId="1454E855">
            <w:pPr>
              <w:spacing w:after="0" w:line="240" w:lineRule="auto"/>
            </w:pPr>
            <w:r>
              <w:rPr>
                <w:sz w:val="18"/>
              </w:rPr>
              <w:t>Mình vẫn không đồng ý việc bỏ hoàn toàn các kỳ thi.</w:t>
            </w:r>
          </w:p>
        </w:tc>
      </w:tr>
      <w:tr w14:paraId="4FA2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8A80431">
            <w:pPr>
              <w:spacing w:after="0" w:line="240" w:lineRule="auto"/>
              <w:jc w:val="center"/>
            </w:pPr>
            <w:r>
              <w:rPr>
                <w:sz w:val="18"/>
              </w:rPr>
              <w:t>7</w:t>
            </w:r>
          </w:p>
        </w:tc>
        <w:tc>
          <w:tcPr>
            <w:tcW w:w="4592" w:type="dxa"/>
            <w:tcMar>
              <w:top w:w="55" w:type="dxa"/>
              <w:left w:w="70" w:type="dxa"/>
              <w:bottom w:w="55" w:type="dxa"/>
              <w:right w:w="70" w:type="dxa"/>
            </w:tcMar>
            <w:vAlign w:val="center"/>
          </w:tcPr>
          <w:p w14:paraId="60B5C81B">
            <w:pPr>
              <w:spacing w:after="0" w:line="240" w:lineRule="auto"/>
            </w:pPr>
            <w:r>
              <w:rPr>
                <w:sz w:val="18"/>
              </w:rPr>
              <w:t>Exams can provide useful information when they are designed well.</w:t>
            </w:r>
          </w:p>
        </w:tc>
        <w:tc>
          <w:tcPr>
            <w:tcW w:w="4592" w:type="dxa"/>
            <w:tcMar>
              <w:top w:w="55" w:type="dxa"/>
              <w:left w:w="70" w:type="dxa"/>
              <w:bottom w:w="55" w:type="dxa"/>
              <w:right w:w="70" w:type="dxa"/>
            </w:tcMar>
            <w:vAlign w:val="center"/>
          </w:tcPr>
          <w:p w14:paraId="38CA9AD6">
            <w:pPr>
              <w:spacing w:after="0" w:line="240" w:lineRule="auto"/>
            </w:pPr>
            <w:r>
              <w:rPr>
                <w:sz w:val="18"/>
              </w:rPr>
              <w:t>Kỳ thi có thể cung cấp thông tin hữu ích nếu được thiết kế tốt.</w:t>
            </w:r>
          </w:p>
        </w:tc>
      </w:tr>
      <w:tr w14:paraId="6408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4B41EF8">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D14D387">
            <w:pPr>
              <w:spacing w:after="0" w:line="240" w:lineRule="auto"/>
            </w:pPr>
            <w:r>
              <w:rPr>
                <w:sz w:val="18"/>
              </w:rPr>
              <w:t>We may not agree on everything, but we understand each other better.</w:t>
            </w:r>
          </w:p>
        </w:tc>
        <w:tc>
          <w:tcPr>
            <w:tcW w:w="4592" w:type="dxa"/>
            <w:shd w:val="clear" w:color="auto" w:fill="F7FAFC"/>
            <w:tcMar>
              <w:top w:w="55" w:type="dxa"/>
              <w:left w:w="70" w:type="dxa"/>
              <w:bottom w:w="55" w:type="dxa"/>
              <w:right w:w="70" w:type="dxa"/>
            </w:tcMar>
            <w:vAlign w:val="center"/>
          </w:tcPr>
          <w:p w14:paraId="2303CE2B">
            <w:pPr>
              <w:spacing w:after="0" w:line="240" w:lineRule="auto"/>
            </w:pPr>
            <w:r>
              <w:rPr>
                <w:sz w:val="18"/>
              </w:rPr>
              <w:t>Chúng ta có thể không đồng ý mọi điểm, nhưng hiểu nhau rõ hơn.</w:t>
            </w:r>
          </w:p>
        </w:tc>
      </w:tr>
    </w:tbl>
    <w:tbl>
      <w:tblPr>
        <w:tblStyle w:val="12"/>
        <w:tblW w:w="0" w:type="auto"/>
        <w:jc w:val="center"/>
        <w:tblLayout w:type="autofit"/>
        <w:tblCellMar>
          <w:top w:w="0" w:type="dxa"/>
          <w:left w:w="108" w:type="dxa"/>
          <w:bottom w:w="0" w:type="dxa"/>
          <w:right w:w="108" w:type="dxa"/>
        </w:tblCellMar>
      </w:tblPr>
      <w:tblGrid>
        <w:gridCol w:w="10206"/>
      </w:tblGrid>
      <w:tr w14:paraId="7651526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836B883">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28D23672">
      <w:pPr>
        <w:spacing w:after="40"/>
      </w:pPr>
    </w:p>
    <w:p w14:paraId="237F79C6">
      <w:pPr>
        <w:pStyle w:val="4"/>
      </w:pPr>
      <w:r>
        <w:t>Bài 3. Giải thích và đưa ví dụ (Explaining and Giving Examples)</w:t>
      </w:r>
    </w:p>
    <w:tbl>
      <w:tblPr>
        <w:tblStyle w:val="12"/>
        <w:tblW w:w="0" w:type="auto"/>
        <w:jc w:val="center"/>
        <w:tblLayout w:type="autofit"/>
        <w:tblCellMar>
          <w:top w:w="0" w:type="dxa"/>
          <w:left w:w="108" w:type="dxa"/>
          <w:bottom w:w="0" w:type="dxa"/>
          <w:right w:w="108" w:type="dxa"/>
        </w:tblCellMar>
      </w:tblPr>
      <w:tblGrid>
        <w:gridCol w:w="10206"/>
      </w:tblGrid>
      <w:tr w14:paraId="093EE657">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C6F69E8">
            <w:pPr>
              <w:keepNext/>
              <w:spacing w:after="0"/>
            </w:pPr>
            <w:r>
              <w:rPr>
                <w:b/>
                <w:color w:val="1F4E79"/>
                <w:sz w:val="19"/>
              </w:rPr>
              <w:t xml:space="preserve">Lời mở đầu tự động: </w:t>
            </w:r>
            <w:r>
              <w:rPr>
                <w:sz w:val="19"/>
              </w:rPr>
              <w:t>In this lesson, you will practice “Explaining and Giving Examples”.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70A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D17513A">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293EBB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4FC5EC65">
            <w:pPr>
              <w:keepNext/>
              <w:jc w:val="center"/>
            </w:pPr>
            <w:r>
              <w:rPr>
                <w:b/>
                <w:sz w:val="18"/>
              </w:rPr>
              <w:t>Nghĩa tiếng Việt</w:t>
            </w:r>
          </w:p>
        </w:tc>
      </w:tr>
      <w:tr w14:paraId="3DD3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4330A19">
            <w:pPr>
              <w:spacing w:after="0" w:line="240" w:lineRule="auto"/>
              <w:jc w:val="center"/>
            </w:pPr>
            <w:r>
              <w:rPr>
                <w:sz w:val="18"/>
              </w:rPr>
              <w:t>1</w:t>
            </w:r>
          </w:p>
        </w:tc>
        <w:tc>
          <w:tcPr>
            <w:tcW w:w="4592" w:type="dxa"/>
            <w:tcMar>
              <w:top w:w="55" w:type="dxa"/>
              <w:left w:w="70" w:type="dxa"/>
              <w:bottom w:w="55" w:type="dxa"/>
              <w:right w:w="70" w:type="dxa"/>
            </w:tcMar>
            <w:vAlign w:val="center"/>
          </w:tcPr>
          <w:p w14:paraId="651751D9">
            <w:pPr>
              <w:spacing w:after="0" w:line="240" w:lineRule="auto"/>
            </w:pPr>
            <w:r>
              <w:rPr>
                <w:sz w:val="18"/>
              </w:rPr>
              <w:t>Let me explain what I mean by a balanced schedule.</w:t>
            </w:r>
          </w:p>
        </w:tc>
        <w:tc>
          <w:tcPr>
            <w:tcW w:w="4592" w:type="dxa"/>
            <w:tcMar>
              <w:top w:w="55" w:type="dxa"/>
              <w:left w:w="70" w:type="dxa"/>
              <w:bottom w:w="55" w:type="dxa"/>
              <w:right w:w="70" w:type="dxa"/>
            </w:tcMar>
            <w:vAlign w:val="center"/>
          </w:tcPr>
          <w:p w14:paraId="4AABD9E8">
            <w:pPr>
              <w:spacing w:after="0" w:line="240" w:lineRule="auto"/>
            </w:pPr>
            <w:r>
              <w:rPr>
                <w:sz w:val="18"/>
              </w:rPr>
              <w:t>Để mình giải thích ý nghĩa của một lịch học cân bằng.</w:t>
            </w:r>
          </w:p>
        </w:tc>
      </w:tr>
      <w:tr w14:paraId="7ECD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5AC0A25">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40E1C7C">
            <w:pPr>
              <w:spacing w:after="0" w:line="240" w:lineRule="auto"/>
            </w:pPr>
            <w:r>
              <w:rPr>
                <w:sz w:val="18"/>
              </w:rPr>
              <w:t>Students need time for study, exercise, rest, and family.</w:t>
            </w:r>
          </w:p>
        </w:tc>
        <w:tc>
          <w:tcPr>
            <w:tcW w:w="4592" w:type="dxa"/>
            <w:shd w:val="clear" w:color="auto" w:fill="F7FAFC"/>
            <w:tcMar>
              <w:top w:w="55" w:type="dxa"/>
              <w:left w:w="70" w:type="dxa"/>
              <w:bottom w:w="55" w:type="dxa"/>
              <w:right w:w="70" w:type="dxa"/>
            </w:tcMar>
            <w:vAlign w:val="center"/>
          </w:tcPr>
          <w:p w14:paraId="0C67A262">
            <w:pPr>
              <w:spacing w:after="0" w:line="240" w:lineRule="auto"/>
            </w:pPr>
            <w:r>
              <w:rPr>
                <w:sz w:val="18"/>
              </w:rPr>
              <w:t>Học sinh cần thời gian học, vận động, nghỉ ngơi và dành cho gia đình.</w:t>
            </w:r>
          </w:p>
        </w:tc>
      </w:tr>
      <w:tr w14:paraId="0E87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651D2C">
            <w:pPr>
              <w:spacing w:after="0" w:line="240" w:lineRule="auto"/>
              <w:jc w:val="center"/>
            </w:pPr>
            <w:r>
              <w:rPr>
                <w:sz w:val="18"/>
              </w:rPr>
              <w:t>3</w:t>
            </w:r>
          </w:p>
        </w:tc>
        <w:tc>
          <w:tcPr>
            <w:tcW w:w="4592" w:type="dxa"/>
            <w:tcMar>
              <w:top w:w="55" w:type="dxa"/>
              <w:left w:w="70" w:type="dxa"/>
              <w:bottom w:w="55" w:type="dxa"/>
              <w:right w:w="70" w:type="dxa"/>
            </w:tcMar>
            <w:vAlign w:val="center"/>
          </w:tcPr>
          <w:p w14:paraId="1C1CEE63">
            <w:pPr>
              <w:spacing w:after="0" w:line="240" w:lineRule="auto"/>
            </w:pPr>
            <w:r>
              <w:rPr>
                <w:sz w:val="18"/>
              </w:rPr>
              <w:t>If one activity takes all our time, our health may suffer.</w:t>
            </w:r>
          </w:p>
        </w:tc>
        <w:tc>
          <w:tcPr>
            <w:tcW w:w="4592" w:type="dxa"/>
            <w:tcMar>
              <w:top w:w="55" w:type="dxa"/>
              <w:left w:w="70" w:type="dxa"/>
              <w:bottom w:w="55" w:type="dxa"/>
              <w:right w:w="70" w:type="dxa"/>
            </w:tcMar>
            <w:vAlign w:val="center"/>
          </w:tcPr>
          <w:p w14:paraId="1CF217CB">
            <w:pPr>
              <w:spacing w:after="0" w:line="240" w:lineRule="auto"/>
            </w:pPr>
            <w:r>
              <w:rPr>
                <w:sz w:val="18"/>
              </w:rPr>
              <w:t>Nếu một hoạt động chiếm hết thời gian, sức khỏe có thể bị ảnh hưởng.</w:t>
            </w:r>
          </w:p>
        </w:tc>
      </w:tr>
      <w:tr w14:paraId="1A9D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31FF811">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C7C52B4">
            <w:pPr>
              <w:spacing w:after="0" w:line="240" w:lineRule="auto"/>
            </w:pPr>
            <w:r>
              <w:rPr>
                <w:sz w:val="18"/>
              </w:rPr>
              <w:t>For instance, studying late every night can reduce concentration.</w:t>
            </w:r>
          </w:p>
        </w:tc>
        <w:tc>
          <w:tcPr>
            <w:tcW w:w="4592" w:type="dxa"/>
            <w:shd w:val="clear" w:color="auto" w:fill="F7FAFC"/>
            <w:tcMar>
              <w:top w:w="55" w:type="dxa"/>
              <w:left w:w="70" w:type="dxa"/>
              <w:bottom w:w="55" w:type="dxa"/>
              <w:right w:w="70" w:type="dxa"/>
            </w:tcMar>
            <w:vAlign w:val="center"/>
          </w:tcPr>
          <w:p w14:paraId="487DBBE1">
            <w:pPr>
              <w:spacing w:after="0" w:line="240" w:lineRule="auto"/>
            </w:pPr>
            <w:r>
              <w:rPr>
                <w:sz w:val="18"/>
              </w:rPr>
              <w:t>Ví dụ, học khuya mỗi tối có thể làm giảm khả năng tập trung.</w:t>
            </w:r>
          </w:p>
        </w:tc>
      </w:tr>
      <w:tr w14:paraId="371B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58314A6">
            <w:pPr>
              <w:spacing w:after="0" w:line="240" w:lineRule="auto"/>
              <w:jc w:val="center"/>
            </w:pPr>
            <w:r>
              <w:rPr>
                <w:sz w:val="18"/>
              </w:rPr>
              <w:t>5</w:t>
            </w:r>
          </w:p>
        </w:tc>
        <w:tc>
          <w:tcPr>
            <w:tcW w:w="4592" w:type="dxa"/>
            <w:tcMar>
              <w:top w:w="55" w:type="dxa"/>
              <w:left w:w="70" w:type="dxa"/>
              <w:bottom w:w="55" w:type="dxa"/>
              <w:right w:w="70" w:type="dxa"/>
            </w:tcMar>
            <w:vAlign w:val="center"/>
          </w:tcPr>
          <w:p w14:paraId="30BBEF02">
            <w:pPr>
              <w:spacing w:after="0" w:line="240" w:lineRule="auto"/>
            </w:pPr>
            <w:r>
              <w:rPr>
                <w:sz w:val="18"/>
              </w:rPr>
              <w:t>On the other hand, a short exercise break can improve energy.</w:t>
            </w:r>
          </w:p>
        </w:tc>
        <w:tc>
          <w:tcPr>
            <w:tcW w:w="4592" w:type="dxa"/>
            <w:tcMar>
              <w:top w:w="55" w:type="dxa"/>
              <w:left w:w="70" w:type="dxa"/>
              <w:bottom w:w="55" w:type="dxa"/>
              <w:right w:w="70" w:type="dxa"/>
            </w:tcMar>
            <w:vAlign w:val="center"/>
          </w:tcPr>
          <w:p w14:paraId="34CCFD3D">
            <w:pPr>
              <w:spacing w:after="0" w:line="240" w:lineRule="auto"/>
            </w:pPr>
            <w:r>
              <w:rPr>
                <w:sz w:val="18"/>
              </w:rPr>
              <w:t>Mặt khác, một khoảng nghỉ vận động ngắn có thể tăng năng lượng.</w:t>
            </w:r>
          </w:p>
        </w:tc>
      </w:tr>
      <w:tr w14:paraId="1386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2ADD15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145BD5F">
            <w:pPr>
              <w:spacing w:after="0" w:line="240" w:lineRule="auto"/>
            </w:pPr>
            <w:r>
              <w:rPr>
                <w:sz w:val="18"/>
              </w:rPr>
              <w:t>This does not mean students should avoid hard work.</w:t>
            </w:r>
          </w:p>
        </w:tc>
        <w:tc>
          <w:tcPr>
            <w:tcW w:w="4592" w:type="dxa"/>
            <w:shd w:val="clear" w:color="auto" w:fill="F7FAFC"/>
            <w:tcMar>
              <w:top w:w="55" w:type="dxa"/>
              <w:left w:w="70" w:type="dxa"/>
              <w:bottom w:w="55" w:type="dxa"/>
              <w:right w:w="70" w:type="dxa"/>
            </w:tcMar>
            <w:vAlign w:val="center"/>
          </w:tcPr>
          <w:p w14:paraId="0B7E9E29">
            <w:pPr>
              <w:spacing w:after="0" w:line="240" w:lineRule="auto"/>
            </w:pPr>
            <w:r>
              <w:rPr>
                <w:sz w:val="18"/>
              </w:rPr>
              <w:t>Điều này không có nghĩa học sinh nên tránh nỗ lực.</w:t>
            </w:r>
          </w:p>
        </w:tc>
      </w:tr>
      <w:tr w14:paraId="366F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1EAFEFA">
            <w:pPr>
              <w:spacing w:after="0" w:line="240" w:lineRule="auto"/>
              <w:jc w:val="center"/>
            </w:pPr>
            <w:r>
              <w:rPr>
                <w:sz w:val="18"/>
              </w:rPr>
              <w:t>7</w:t>
            </w:r>
          </w:p>
        </w:tc>
        <w:tc>
          <w:tcPr>
            <w:tcW w:w="4592" w:type="dxa"/>
            <w:tcMar>
              <w:top w:w="55" w:type="dxa"/>
              <w:left w:w="70" w:type="dxa"/>
              <w:bottom w:w="55" w:type="dxa"/>
              <w:right w:w="70" w:type="dxa"/>
            </w:tcMar>
            <w:vAlign w:val="center"/>
          </w:tcPr>
          <w:p w14:paraId="4F447E88">
            <w:pPr>
              <w:spacing w:after="0" w:line="240" w:lineRule="auto"/>
            </w:pPr>
            <w:r>
              <w:rPr>
                <w:sz w:val="18"/>
              </w:rPr>
              <w:t>It means we should organize hard work in a healthy way.</w:t>
            </w:r>
          </w:p>
        </w:tc>
        <w:tc>
          <w:tcPr>
            <w:tcW w:w="4592" w:type="dxa"/>
            <w:tcMar>
              <w:top w:w="55" w:type="dxa"/>
              <w:left w:w="70" w:type="dxa"/>
              <w:bottom w:w="55" w:type="dxa"/>
              <w:right w:w="70" w:type="dxa"/>
            </w:tcMar>
            <w:vAlign w:val="center"/>
          </w:tcPr>
          <w:p w14:paraId="11B70CB6">
            <w:pPr>
              <w:spacing w:after="0" w:line="240" w:lineRule="auto"/>
            </w:pPr>
            <w:r>
              <w:rPr>
                <w:sz w:val="18"/>
              </w:rPr>
              <w:t>Nó có nghĩa chúng ta nên tổ chức việc học chăm chỉ theo cách lành mạnh.</w:t>
            </w:r>
          </w:p>
        </w:tc>
      </w:tr>
      <w:tr w14:paraId="45A5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B86539C">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B4268DB">
            <w:pPr>
              <w:spacing w:after="0" w:line="240" w:lineRule="auto"/>
            </w:pPr>
            <w:r>
              <w:rPr>
                <w:sz w:val="18"/>
              </w:rPr>
              <w:t>These examples support my view that balance improves performance.</w:t>
            </w:r>
          </w:p>
        </w:tc>
        <w:tc>
          <w:tcPr>
            <w:tcW w:w="4592" w:type="dxa"/>
            <w:shd w:val="clear" w:color="auto" w:fill="F7FAFC"/>
            <w:tcMar>
              <w:top w:w="55" w:type="dxa"/>
              <w:left w:w="70" w:type="dxa"/>
              <w:bottom w:w="55" w:type="dxa"/>
              <w:right w:w="70" w:type="dxa"/>
            </w:tcMar>
            <w:vAlign w:val="center"/>
          </w:tcPr>
          <w:p w14:paraId="5DBD63A9">
            <w:pPr>
              <w:spacing w:after="0" w:line="240" w:lineRule="auto"/>
            </w:pPr>
            <w:r>
              <w:rPr>
                <w:sz w:val="18"/>
              </w:rPr>
              <w:t>Những ví dụ này hỗ trợ quan điểm rằng cân bằng giúp cải thiện hiệu suất.</w:t>
            </w:r>
          </w:p>
        </w:tc>
      </w:tr>
    </w:tbl>
    <w:tbl>
      <w:tblPr>
        <w:tblStyle w:val="12"/>
        <w:tblW w:w="0" w:type="auto"/>
        <w:jc w:val="center"/>
        <w:tblLayout w:type="autofit"/>
        <w:tblCellMar>
          <w:top w:w="0" w:type="dxa"/>
          <w:left w:w="108" w:type="dxa"/>
          <w:bottom w:w="0" w:type="dxa"/>
          <w:right w:w="108" w:type="dxa"/>
        </w:tblCellMar>
      </w:tblPr>
      <w:tblGrid>
        <w:gridCol w:w="10206"/>
      </w:tblGrid>
      <w:tr w14:paraId="5D80620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F1D98EB">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213CE3A2">
      <w:pPr>
        <w:spacing w:after="40"/>
      </w:pPr>
    </w:p>
    <w:p w14:paraId="37F58FD3">
      <w:pPr>
        <w:pStyle w:val="3"/>
      </w:pPr>
      <w:r>
        <w:t>Chủ đề 5. Làm việc nhóm và thuyết trình (Teamwork and Presentations)</w:t>
      </w:r>
    </w:p>
    <w:p w14:paraId="629B608D">
      <w:r>
        <w:rPr>
          <w:color w:val="555555"/>
          <w:sz w:val="19"/>
        </w:rPr>
        <w:t>Cách chia: 3 bài nhỏ. Tổng số câu: 28.</w:t>
      </w:r>
    </w:p>
    <w:p w14:paraId="7DD3E553">
      <w:pPr>
        <w:pStyle w:val="4"/>
      </w:pPr>
      <w:r>
        <w:t>Bài 1. Phân chia công việc (Dividing the Work)</w:t>
      </w:r>
    </w:p>
    <w:tbl>
      <w:tblPr>
        <w:tblStyle w:val="12"/>
        <w:tblW w:w="0" w:type="auto"/>
        <w:jc w:val="center"/>
        <w:tblLayout w:type="autofit"/>
        <w:tblCellMar>
          <w:top w:w="0" w:type="dxa"/>
          <w:left w:w="108" w:type="dxa"/>
          <w:bottom w:w="0" w:type="dxa"/>
          <w:right w:w="108" w:type="dxa"/>
        </w:tblCellMar>
      </w:tblPr>
      <w:tblGrid>
        <w:gridCol w:w="10206"/>
      </w:tblGrid>
      <w:tr w14:paraId="4E850788">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51194C4">
            <w:pPr>
              <w:keepNext/>
              <w:spacing w:after="0"/>
            </w:pPr>
            <w:r>
              <w:rPr>
                <w:b/>
                <w:color w:val="1F4E79"/>
                <w:sz w:val="19"/>
              </w:rPr>
              <w:t xml:space="preserve">Lời mở đầu tự động: </w:t>
            </w:r>
            <w:r>
              <w:rPr>
                <w:sz w:val="19"/>
              </w:rPr>
              <w:t>In this lesson, you will practice “Dividing the Work”.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B8C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607ECE90">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BC7423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643A134">
            <w:pPr>
              <w:keepNext/>
              <w:jc w:val="center"/>
            </w:pPr>
            <w:r>
              <w:rPr>
                <w:b/>
                <w:sz w:val="18"/>
              </w:rPr>
              <w:t>Nghĩa tiếng Việt</w:t>
            </w:r>
          </w:p>
        </w:tc>
      </w:tr>
      <w:tr w14:paraId="25CF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8B4E318">
            <w:pPr>
              <w:spacing w:after="0" w:line="240" w:lineRule="auto"/>
              <w:jc w:val="center"/>
            </w:pPr>
            <w:r>
              <w:rPr>
                <w:sz w:val="18"/>
              </w:rPr>
              <w:t>1</w:t>
            </w:r>
          </w:p>
        </w:tc>
        <w:tc>
          <w:tcPr>
            <w:tcW w:w="4592" w:type="dxa"/>
            <w:tcMar>
              <w:top w:w="55" w:type="dxa"/>
              <w:left w:w="70" w:type="dxa"/>
              <w:bottom w:w="55" w:type="dxa"/>
              <w:right w:w="70" w:type="dxa"/>
            </w:tcMar>
            <w:vAlign w:val="center"/>
          </w:tcPr>
          <w:p w14:paraId="6E78C3F1">
            <w:pPr>
              <w:spacing w:after="0" w:line="240" w:lineRule="auto"/>
            </w:pPr>
            <w:r>
              <w:rPr>
                <w:sz w:val="18"/>
              </w:rPr>
              <w:t>Our group needs to present a project on environmental protection.</w:t>
            </w:r>
          </w:p>
        </w:tc>
        <w:tc>
          <w:tcPr>
            <w:tcW w:w="4592" w:type="dxa"/>
            <w:tcMar>
              <w:top w:w="55" w:type="dxa"/>
              <w:left w:w="70" w:type="dxa"/>
              <w:bottom w:w="55" w:type="dxa"/>
              <w:right w:w="70" w:type="dxa"/>
            </w:tcMar>
            <w:vAlign w:val="center"/>
          </w:tcPr>
          <w:p w14:paraId="2A01E58B">
            <w:pPr>
              <w:spacing w:after="0" w:line="240" w:lineRule="auto"/>
            </w:pPr>
            <w:r>
              <w:rPr>
                <w:sz w:val="18"/>
              </w:rPr>
              <w:t>Nhóm mình cần thuyết trình một dự án về bảo vệ môi trường.</w:t>
            </w:r>
          </w:p>
        </w:tc>
      </w:tr>
      <w:tr w14:paraId="2400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393D9B">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8FD3235">
            <w:pPr>
              <w:spacing w:after="0" w:line="240" w:lineRule="auto"/>
            </w:pPr>
            <w:r>
              <w:rPr>
                <w:sz w:val="18"/>
              </w:rPr>
              <w:t>Let’s list the tasks before choosing roles.</w:t>
            </w:r>
          </w:p>
        </w:tc>
        <w:tc>
          <w:tcPr>
            <w:tcW w:w="4592" w:type="dxa"/>
            <w:shd w:val="clear" w:color="auto" w:fill="F7FAFC"/>
            <w:tcMar>
              <w:top w:w="55" w:type="dxa"/>
              <w:left w:w="70" w:type="dxa"/>
              <w:bottom w:w="55" w:type="dxa"/>
              <w:right w:w="70" w:type="dxa"/>
            </w:tcMar>
            <w:vAlign w:val="center"/>
          </w:tcPr>
          <w:p w14:paraId="047BFF5D">
            <w:pPr>
              <w:spacing w:after="0" w:line="240" w:lineRule="auto"/>
            </w:pPr>
            <w:r>
              <w:rPr>
                <w:sz w:val="18"/>
              </w:rPr>
              <w:t>Hãy liệt kê nhiệm vụ trước khi chọn vai trò.</w:t>
            </w:r>
          </w:p>
        </w:tc>
      </w:tr>
      <w:tr w14:paraId="7925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7B15FBD">
            <w:pPr>
              <w:spacing w:after="0" w:line="240" w:lineRule="auto"/>
              <w:jc w:val="center"/>
            </w:pPr>
            <w:r>
              <w:rPr>
                <w:sz w:val="18"/>
              </w:rPr>
              <w:t>3</w:t>
            </w:r>
          </w:p>
        </w:tc>
        <w:tc>
          <w:tcPr>
            <w:tcW w:w="4592" w:type="dxa"/>
            <w:tcMar>
              <w:top w:w="55" w:type="dxa"/>
              <w:left w:w="70" w:type="dxa"/>
              <w:bottom w:w="55" w:type="dxa"/>
              <w:right w:w="70" w:type="dxa"/>
            </w:tcMar>
            <w:vAlign w:val="center"/>
          </w:tcPr>
          <w:p w14:paraId="2AB2B0D9">
            <w:pPr>
              <w:spacing w:after="0" w:line="240" w:lineRule="auto"/>
            </w:pPr>
            <w:r>
              <w:rPr>
                <w:sz w:val="18"/>
              </w:rPr>
              <w:t>We need research, slides, visuals, and speaking notes.</w:t>
            </w:r>
          </w:p>
        </w:tc>
        <w:tc>
          <w:tcPr>
            <w:tcW w:w="4592" w:type="dxa"/>
            <w:tcMar>
              <w:top w:w="55" w:type="dxa"/>
              <w:left w:w="70" w:type="dxa"/>
              <w:bottom w:w="55" w:type="dxa"/>
              <w:right w:w="70" w:type="dxa"/>
            </w:tcMar>
            <w:vAlign w:val="center"/>
          </w:tcPr>
          <w:p w14:paraId="243750D9">
            <w:pPr>
              <w:spacing w:after="0" w:line="240" w:lineRule="auto"/>
            </w:pPr>
            <w:r>
              <w:rPr>
                <w:sz w:val="18"/>
              </w:rPr>
              <w:t>Chúng ta cần nghiên cứu, trang chiếu, hình ảnh và ghi chú thuyết trình.</w:t>
            </w:r>
          </w:p>
        </w:tc>
      </w:tr>
      <w:tr w14:paraId="3760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6A44CC0">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8213AFE">
            <w:pPr>
              <w:spacing w:after="0" w:line="240" w:lineRule="auto"/>
            </w:pPr>
            <w:r>
              <w:rPr>
                <w:sz w:val="18"/>
              </w:rPr>
              <w:t>I can research local plastic waste problems.</w:t>
            </w:r>
          </w:p>
        </w:tc>
        <w:tc>
          <w:tcPr>
            <w:tcW w:w="4592" w:type="dxa"/>
            <w:shd w:val="clear" w:color="auto" w:fill="F7FAFC"/>
            <w:tcMar>
              <w:top w:w="55" w:type="dxa"/>
              <w:left w:w="70" w:type="dxa"/>
              <w:bottom w:w="55" w:type="dxa"/>
              <w:right w:w="70" w:type="dxa"/>
            </w:tcMar>
            <w:vAlign w:val="center"/>
          </w:tcPr>
          <w:p w14:paraId="7DE0E28F">
            <w:pPr>
              <w:spacing w:after="0" w:line="240" w:lineRule="auto"/>
            </w:pPr>
            <w:r>
              <w:rPr>
                <w:sz w:val="18"/>
              </w:rPr>
              <w:t>Mình có thể nghiên cứu vấn đề rác thải nhựa tại địa phương.</w:t>
            </w:r>
          </w:p>
        </w:tc>
      </w:tr>
      <w:tr w14:paraId="6B95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C73DC01">
            <w:pPr>
              <w:spacing w:after="0" w:line="240" w:lineRule="auto"/>
              <w:jc w:val="center"/>
            </w:pPr>
            <w:r>
              <w:rPr>
                <w:sz w:val="18"/>
              </w:rPr>
              <w:t>5</w:t>
            </w:r>
          </w:p>
        </w:tc>
        <w:tc>
          <w:tcPr>
            <w:tcW w:w="4592" w:type="dxa"/>
            <w:tcMar>
              <w:top w:w="55" w:type="dxa"/>
              <w:left w:w="70" w:type="dxa"/>
              <w:bottom w:w="55" w:type="dxa"/>
              <w:right w:w="70" w:type="dxa"/>
            </w:tcMar>
            <w:vAlign w:val="center"/>
          </w:tcPr>
          <w:p w14:paraId="53CBDAE5">
            <w:pPr>
              <w:spacing w:after="0" w:line="240" w:lineRule="auto"/>
            </w:pPr>
            <w:r>
              <w:rPr>
                <w:sz w:val="18"/>
              </w:rPr>
              <w:t>Mai is good at design, so she can create the slides.</w:t>
            </w:r>
          </w:p>
        </w:tc>
        <w:tc>
          <w:tcPr>
            <w:tcW w:w="4592" w:type="dxa"/>
            <w:tcMar>
              <w:top w:w="55" w:type="dxa"/>
              <w:left w:w="70" w:type="dxa"/>
              <w:bottom w:w="55" w:type="dxa"/>
              <w:right w:w="70" w:type="dxa"/>
            </w:tcMar>
            <w:vAlign w:val="center"/>
          </w:tcPr>
          <w:p w14:paraId="4E995670">
            <w:pPr>
              <w:spacing w:after="0" w:line="240" w:lineRule="auto"/>
            </w:pPr>
            <w:r>
              <w:rPr>
                <w:sz w:val="18"/>
              </w:rPr>
              <w:t>Mai giỏi thiết kế nên có thể làm trang chiếu.</w:t>
            </w:r>
          </w:p>
        </w:tc>
      </w:tr>
      <w:tr w14:paraId="103B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EB119C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B36BAFE">
            <w:pPr>
              <w:spacing w:after="0" w:line="240" w:lineRule="auto"/>
            </w:pPr>
            <w:r>
              <w:rPr>
                <w:sz w:val="18"/>
              </w:rPr>
              <w:t>Khoa can collect photos and statistics.</w:t>
            </w:r>
          </w:p>
        </w:tc>
        <w:tc>
          <w:tcPr>
            <w:tcW w:w="4592" w:type="dxa"/>
            <w:shd w:val="clear" w:color="auto" w:fill="F7FAFC"/>
            <w:tcMar>
              <w:top w:w="55" w:type="dxa"/>
              <w:left w:w="70" w:type="dxa"/>
              <w:bottom w:w="55" w:type="dxa"/>
              <w:right w:w="70" w:type="dxa"/>
            </w:tcMar>
            <w:vAlign w:val="center"/>
          </w:tcPr>
          <w:p w14:paraId="1DB051B5">
            <w:pPr>
              <w:spacing w:after="0" w:line="240" w:lineRule="auto"/>
            </w:pPr>
            <w:r>
              <w:rPr>
                <w:sz w:val="18"/>
              </w:rPr>
              <w:t>Khoa có thể thu thập ảnh và số liệu.</w:t>
            </w:r>
          </w:p>
        </w:tc>
      </w:tr>
      <w:tr w14:paraId="1B82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BFC4A87">
            <w:pPr>
              <w:spacing w:after="0" w:line="240" w:lineRule="auto"/>
              <w:jc w:val="center"/>
            </w:pPr>
            <w:r>
              <w:rPr>
                <w:sz w:val="18"/>
              </w:rPr>
              <w:t>7</w:t>
            </w:r>
          </w:p>
        </w:tc>
        <w:tc>
          <w:tcPr>
            <w:tcW w:w="4592" w:type="dxa"/>
            <w:tcMar>
              <w:top w:w="55" w:type="dxa"/>
              <w:left w:w="70" w:type="dxa"/>
              <w:bottom w:w="55" w:type="dxa"/>
              <w:right w:w="70" w:type="dxa"/>
            </w:tcMar>
            <w:vAlign w:val="center"/>
          </w:tcPr>
          <w:p w14:paraId="28C3FD67">
            <w:pPr>
              <w:spacing w:after="0" w:line="240" w:lineRule="auto"/>
            </w:pPr>
            <w:r>
              <w:rPr>
                <w:sz w:val="18"/>
              </w:rPr>
              <w:t>Who would like to introduce the presentation?</w:t>
            </w:r>
          </w:p>
        </w:tc>
        <w:tc>
          <w:tcPr>
            <w:tcW w:w="4592" w:type="dxa"/>
            <w:tcMar>
              <w:top w:w="55" w:type="dxa"/>
              <w:left w:w="70" w:type="dxa"/>
              <w:bottom w:w="55" w:type="dxa"/>
              <w:right w:w="70" w:type="dxa"/>
            </w:tcMar>
            <w:vAlign w:val="center"/>
          </w:tcPr>
          <w:p w14:paraId="01DD2287">
            <w:pPr>
              <w:spacing w:after="0" w:line="240" w:lineRule="auto"/>
            </w:pPr>
            <w:r>
              <w:rPr>
                <w:sz w:val="18"/>
              </w:rPr>
              <w:t>Ai muốn giới thiệu bài thuyết trình?</w:t>
            </w:r>
          </w:p>
        </w:tc>
      </w:tr>
      <w:tr w14:paraId="4D78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E16DFA8">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E8F134F">
            <w:pPr>
              <w:spacing w:after="0" w:line="240" w:lineRule="auto"/>
            </w:pPr>
            <w:r>
              <w:rPr>
                <w:sz w:val="18"/>
              </w:rPr>
              <w:t>I can do the introduction if someone else handles the conclusion.</w:t>
            </w:r>
          </w:p>
        </w:tc>
        <w:tc>
          <w:tcPr>
            <w:tcW w:w="4592" w:type="dxa"/>
            <w:shd w:val="clear" w:color="auto" w:fill="F7FAFC"/>
            <w:tcMar>
              <w:top w:w="55" w:type="dxa"/>
              <w:left w:w="70" w:type="dxa"/>
              <w:bottom w:w="55" w:type="dxa"/>
              <w:right w:w="70" w:type="dxa"/>
            </w:tcMar>
            <w:vAlign w:val="center"/>
          </w:tcPr>
          <w:p w14:paraId="51E4B176">
            <w:pPr>
              <w:spacing w:after="0" w:line="240" w:lineRule="auto"/>
            </w:pPr>
            <w:r>
              <w:rPr>
                <w:sz w:val="18"/>
              </w:rPr>
              <w:t>Mình có thể làm phần mở đầu nếu người khác phụ trách kết luận.</w:t>
            </w:r>
          </w:p>
        </w:tc>
      </w:tr>
      <w:tr w14:paraId="77E8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3546844">
            <w:pPr>
              <w:spacing w:after="0" w:line="240" w:lineRule="auto"/>
              <w:jc w:val="center"/>
            </w:pPr>
            <w:r>
              <w:rPr>
                <w:sz w:val="18"/>
              </w:rPr>
              <w:t>9</w:t>
            </w:r>
          </w:p>
        </w:tc>
        <w:tc>
          <w:tcPr>
            <w:tcW w:w="4592" w:type="dxa"/>
            <w:tcMar>
              <w:top w:w="55" w:type="dxa"/>
              <w:left w:w="70" w:type="dxa"/>
              <w:bottom w:w="55" w:type="dxa"/>
              <w:right w:w="70" w:type="dxa"/>
            </w:tcMar>
            <w:vAlign w:val="center"/>
          </w:tcPr>
          <w:p w14:paraId="4830D158">
            <w:pPr>
              <w:spacing w:after="0" w:line="240" w:lineRule="auto"/>
            </w:pPr>
            <w:r>
              <w:rPr>
                <w:sz w:val="18"/>
              </w:rPr>
              <w:t>Let’s confirm the deadline for each task.</w:t>
            </w:r>
          </w:p>
        </w:tc>
        <w:tc>
          <w:tcPr>
            <w:tcW w:w="4592" w:type="dxa"/>
            <w:tcMar>
              <w:top w:w="55" w:type="dxa"/>
              <w:left w:w="70" w:type="dxa"/>
              <w:bottom w:w="55" w:type="dxa"/>
              <w:right w:w="70" w:type="dxa"/>
            </w:tcMar>
            <w:vAlign w:val="center"/>
          </w:tcPr>
          <w:p w14:paraId="13DBF23D">
            <w:pPr>
              <w:spacing w:after="0" w:line="240" w:lineRule="auto"/>
            </w:pPr>
            <w:r>
              <w:rPr>
                <w:sz w:val="18"/>
              </w:rPr>
              <w:t>Hãy xác nhận thời hạn cho từng nhiệm vụ.</w:t>
            </w:r>
          </w:p>
        </w:tc>
      </w:tr>
    </w:tbl>
    <w:tbl>
      <w:tblPr>
        <w:tblStyle w:val="12"/>
        <w:tblW w:w="0" w:type="auto"/>
        <w:jc w:val="center"/>
        <w:tblLayout w:type="autofit"/>
        <w:tblCellMar>
          <w:top w:w="0" w:type="dxa"/>
          <w:left w:w="108" w:type="dxa"/>
          <w:bottom w:w="0" w:type="dxa"/>
          <w:right w:w="108" w:type="dxa"/>
        </w:tblCellMar>
      </w:tblPr>
      <w:tblGrid>
        <w:gridCol w:w="10206"/>
      </w:tblGrid>
      <w:tr w14:paraId="69B8A94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B69ED12">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C42C52F">
      <w:pPr>
        <w:spacing w:after="40"/>
      </w:pPr>
    </w:p>
    <w:p w14:paraId="58938559">
      <w:pPr>
        <w:pStyle w:val="4"/>
      </w:pPr>
      <w:r>
        <w:t>Bài 2. Trao đổi tiến độ (Discussing Progress)</w:t>
      </w:r>
    </w:p>
    <w:tbl>
      <w:tblPr>
        <w:tblStyle w:val="12"/>
        <w:tblW w:w="0" w:type="auto"/>
        <w:jc w:val="center"/>
        <w:tblLayout w:type="autofit"/>
        <w:tblCellMar>
          <w:top w:w="0" w:type="dxa"/>
          <w:left w:w="108" w:type="dxa"/>
          <w:bottom w:w="0" w:type="dxa"/>
          <w:right w:w="108" w:type="dxa"/>
        </w:tblCellMar>
      </w:tblPr>
      <w:tblGrid>
        <w:gridCol w:w="10206"/>
      </w:tblGrid>
      <w:tr w14:paraId="07EBF8F4">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E6F891D">
            <w:pPr>
              <w:keepNext/>
              <w:spacing w:after="0"/>
            </w:pPr>
            <w:r>
              <w:rPr>
                <w:b/>
                <w:color w:val="1F4E79"/>
                <w:sz w:val="19"/>
              </w:rPr>
              <w:t xml:space="preserve">Lời mở đầu tự động: </w:t>
            </w:r>
            <w:r>
              <w:rPr>
                <w:sz w:val="19"/>
              </w:rPr>
              <w:t>In this lesson, you will practice “Discussing Progress”.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FB2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2BA4CD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02256F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06EA4BD">
            <w:pPr>
              <w:keepNext/>
              <w:jc w:val="center"/>
            </w:pPr>
            <w:r>
              <w:rPr>
                <w:b/>
                <w:sz w:val="18"/>
              </w:rPr>
              <w:t>Nghĩa tiếng Việt</w:t>
            </w:r>
          </w:p>
        </w:tc>
      </w:tr>
      <w:tr w14:paraId="3448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3906E36">
            <w:pPr>
              <w:spacing w:after="0" w:line="240" w:lineRule="auto"/>
              <w:jc w:val="center"/>
            </w:pPr>
            <w:r>
              <w:rPr>
                <w:sz w:val="18"/>
              </w:rPr>
              <w:t>1</w:t>
            </w:r>
          </w:p>
        </w:tc>
        <w:tc>
          <w:tcPr>
            <w:tcW w:w="4592" w:type="dxa"/>
            <w:tcMar>
              <w:top w:w="55" w:type="dxa"/>
              <w:left w:w="70" w:type="dxa"/>
              <w:bottom w:w="55" w:type="dxa"/>
              <w:right w:w="70" w:type="dxa"/>
            </w:tcMar>
            <w:vAlign w:val="center"/>
          </w:tcPr>
          <w:p w14:paraId="06E0FBCE">
            <w:pPr>
              <w:spacing w:after="0" w:line="240" w:lineRule="auto"/>
            </w:pPr>
            <w:r>
              <w:rPr>
                <w:sz w:val="18"/>
              </w:rPr>
              <w:t>How is everyone’s part of the project going?</w:t>
            </w:r>
          </w:p>
        </w:tc>
        <w:tc>
          <w:tcPr>
            <w:tcW w:w="4592" w:type="dxa"/>
            <w:tcMar>
              <w:top w:w="55" w:type="dxa"/>
              <w:left w:w="70" w:type="dxa"/>
              <w:bottom w:w="55" w:type="dxa"/>
              <w:right w:w="70" w:type="dxa"/>
            </w:tcMar>
            <w:vAlign w:val="center"/>
          </w:tcPr>
          <w:p w14:paraId="0028B22E">
            <w:pPr>
              <w:spacing w:after="0" w:line="240" w:lineRule="auto"/>
            </w:pPr>
            <w:r>
              <w:rPr>
                <w:sz w:val="18"/>
              </w:rPr>
              <w:t>Phần việc của mọi người tiến triển thế nào?</w:t>
            </w:r>
          </w:p>
        </w:tc>
      </w:tr>
      <w:tr w14:paraId="398C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3ACD6C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8B84798">
            <w:pPr>
              <w:spacing w:after="0" w:line="240" w:lineRule="auto"/>
            </w:pPr>
            <w:r>
              <w:rPr>
                <w:sz w:val="18"/>
              </w:rPr>
              <w:t>I have finished the research and shared my notes.</w:t>
            </w:r>
          </w:p>
        </w:tc>
        <w:tc>
          <w:tcPr>
            <w:tcW w:w="4592" w:type="dxa"/>
            <w:shd w:val="clear" w:color="auto" w:fill="F7FAFC"/>
            <w:tcMar>
              <w:top w:w="55" w:type="dxa"/>
              <w:left w:w="70" w:type="dxa"/>
              <w:bottom w:w="55" w:type="dxa"/>
              <w:right w:w="70" w:type="dxa"/>
            </w:tcMar>
            <w:vAlign w:val="center"/>
          </w:tcPr>
          <w:p w14:paraId="409F47A5">
            <w:pPr>
              <w:spacing w:after="0" w:line="240" w:lineRule="auto"/>
            </w:pPr>
            <w:r>
              <w:rPr>
                <w:sz w:val="18"/>
              </w:rPr>
              <w:t>Mình đã hoàn thành nghiên cứu và chia sẻ ghi chép.</w:t>
            </w:r>
          </w:p>
        </w:tc>
      </w:tr>
      <w:tr w14:paraId="135C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64B70CA">
            <w:pPr>
              <w:spacing w:after="0" w:line="240" w:lineRule="auto"/>
              <w:jc w:val="center"/>
            </w:pPr>
            <w:r>
              <w:rPr>
                <w:sz w:val="18"/>
              </w:rPr>
              <w:t>3</w:t>
            </w:r>
          </w:p>
        </w:tc>
        <w:tc>
          <w:tcPr>
            <w:tcW w:w="4592" w:type="dxa"/>
            <w:tcMar>
              <w:top w:w="55" w:type="dxa"/>
              <w:left w:w="70" w:type="dxa"/>
              <w:bottom w:w="55" w:type="dxa"/>
              <w:right w:w="70" w:type="dxa"/>
            </w:tcMar>
            <w:vAlign w:val="center"/>
          </w:tcPr>
          <w:p w14:paraId="2732CD5A">
            <w:pPr>
              <w:spacing w:after="0" w:line="240" w:lineRule="auto"/>
            </w:pPr>
            <w:r>
              <w:rPr>
                <w:sz w:val="18"/>
              </w:rPr>
              <w:t>The slides are almost ready, but I need two more pictures.</w:t>
            </w:r>
          </w:p>
        </w:tc>
        <w:tc>
          <w:tcPr>
            <w:tcW w:w="4592" w:type="dxa"/>
            <w:tcMar>
              <w:top w:w="55" w:type="dxa"/>
              <w:left w:w="70" w:type="dxa"/>
              <w:bottom w:w="55" w:type="dxa"/>
              <w:right w:w="70" w:type="dxa"/>
            </w:tcMar>
            <w:vAlign w:val="center"/>
          </w:tcPr>
          <w:p w14:paraId="62FCB29C">
            <w:pPr>
              <w:spacing w:after="0" w:line="240" w:lineRule="auto"/>
            </w:pPr>
            <w:r>
              <w:rPr>
                <w:sz w:val="18"/>
              </w:rPr>
              <w:t>Trang chiếu gần xong, nhưng mình cần thêm hai bức ảnh.</w:t>
            </w:r>
          </w:p>
        </w:tc>
      </w:tr>
      <w:tr w14:paraId="57C3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196FAA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81A6302">
            <w:pPr>
              <w:spacing w:after="0" w:line="240" w:lineRule="auto"/>
            </w:pPr>
            <w:r>
              <w:rPr>
                <w:sz w:val="18"/>
              </w:rPr>
              <w:t>I can send you the pictures this evening.</w:t>
            </w:r>
          </w:p>
        </w:tc>
        <w:tc>
          <w:tcPr>
            <w:tcW w:w="4592" w:type="dxa"/>
            <w:shd w:val="clear" w:color="auto" w:fill="F7FAFC"/>
            <w:tcMar>
              <w:top w:w="55" w:type="dxa"/>
              <w:left w:w="70" w:type="dxa"/>
              <w:bottom w:w="55" w:type="dxa"/>
              <w:right w:w="70" w:type="dxa"/>
            </w:tcMar>
            <w:vAlign w:val="center"/>
          </w:tcPr>
          <w:p w14:paraId="37552044">
            <w:pPr>
              <w:spacing w:after="0" w:line="240" w:lineRule="auto"/>
            </w:pPr>
            <w:r>
              <w:rPr>
                <w:sz w:val="18"/>
              </w:rPr>
              <w:t>Tối nay mình có thể gửi ảnh cho bạn.</w:t>
            </w:r>
          </w:p>
        </w:tc>
      </w:tr>
      <w:tr w14:paraId="30CE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492B4CA">
            <w:pPr>
              <w:spacing w:after="0" w:line="240" w:lineRule="auto"/>
              <w:jc w:val="center"/>
            </w:pPr>
            <w:r>
              <w:rPr>
                <w:sz w:val="18"/>
              </w:rPr>
              <w:t>5</w:t>
            </w:r>
          </w:p>
        </w:tc>
        <w:tc>
          <w:tcPr>
            <w:tcW w:w="4592" w:type="dxa"/>
            <w:tcMar>
              <w:top w:w="55" w:type="dxa"/>
              <w:left w:w="70" w:type="dxa"/>
              <w:bottom w:w="55" w:type="dxa"/>
              <w:right w:w="70" w:type="dxa"/>
            </w:tcMar>
            <w:vAlign w:val="center"/>
          </w:tcPr>
          <w:p w14:paraId="0B2E5EBC">
            <w:pPr>
              <w:spacing w:after="0" w:line="240" w:lineRule="auto"/>
            </w:pPr>
            <w:r>
              <w:rPr>
                <w:sz w:val="18"/>
              </w:rPr>
              <w:t>We should check that the information comes from reliable sources.</w:t>
            </w:r>
          </w:p>
        </w:tc>
        <w:tc>
          <w:tcPr>
            <w:tcW w:w="4592" w:type="dxa"/>
            <w:tcMar>
              <w:top w:w="55" w:type="dxa"/>
              <w:left w:w="70" w:type="dxa"/>
              <w:bottom w:w="55" w:type="dxa"/>
              <w:right w:w="70" w:type="dxa"/>
            </w:tcMar>
            <w:vAlign w:val="center"/>
          </w:tcPr>
          <w:p w14:paraId="0CF5125D">
            <w:pPr>
              <w:spacing w:after="0" w:line="240" w:lineRule="auto"/>
            </w:pPr>
            <w:r>
              <w:rPr>
                <w:sz w:val="18"/>
              </w:rPr>
              <w:t>Chúng ta nên kiểm tra thông tin đến từ nguồn đáng tin cậy.</w:t>
            </w:r>
          </w:p>
        </w:tc>
      </w:tr>
      <w:tr w14:paraId="021F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268C0F7">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7BFAA88">
            <w:pPr>
              <w:spacing w:after="0" w:line="240" w:lineRule="auto"/>
            </w:pPr>
            <w:r>
              <w:rPr>
                <w:sz w:val="18"/>
              </w:rPr>
              <w:t>The presentation is currently too long.</w:t>
            </w:r>
          </w:p>
        </w:tc>
        <w:tc>
          <w:tcPr>
            <w:tcW w:w="4592" w:type="dxa"/>
            <w:shd w:val="clear" w:color="auto" w:fill="F7FAFC"/>
            <w:tcMar>
              <w:top w:w="55" w:type="dxa"/>
              <w:left w:w="70" w:type="dxa"/>
              <w:bottom w:w="55" w:type="dxa"/>
              <w:right w:w="70" w:type="dxa"/>
            </w:tcMar>
            <w:vAlign w:val="center"/>
          </w:tcPr>
          <w:p w14:paraId="4EFE0556">
            <w:pPr>
              <w:spacing w:after="0" w:line="240" w:lineRule="auto"/>
            </w:pPr>
            <w:r>
              <w:rPr>
                <w:sz w:val="18"/>
              </w:rPr>
              <w:t>Bài thuyết trình hiện đang quá dài.</w:t>
            </w:r>
          </w:p>
        </w:tc>
      </w:tr>
      <w:tr w14:paraId="32E2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1ED9289">
            <w:pPr>
              <w:spacing w:after="0" w:line="240" w:lineRule="auto"/>
              <w:jc w:val="center"/>
            </w:pPr>
            <w:r>
              <w:rPr>
                <w:sz w:val="18"/>
              </w:rPr>
              <w:t>7</w:t>
            </w:r>
          </w:p>
        </w:tc>
        <w:tc>
          <w:tcPr>
            <w:tcW w:w="4592" w:type="dxa"/>
            <w:tcMar>
              <w:top w:w="55" w:type="dxa"/>
              <w:left w:w="70" w:type="dxa"/>
              <w:bottom w:w="55" w:type="dxa"/>
              <w:right w:w="70" w:type="dxa"/>
            </w:tcMar>
            <w:vAlign w:val="center"/>
          </w:tcPr>
          <w:p w14:paraId="621B3BBB">
            <w:pPr>
              <w:spacing w:after="0" w:line="240" w:lineRule="auto"/>
            </w:pPr>
            <w:r>
              <w:rPr>
                <w:sz w:val="18"/>
              </w:rPr>
              <w:t>Let’s remove repeated points and keep the strongest examples.</w:t>
            </w:r>
          </w:p>
        </w:tc>
        <w:tc>
          <w:tcPr>
            <w:tcW w:w="4592" w:type="dxa"/>
            <w:tcMar>
              <w:top w:w="55" w:type="dxa"/>
              <w:left w:w="70" w:type="dxa"/>
              <w:bottom w:w="55" w:type="dxa"/>
              <w:right w:w="70" w:type="dxa"/>
            </w:tcMar>
            <w:vAlign w:val="center"/>
          </w:tcPr>
          <w:p w14:paraId="49CF5AFC">
            <w:pPr>
              <w:spacing w:after="0" w:line="240" w:lineRule="auto"/>
            </w:pPr>
            <w:r>
              <w:rPr>
                <w:sz w:val="18"/>
              </w:rPr>
              <w:t>Hãy bỏ ý lặp lại và giữ những ví dụ mạnh nhất.</w:t>
            </w:r>
          </w:p>
        </w:tc>
      </w:tr>
      <w:tr w14:paraId="59D1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1510084">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B8D8686">
            <w:pPr>
              <w:spacing w:after="0" w:line="240" w:lineRule="auto"/>
            </w:pPr>
            <w:r>
              <w:rPr>
                <w:sz w:val="18"/>
              </w:rPr>
              <w:t>We also need time to practice transitions between speakers.</w:t>
            </w:r>
          </w:p>
        </w:tc>
        <w:tc>
          <w:tcPr>
            <w:tcW w:w="4592" w:type="dxa"/>
            <w:shd w:val="clear" w:color="auto" w:fill="F7FAFC"/>
            <w:tcMar>
              <w:top w:w="55" w:type="dxa"/>
              <w:left w:w="70" w:type="dxa"/>
              <w:bottom w:w="55" w:type="dxa"/>
              <w:right w:w="70" w:type="dxa"/>
            </w:tcMar>
            <w:vAlign w:val="center"/>
          </w:tcPr>
          <w:p w14:paraId="4F6E697E">
            <w:pPr>
              <w:spacing w:after="0" w:line="240" w:lineRule="auto"/>
            </w:pPr>
            <w:r>
              <w:rPr>
                <w:sz w:val="18"/>
              </w:rPr>
              <w:t>Chúng ta cũng cần thời gian luyện chuyển phần giữa các người nói.</w:t>
            </w:r>
          </w:p>
        </w:tc>
      </w:tr>
      <w:tr w14:paraId="3112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426F2C2">
            <w:pPr>
              <w:spacing w:after="0" w:line="240" w:lineRule="auto"/>
              <w:jc w:val="center"/>
            </w:pPr>
            <w:r>
              <w:rPr>
                <w:sz w:val="18"/>
              </w:rPr>
              <w:t>9</w:t>
            </w:r>
          </w:p>
        </w:tc>
        <w:tc>
          <w:tcPr>
            <w:tcW w:w="4592" w:type="dxa"/>
            <w:tcMar>
              <w:top w:w="55" w:type="dxa"/>
              <w:left w:w="70" w:type="dxa"/>
              <w:bottom w:w="55" w:type="dxa"/>
              <w:right w:w="70" w:type="dxa"/>
            </w:tcMar>
            <w:vAlign w:val="center"/>
          </w:tcPr>
          <w:p w14:paraId="453BD81D">
            <w:pPr>
              <w:spacing w:after="0" w:line="240" w:lineRule="auto"/>
            </w:pPr>
            <w:r>
              <w:rPr>
                <w:sz w:val="18"/>
              </w:rPr>
              <w:t>Can everyone join an online practice at eight tonight?</w:t>
            </w:r>
          </w:p>
        </w:tc>
        <w:tc>
          <w:tcPr>
            <w:tcW w:w="4592" w:type="dxa"/>
            <w:tcMar>
              <w:top w:w="55" w:type="dxa"/>
              <w:left w:w="70" w:type="dxa"/>
              <w:bottom w:w="55" w:type="dxa"/>
              <w:right w:w="70" w:type="dxa"/>
            </w:tcMar>
            <w:vAlign w:val="center"/>
          </w:tcPr>
          <w:p w14:paraId="23DEAFFF">
            <w:pPr>
              <w:spacing w:after="0" w:line="240" w:lineRule="auto"/>
            </w:pPr>
            <w:r>
              <w:rPr>
                <w:sz w:val="18"/>
              </w:rPr>
              <w:t>Mọi người có thể tham gia buổi luyện trực tuyến lúc tám giờ tối nay không?</w:t>
            </w:r>
          </w:p>
        </w:tc>
      </w:tr>
    </w:tbl>
    <w:tbl>
      <w:tblPr>
        <w:tblStyle w:val="12"/>
        <w:tblW w:w="0" w:type="auto"/>
        <w:jc w:val="center"/>
        <w:tblLayout w:type="autofit"/>
        <w:tblCellMar>
          <w:top w:w="0" w:type="dxa"/>
          <w:left w:w="108" w:type="dxa"/>
          <w:bottom w:w="0" w:type="dxa"/>
          <w:right w:w="108" w:type="dxa"/>
        </w:tblCellMar>
      </w:tblPr>
      <w:tblGrid>
        <w:gridCol w:w="10206"/>
      </w:tblGrid>
      <w:tr w14:paraId="631D0EA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FB2380D">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CC91FBF">
      <w:pPr>
        <w:spacing w:after="40"/>
      </w:pPr>
    </w:p>
    <w:p w14:paraId="7AD3C9DC">
      <w:pPr>
        <w:pStyle w:val="4"/>
      </w:pPr>
      <w:r>
        <w:t>Bài 3. Mở đầu và kết thúc bài thuyết trình (Opening and Closing a Presentation)</w:t>
      </w:r>
    </w:p>
    <w:tbl>
      <w:tblPr>
        <w:tblStyle w:val="12"/>
        <w:tblW w:w="0" w:type="auto"/>
        <w:jc w:val="center"/>
        <w:tblLayout w:type="autofit"/>
        <w:tblCellMar>
          <w:top w:w="0" w:type="dxa"/>
          <w:left w:w="108" w:type="dxa"/>
          <w:bottom w:w="0" w:type="dxa"/>
          <w:right w:w="108" w:type="dxa"/>
        </w:tblCellMar>
      </w:tblPr>
      <w:tblGrid>
        <w:gridCol w:w="10206"/>
      </w:tblGrid>
      <w:tr w14:paraId="0F62507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9F3F748">
            <w:pPr>
              <w:keepNext/>
              <w:spacing w:after="0"/>
            </w:pPr>
            <w:r>
              <w:rPr>
                <w:b/>
                <w:color w:val="1F4E79"/>
                <w:sz w:val="19"/>
              </w:rPr>
              <w:t xml:space="preserve">Lời mở đầu tự động: </w:t>
            </w:r>
            <w:r>
              <w:rPr>
                <w:sz w:val="19"/>
              </w:rPr>
              <w:t>In this lesson, you will practice “Opening and Closing a Presentation”.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559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9B5876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418274D">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DA8873F">
            <w:pPr>
              <w:keepNext/>
              <w:jc w:val="center"/>
            </w:pPr>
            <w:r>
              <w:rPr>
                <w:b/>
                <w:sz w:val="18"/>
              </w:rPr>
              <w:t>Nghĩa tiếng Việt</w:t>
            </w:r>
          </w:p>
        </w:tc>
      </w:tr>
      <w:tr w14:paraId="0C50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C04773B">
            <w:pPr>
              <w:spacing w:after="0" w:line="240" w:lineRule="auto"/>
              <w:jc w:val="center"/>
            </w:pPr>
            <w:r>
              <w:rPr>
                <w:sz w:val="18"/>
              </w:rPr>
              <w:t>1</w:t>
            </w:r>
          </w:p>
        </w:tc>
        <w:tc>
          <w:tcPr>
            <w:tcW w:w="4592" w:type="dxa"/>
            <w:tcMar>
              <w:top w:w="55" w:type="dxa"/>
              <w:left w:w="70" w:type="dxa"/>
              <w:bottom w:w="55" w:type="dxa"/>
              <w:right w:w="70" w:type="dxa"/>
            </w:tcMar>
            <w:vAlign w:val="center"/>
          </w:tcPr>
          <w:p w14:paraId="625EE12E">
            <w:pPr>
              <w:spacing w:after="0" w:line="240" w:lineRule="auto"/>
            </w:pPr>
            <w:r>
              <w:rPr>
                <w:sz w:val="18"/>
              </w:rPr>
              <w:t>Good morning, everyone. Thank you for being here.</w:t>
            </w:r>
          </w:p>
        </w:tc>
        <w:tc>
          <w:tcPr>
            <w:tcW w:w="4592" w:type="dxa"/>
            <w:tcMar>
              <w:top w:w="55" w:type="dxa"/>
              <w:left w:w="70" w:type="dxa"/>
              <w:bottom w:w="55" w:type="dxa"/>
              <w:right w:w="70" w:type="dxa"/>
            </w:tcMar>
            <w:vAlign w:val="center"/>
          </w:tcPr>
          <w:p w14:paraId="6CF19E3D">
            <w:pPr>
              <w:spacing w:after="0" w:line="240" w:lineRule="auto"/>
            </w:pPr>
            <w:r>
              <w:rPr>
                <w:sz w:val="18"/>
              </w:rPr>
              <w:t>Chào buổi sáng mọi người. Cảm ơn mọi người đã có mặt.</w:t>
            </w:r>
          </w:p>
        </w:tc>
      </w:tr>
      <w:tr w14:paraId="4ABC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322B09">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7A9BB1C">
            <w:pPr>
              <w:spacing w:after="0" w:line="240" w:lineRule="auto"/>
            </w:pPr>
            <w:r>
              <w:rPr>
                <w:sz w:val="18"/>
              </w:rPr>
              <w:t>Today, our group will discuss ways to reduce plastic waste.</w:t>
            </w:r>
          </w:p>
        </w:tc>
        <w:tc>
          <w:tcPr>
            <w:tcW w:w="4592" w:type="dxa"/>
            <w:shd w:val="clear" w:color="auto" w:fill="F7FAFC"/>
            <w:tcMar>
              <w:top w:w="55" w:type="dxa"/>
              <w:left w:w="70" w:type="dxa"/>
              <w:bottom w:w="55" w:type="dxa"/>
              <w:right w:w="70" w:type="dxa"/>
            </w:tcMar>
            <w:vAlign w:val="center"/>
          </w:tcPr>
          <w:p w14:paraId="157BD58D">
            <w:pPr>
              <w:spacing w:after="0" w:line="240" w:lineRule="auto"/>
            </w:pPr>
            <w:r>
              <w:rPr>
                <w:sz w:val="18"/>
              </w:rPr>
              <w:t>Hôm nay, nhóm chúng mình sẽ trình bày cách giảm rác thải nhựa.</w:t>
            </w:r>
          </w:p>
        </w:tc>
      </w:tr>
      <w:tr w14:paraId="44C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13407E6">
            <w:pPr>
              <w:spacing w:after="0" w:line="240" w:lineRule="auto"/>
              <w:jc w:val="center"/>
            </w:pPr>
            <w:r>
              <w:rPr>
                <w:sz w:val="18"/>
              </w:rPr>
              <w:t>3</w:t>
            </w:r>
          </w:p>
        </w:tc>
        <w:tc>
          <w:tcPr>
            <w:tcW w:w="4592" w:type="dxa"/>
            <w:tcMar>
              <w:top w:w="55" w:type="dxa"/>
              <w:left w:w="70" w:type="dxa"/>
              <w:bottom w:w="55" w:type="dxa"/>
              <w:right w:w="70" w:type="dxa"/>
            </w:tcMar>
            <w:vAlign w:val="center"/>
          </w:tcPr>
          <w:p w14:paraId="341FD547">
            <w:pPr>
              <w:spacing w:after="0" w:line="240" w:lineRule="auto"/>
            </w:pPr>
            <w:r>
              <w:rPr>
                <w:sz w:val="18"/>
              </w:rPr>
              <w:t>First, we will explain the problem in our community.</w:t>
            </w:r>
          </w:p>
        </w:tc>
        <w:tc>
          <w:tcPr>
            <w:tcW w:w="4592" w:type="dxa"/>
            <w:tcMar>
              <w:top w:w="55" w:type="dxa"/>
              <w:left w:w="70" w:type="dxa"/>
              <w:bottom w:w="55" w:type="dxa"/>
              <w:right w:w="70" w:type="dxa"/>
            </w:tcMar>
            <w:vAlign w:val="center"/>
          </w:tcPr>
          <w:p w14:paraId="4445CCA6">
            <w:pPr>
              <w:spacing w:after="0" w:line="240" w:lineRule="auto"/>
            </w:pPr>
            <w:r>
              <w:rPr>
                <w:sz w:val="18"/>
              </w:rPr>
              <w:t>Trước tiên, chúng mình sẽ giải thích vấn đề trong cộng đồng.</w:t>
            </w:r>
          </w:p>
        </w:tc>
      </w:tr>
      <w:tr w14:paraId="75C7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8E8AE4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173F41A">
            <w:pPr>
              <w:spacing w:after="0" w:line="240" w:lineRule="auto"/>
            </w:pPr>
            <w:r>
              <w:rPr>
                <w:sz w:val="18"/>
              </w:rPr>
              <w:t>Next, we will present three practical solutions.</w:t>
            </w:r>
          </w:p>
        </w:tc>
        <w:tc>
          <w:tcPr>
            <w:tcW w:w="4592" w:type="dxa"/>
            <w:shd w:val="clear" w:color="auto" w:fill="F7FAFC"/>
            <w:tcMar>
              <w:top w:w="55" w:type="dxa"/>
              <w:left w:w="70" w:type="dxa"/>
              <w:bottom w:w="55" w:type="dxa"/>
              <w:right w:w="70" w:type="dxa"/>
            </w:tcMar>
            <w:vAlign w:val="center"/>
          </w:tcPr>
          <w:p w14:paraId="18685666">
            <w:pPr>
              <w:spacing w:after="0" w:line="240" w:lineRule="auto"/>
            </w:pPr>
            <w:r>
              <w:rPr>
                <w:sz w:val="18"/>
              </w:rPr>
              <w:t>Tiếp theo, chúng mình sẽ đưa ra ba giải pháp thực tế.</w:t>
            </w:r>
          </w:p>
        </w:tc>
      </w:tr>
      <w:tr w14:paraId="6D1B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A3F40FE">
            <w:pPr>
              <w:spacing w:after="0" w:line="240" w:lineRule="auto"/>
              <w:jc w:val="center"/>
            </w:pPr>
            <w:r>
              <w:rPr>
                <w:sz w:val="18"/>
              </w:rPr>
              <w:t>5</w:t>
            </w:r>
          </w:p>
        </w:tc>
        <w:tc>
          <w:tcPr>
            <w:tcW w:w="4592" w:type="dxa"/>
            <w:tcMar>
              <w:top w:w="55" w:type="dxa"/>
              <w:left w:w="70" w:type="dxa"/>
              <w:bottom w:w="55" w:type="dxa"/>
              <w:right w:w="70" w:type="dxa"/>
            </w:tcMar>
            <w:vAlign w:val="center"/>
          </w:tcPr>
          <w:p w14:paraId="67AD5139">
            <w:pPr>
              <w:spacing w:after="0" w:line="240" w:lineRule="auto"/>
            </w:pPr>
            <w:r>
              <w:rPr>
                <w:sz w:val="18"/>
              </w:rPr>
              <w:t>This chart shows how much plastic our class used in one week.</w:t>
            </w:r>
          </w:p>
        </w:tc>
        <w:tc>
          <w:tcPr>
            <w:tcW w:w="4592" w:type="dxa"/>
            <w:tcMar>
              <w:top w:w="55" w:type="dxa"/>
              <w:left w:w="70" w:type="dxa"/>
              <w:bottom w:w="55" w:type="dxa"/>
              <w:right w:w="70" w:type="dxa"/>
            </w:tcMar>
            <w:vAlign w:val="center"/>
          </w:tcPr>
          <w:p w14:paraId="7F11E8C5">
            <w:pPr>
              <w:spacing w:after="0" w:line="240" w:lineRule="auto"/>
            </w:pPr>
            <w:r>
              <w:rPr>
                <w:sz w:val="18"/>
              </w:rPr>
              <w:t>Biểu đồ này cho thấy lượng nhựa lớp mình đã dùng trong một tuần.</w:t>
            </w:r>
          </w:p>
        </w:tc>
      </w:tr>
      <w:tr w14:paraId="2A01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F3EA9E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208D245">
            <w:pPr>
              <w:spacing w:after="0" w:line="240" w:lineRule="auto"/>
            </w:pPr>
            <w:r>
              <w:rPr>
                <w:sz w:val="18"/>
              </w:rPr>
              <w:t>As you can see, single-use bottles made up the largest part.</w:t>
            </w:r>
          </w:p>
        </w:tc>
        <w:tc>
          <w:tcPr>
            <w:tcW w:w="4592" w:type="dxa"/>
            <w:shd w:val="clear" w:color="auto" w:fill="F7FAFC"/>
            <w:tcMar>
              <w:top w:w="55" w:type="dxa"/>
              <w:left w:w="70" w:type="dxa"/>
              <w:bottom w:w="55" w:type="dxa"/>
              <w:right w:w="70" w:type="dxa"/>
            </w:tcMar>
            <w:vAlign w:val="center"/>
          </w:tcPr>
          <w:p w14:paraId="27776241">
            <w:pPr>
              <w:spacing w:after="0" w:line="240" w:lineRule="auto"/>
            </w:pPr>
            <w:r>
              <w:rPr>
                <w:sz w:val="18"/>
              </w:rPr>
              <w:t>Như mọi người thấy, chai dùng một lần chiếm phần lớn nhất.</w:t>
            </w:r>
          </w:p>
        </w:tc>
      </w:tr>
      <w:tr w14:paraId="0003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FB5602">
            <w:pPr>
              <w:spacing w:after="0" w:line="240" w:lineRule="auto"/>
              <w:jc w:val="center"/>
            </w:pPr>
            <w:r>
              <w:rPr>
                <w:sz w:val="18"/>
              </w:rPr>
              <w:t>7</w:t>
            </w:r>
          </w:p>
        </w:tc>
        <w:tc>
          <w:tcPr>
            <w:tcW w:w="4592" w:type="dxa"/>
            <w:tcMar>
              <w:top w:w="55" w:type="dxa"/>
              <w:left w:w="70" w:type="dxa"/>
              <w:bottom w:w="55" w:type="dxa"/>
              <w:right w:w="70" w:type="dxa"/>
            </w:tcMar>
            <w:vAlign w:val="center"/>
          </w:tcPr>
          <w:p w14:paraId="671F47B7">
            <w:pPr>
              <w:spacing w:after="0" w:line="240" w:lineRule="auto"/>
            </w:pPr>
            <w:r>
              <w:rPr>
                <w:sz w:val="18"/>
              </w:rPr>
              <w:t>Our main recommendation is to bring reusable bottles.</w:t>
            </w:r>
          </w:p>
        </w:tc>
        <w:tc>
          <w:tcPr>
            <w:tcW w:w="4592" w:type="dxa"/>
            <w:tcMar>
              <w:top w:w="55" w:type="dxa"/>
              <w:left w:w="70" w:type="dxa"/>
              <w:bottom w:w="55" w:type="dxa"/>
              <w:right w:w="70" w:type="dxa"/>
            </w:tcMar>
            <w:vAlign w:val="center"/>
          </w:tcPr>
          <w:p w14:paraId="360F3224">
            <w:pPr>
              <w:spacing w:after="0" w:line="240" w:lineRule="auto"/>
            </w:pPr>
            <w:r>
              <w:rPr>
                <w:sz w:val="18"/>
              </w:rPr>
              <w:t>Khuyến nghị chính của chúng mình là mang chai tái sử dụng.</w:t>
            </w:r>
          </w:p>
        </w:tc>
      </w:tr>
      <w:tr w14:paraId="72CC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A19DC5F">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D27DB03">
            <w:pPr>
              <w:spacing w:after="0" w:line="240" w:lineRule="auto"/>
            </w:pPr>
            <w:r>
              <w:rPr>
                <w:sz w:val="18"/>
              </w:rPr>
              <w:t>In conclusion, small changes can create a meaningful result.</w:t>
            </w:r>
          </w:p>
        </w:tc>
        <w:tc>
          <w:tcPr>
            <w:tcW w:w="4592" w:type="dxa"/>
            <w:shd w:val="clear" w:color="auto" w:fill="F7FAFC"/>
            <w:tcMar>
              <w:top w:w="55" w:type="dxa"/>
              <w:left w:w="70" w:type="dxa"/>
              <w:bottom w:w="55" w:type="dxa"/>
              <w:right w:w="70" w:type="dxa"/>
            </w:tcMar>
            <w:vAlign w:val="center"/>
          </w:tcPr>
          <w:p w14:paraId="2D09FA17">
            <w:pPr>
              <w:spacing w:after="0" w:line="240" w:lineRule="auto"/>
            </w:pPr>
            <w:r>
              <w:rPr>
                <w:sz w:val="18"/>
              </w:rPr>
              <w:t>Tóm lại, những thay đổi nhỏ có thể tạo ra kết quả đáng kể.</w:t>
            </w:r>
          </w:p>
        </w:tc>
      </w:tr>
      <w:tr w14:paraId="6B68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839DDAC">
            <w:pPr>
              <w:spacing w:after="0" w:line="240" w:lineRule="auto"/>
              <w:jc w:val="center"/>
            </w:pPr>
            <w:r>
              <w:rPr>
                <w:sz w:val="18"/>
              </w:rPr>
              <w:t>9</w:t>
            </w:r>
          </w:p>
        </w:tc>
        <w:tc>
          <w:tcPr>
            <w:tcW w:w="4592" w:type="dxa"/>
            <w:tcMar>
              <w:top w:w="55" w:type="dxa"/>
              <w:left w:w="70" w:type="dxa"/>
              <w:bottom w:w="55" w:type="dxa"/>
              <w:right w:w="70" w:type="dxa"/>
            </w:tcMar>
            <w:vAlign w:val="center"/>
          </w:tcPr>
          <w:p w14:paraId="7EF9C5F4">
            <w:pPr>
              <w:spacing w:after="0" w:line="240" w:lineRule="auto"/>
            </w:pPr>
            <w:r>
              <w:rPr>
                <w:sz w:val="18"/>
              </w:rPr>
              <w:t>Thank you for listening. We are ready for your questions.</w:t>
            </w:r>
          </w:p>
        </w:tc>
        <w:tc>
          <w:tcPr>
            <w:tcW w:w="4592" w:type="dxa"/>
            <w:tcMar>
              <w:top w:w="55" w:type="dxa"/>
              <w:left w:w="70" w:type="dxa"/>
              <w:bottom w:w="55" w:type="dxa"/>
              <w:right w:w="70" w:type="dxa"/>
            </w:tcMar>
            <w:vAlign w:val="center"/>
          </w:tcPr>
          <w:p w14:paraId="4F2C23DE">
            <w:pPr>
              <w:spacing w:after="0" w:line="240" w:lineRule="auto"/>
            </w:pPr>
            <w:r>
              <w:rPr>
                <w:sz w:val="18"/>
              </w:rPr>
              <w:t>Cảm ơn mọi người đã lắng nghe. Nhóm mình sẵn sàng trả lời câu hỏi.</w:t>
            </w:r>
          </w:p>
        </w:tc>
      </w:tr>
      <w:tr w14:paraId="777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E128242">
            <w:pPr>
              <w:spacing w:after="0" w:line="240" w:lineRule="auto"/>
              <w:jc w:val="center"/>
            </w:pPr>
            <w:r>
              <w:rPr>
                <w:sz w:val="18"/>
              </w:rPr>
              <w:t>10</w:t>
            </w:r>
          </w:p>
        </w:tc>
        <w:tc>
          <w:tcPr>
            <w:tcW w:w="4592" w:type="dxa"/>
            <w:shd w:val="clear" w:color="auto" w:fill="F7FAFC"/>
            <w:tcMar>
              <w:top w:w="55" w:type="dxa"/>
              <w:left w:w="70" w:type="dxa"/>
              <w:bottom w:w="55" w:type="dxa"/>
              <w:right w:w="70" w:type="dxa"/>
            </w:tcMar>
            <w:vAlign w:val="center"/>
          </w:tcPr>
          <w:p w14:paraId="171BEE3A">
            <w:pPr>
              <w:spacing w:after="0" w:line="240" w:lineRule="auto"/>
            </w:pPr>
            <w:r>
              <w:rPr>
                <w:sz w:val="18"/>
              </w:rPr>
              <w:t>That is the end of our presentation.</w:t>
            </w:r>
          </w:p>
        </w:tc>
        <w:tc>
          <w:tcPr>
            <w:tcW w:w="4592" w:type="dxa"/>
            <w:shd w:val="clear" w:color="auto" w:fill="F7FAFC"/>
            <w:tcMar>
              <w:top w:w="55" w:type="dxa"/>
              <w:left w:w="70" w:type="dxa"/>
              <w:bottom w:w="55" w:type="dxa"/>
              <w:right w:w="70" w:type="dxa"/>
            </w:tcMar>
            <w:vAlign w:val="center"/>
          </w:tcPr>
          <w:p w14:paraId="258EEF27">
            <w:pPr>
              <w:spacing w:after="0" w:line="240" w:lineRule="auto"/>
            </w:pPr>
            <w:r>
              <w:rPr>
                <w:sz w:val="18"/>
              </w:rPr>
              <w:t>Phần trình bày của chúng mình đến đây là kết thúc.</w:t>
            </w:r>
          </w:p>
        </w:tc>
      </w:tr>
    </w:tbl>
    <w:tbl>
      <w:tblPr>
        <w:tblStyle w:val="12"/>
        <w:tblW w:w="0" w:type="auto"/>
        <w:jc w:val="center"/>
        <w:tblLayout w:type="autofit"/>
        <w:tblCellMar>
          <w:top w:w="0" w:type="dxa"/>
          <w:left w:w="108" w:type="dxa"/>
          <w:bottom w:w="0" w:type="dxa"/>
          <w:right w:w="108" w:type="dxa"/>
        </w:tblCellMar>
      </w:tblPr>
      <w:tblGrid>
        <w:gridCol w:w="10206"/>
      </w:tblGrid>
      <w:tr w14:paraId="6913081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A6F40BB">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A2A6979">
      <w:pPr>
        <w:spacing w:after="40"/>
      </w:pPr>
    </w:p>
    <w:p w14:paraId="681CF7E2">
      <w:pPr>
        <w:pStyle w:val="3"/>
      </w:pPr>
      <w:r>
        <w:t>Chủ đề 6. Học trực tuyến và giao tiếp qua tin nhắn (Online Learning and Messages)</w:t>
      </w:r>
    </w:p>
    <w:p w14:paraId="3A5E8A65">
      <w:r>
        <w:rPr>
          <w:color w:val="555555"/>
          <w:sz w:val="19"/>
        </w:rPr>
        <w:t>Cách chia: 3 bài nhỏ. Tổng số câu: 24.</w:t>
      </w:r>
    </w:p>
    <w:p w14:paraId="57F010BE">
      <w:pPr>
        <w:pStyle w:val="4"/>
      </w:pPr>
      <w:r>
        <w:t>Bài 1. Tham gia lớp học trực tuyến (Joining an Online Class)</w:t>
      </w:r>
    </w:p>
    <w:tbl>
      <w:tblPr>
        <w:tblStyle w:val="12"/>
        <w:tblW w:w="0" w:type="auto"/>
        <w:jc w:val="center"/>
        <w:tblLayout w:type="autofit"/>
        <w:tblCellMar>
          <w:top w:w="0" w:type="dxa"/>
          <w:left w:w="108" w:type="dxa"/>
          <w:bottom w:w="0" w:type="dxa"/>
          <w:right w:w="108" w:type="dxa"/>
        </w:tblCellMar>
      </w:tblPr>
      <w:tblGrid>
        <w:gridCol w:w="10206"/>
      </w:tblGrid>
      <w:tr w14:paraId="54C2D1C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FBF30E0">
            <w:pPr>
              <w:keepNext/>
              <w:spacing w:after="0"/>
            </w:pPr>
            <w:r>
              <w:rPr>
                <w:b/>
                <w:color w:val="1F4E79"/>
                <w:sz w:val="19"/>
              </w:rPr>
              <w:t xml:space="preserve">Lời mở đầu tự động: </w:t>
            </w:r>
            <w:r>
              <w:rPr>
                <w:sz w:val="19"/>
              </w:rPr>
              <w:t>In this lesson, you will practice “Joining an Online Class”.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0D2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0F66EF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190B27D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C040220">
            <w:pPr>
              <w:keepNext/>
              <w:jc w:val="center"/>
            </w:pPr>
            <w:r>
              <w:rPr>
                <w:b/>
                <w:sz w:val="18"/>
              </w:rPr>
              <w:t>Nghĩa tiếng Việt</w:t>
            </w:r>
          </w:p>
        </w:tc>
      </w:tr>
      <w:tr w14:paraId="06F2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2CA5CB6">
            <w:pPr>
              <w:spacing w:after="0" w:line="240" w:lineRule="auto"/>
              <w:jc w:val="center"/>
            </w:pPr>
            <w:r>
              <w:rPr>
                <w:sz w:val="18"/>
              </w:rPr>
              <w:t>1</w:t>
            </w:r>
          </w:p>
        </w:tc>
        <w:tc>
          <w:tcPr>
            <w:tcW w:w="4592" w:type="dxa"/>
            <w:tcMar>
              <w:top w:w="55" w:type="dxa"/>
              <w:left w:w="70" w:type="dxa"/>
              <w:bottom w:w="55" w:type="dxa"/>
              <w:right w:w="70" w:type="dxa"/>
            </w:tcMar>
            <w:vAlign w:val="center"/>
          </w:tcPr>
          <w:p w14:paraId="68538D27">
            <w:pPr>
              <w:spacing w:after="0" w:line="240" w:lineRule="auto"/>
            </w:pPr>
            <w:r>
              <w:rPr>
                <w:sz w:val="18"/>
              </w:rPr>
              <w:t>The online class will begin in five minutes.</w:t>
            </w:r>
          </w:p>
        </w:tc>
        <w:tc>
          <w:tcPr>
            <w:tcW w:w="4592" w:type="dxa"/>
            <w:tcMar>
              <w:top w:w="55" w:type="dxa"/>
              <w:left w:w="70" w:type="dxa"/>
              <w:bottom w:w="55" w:type="dxa"/>
              <w:right w:w="70" w:type="dxa"/>
            </w:tcMar>
            <w:vAlign w:val="center"/>
          </w:tcPr>
          <w:p w14:paraId="685B059B">
            <w:pPr>
              <w:spacing w:after="0" w:line="240" w:lineRule="auto"/>
            </w:pPr>
            <w:r>
              <w:rPr>
                <w:sz w:val="18"/>
              </w:rPr>
              <w:t>Lớp học trực tuyến sẽ bắt đầu sau năm phút.</w:t>
            </w:r>
          </w:p>
        </w:tc>
      </w:tr>
      <w:tr w14:paraId="6147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0DA62A1">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5069A9F">
            <w:pPr>
              <w:spacing w:after="0" w:line="240" w:lineRule="auto"/>
            </w:pPr>
            <w:r>
              <w:rPr>
                <w:sz w:val="18"/>
              </w:rPr>
              <w:t>I am checking my camera, microphone, and Internet connection.</w:t>
            </w:r>
          </w:p>
        </w:tc>
        <w:tc>
          <w:tcPr>
            <w:tcW w:w="4592" w:type="dxa"/>
            <w:shd w:val="clear" w:color="auto" w:fill="F7FAFC"/>
            <w:tcMar>
              <w:top w:w="55" w:type="dxa"/>
              <w:left w:w="70" w:type="dxa"/>
              <w:bottom w:w="55" w:type="dxa"/>
              <w:right w:w="70" w:type="dxa"/>
            </w:tcMar>
            <w:vAlign w:val="center"/>
          </w:tcPr>
          <w:p w14:paraId="2966A153">
            <w:pPr>
              <w:spacing w:after="0" w:line="240" w:lineRule="auto"/>
              <w:rPr>
                <w:lang w:val="fr-FR"/>
              </w:rPr>
            </w:pPr>
            <w:r>
              <w:rPr>
                <w:sz w:val="18"/>
                <w:lang w:val="fr-FR"/>
              </w:rPr>
              <w:t>Mình đang kiểm tra camera, micro và kết nối Internet.</w:t>
            </w:r>
          </w:p>
        </w:tc>
      </w:tr>
      <w:tr w14:paraId="246E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9761247">
            <w:pPr>
              <w:spacing w:after="0" w:line="240" w:lineRule="auto"/>
              <w:jc w:val="center"/>
            </w:pPr>
            <w:r>
              <w:rPr>
                <w:sz w:val="18"/>
              </w:rPr>
              <w:t>3</w:t>
            </w:r>
          </w:p>
        </w:tc>
        <w:tc>
          <w:tcPr>
            <w:tcW w:w="4592" w:type="dxa"/>
            <w:tcMar>
              <w:top w:w="55" w:type="dxa"/>
              <w:left w:w="70" w:type="dxa"/>
              <w:bottom w:w="55" w:type="dxa"/>
              <w:right w:w="70" w:type="dxa"/>
            </w:tcMar>
            <w:vAlign w:val="center"/>
          </w:tcPr>
          <w:p w14:paraId="61A7DE45">
            <w:pPr>
              <w:spacing w:after="0" w:line="240" w:lineRule="auto"/>
            </w:pPr>
            <w:r>
              <w:rPr>
                <w:sz w:val="18"/>
              </w:rPr>
              <w:t>Please mute your microphone when you are not speaking.</w:t>
            </w:r>
          </w:p>
        </w:tc>
        <w:tc>
          <w:tcPr>
            <w:tcW w:w="4592" w:type="dxa"/>
            <w:tcMar>
              <w:top w:w="55" w:type="dxa"/>
              <w:left w:w="70" w:type="dxa"/>
              <w:bottom w:w="55" w:type="dxa"/>
              <w:right w:w="70" w:type="dxa"/>
            </w:tcMar>
            <w:vAlign w:val="center"/>
          </w:tcPr>
          <w:p w14:paraId="0006EAEA">
            <w:pPr>
              <w:spacing w:after="0" w:line="240" w:lineRule="auto"/>
            </w:pPr>
            <w:r>
              <w:rPr>
                <w:sz w:val="18"/>
              </w:rPr>
              <w:t>Hãy tắt micro khi không phát biểu.</w:t>
            </w:r>
          </w:p>
        </w:tc>
      </w:tr>
      <w:tr w14:paraId="4BEA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6501D7">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00461E9">
            <w:pPr>
              <w:spacing w:after="0" w:line="240" w:lineRule="auto"/>
            </w:pPr>
            <w:r>
              <w:rPr>
                <w:sz w:val="18"/>
              </w:rPr>
              <w:t>I cannot hear the teacher clearly.</w:t>
            </w:r>
          </w:p>
        </w:tc>
        <w:tc>
          <w:tcPr>
            <w:tcW w:w="4592" w:type="dxa"/>
            <w:shd w:val="clear" w:color="auto" w:fill="F7FAFC"/>
            <w:tcMar>
              <w:top w:w="55" w:type="dxa"/>
              <w:left w:w="70" w:type="dxa"/>
              <w:bottom w:w="55" w:type="dxa"/>
              <w:right w:w="70" w:type="dxa"/>
            </w:tcMar>
            <w:vAlign w:val="center"/>
          </w:tcPr>
          <w:p w14:paraId="632CE216">
            <w:pPr>
              <w:spacing w:after="0" w:line="240" w:lineRule="auto"/>
            </w:pPr>
            <w:r>
              <w:rPr>
                <w:sz w:val="18"/>
              </w:rPr>
              <w:t>Mình không nghe rõ giáo viên.</w:t>
            </w:r>
          </w:p>
        </w:tc>
      </w:tr>
      <w:tr w14:paraId="3A08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887F30B">
            <w:pPr>
              <w:spacing w:after="0" w:line="240" w:lineRule="auto"/>
              <w:jc w:val="center"/>
            </w:pPr>
            <w:r>
              <w:rPr>
                <w:sz w:val="18"/>
              </w:rPr>
              <w:t>5</w:t>
            </w:r>
          </w:p>
        </w:tc>
        <w:tc>
          <w:tcPr>
            <w:tcW w:w="4592" w:type="dxa"/>
            <w:tcMar>
              <w:top w:w="55" w:type="dxa"/>
              <w:left w:w="70" w:type="dxa"/>
              <w:bottom w:w="55" w:type="dxa"/>
              <w:right w:w="70" w:type="dxa"/>
            </w:tcMar>
            <w:vAlign w:val="center"/>
          </w:tcPr>
          <w:p w14:paraId="1283DE11">
            <w:pPr>
              <w:spacing w:after="0" w:line="240" w:lineRule="auto"/>
            </w:pPr>
            <w:r>
              <w:rPr>
                <w:sz w:val="18"/>
              </w:rPr>
              <w:t>Could you repeat the last instruction, please?</w:t>
            </w:r>
          </w:p>
        </w:tc>
        <w:tc>
          <w:tcPr>
            <w:tcW w:w="4592" w:type="dxa"/>
            <w:tcMar>
              <w:top w:w="55" w:type="dxa"/>
              <w:left w:w="70" w:type="dxa"/>
              <w:bottom w:w="55" w:type="dxa"/>
              <w:right w:w="70" w:type="dxa"/>
            </w:tcMar>
            <w:vAlign w:val="center"/>
          </w:tcPr>
          <w:p w14:paraId="67EAE965">
            <w:pPr>
              <w:spacing w:after="0" w:line="240" w:lineRule="auto"/>
            </w:pPr>
            <w:r>
              <w:rPr>
                <w:sz w:val="18"/>
              </w:rPr>
              <w:t>Cô có thể nhắc lại hướng dẫn vừa rồi không ạ?</w:t>
            </w:r>
          </w:p>
        </w:tc>
      </w:tr>
      <w:tr w14:paraId="34FA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D28D68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2BADA01">
            <w:pPr>
              <w:spacing w:after="0" w:line="240" w:lineRule="auto"/>
            </w:pPr>
            <w:r>
              <w:rPr>
                <w:sz w:val="18"/>
              </w:rPr>
              <w:t>The presentation is not showing on my screen.</w:t>
            </w:r>
          </w:p>
        </w:tc>
        <w:tc>
          <w:tcPr>
            <w:tcW w:w="4592" w:type="dxa"/>
            <w:shd w:val="clear" w:color="auto" w:fill="F7FAFC"/>
            <w:tcMar>
              <w:top w:w="55" w:type="dxa"/>
              <w:left w:w="70" w:type="dxa"/>
              <w:bottom w:w="55" w:type="dxa"/>
              <w:right w:w="70" w:type="dxa"/>
            </w:tcMar>
            <w:vAlign w:val="center"/>
          </w:tcPr>
          <w:p w14:paraId="754A0DA2">
            <w:pPr>
              <w:spacing w:after="0" w:line="240" w:lineRule="auto"/>
            </w:pPr>
            <w:r>
              <w:rPr>
                <w:sz w:val="18"/>
              </w:rPr>
              <w:t>Bài trình chiếu không hiển thị trên màn hình của mình.</w:t>
            </w:r>
          </w:p>
        </w:tc>
      </w:tr>
      <w:tr w14:paraId="46F1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6B88135">
            <w:pPr>
              <w:spacing w:after="0" w:line="240" w:lineRule="auto"/>
              <w:jc w:val="center"/>
            </w:pPr>
            <w:r>
              <w:rPr>
                <w:sz w:val="18"/>
              </w:rPr>
              <w:t>7</w:t>
            </w:r>
          </w:p>
        </w:tc>
        <w:tc>
          <w:tcPr>
            <w:tcW w:w="4592" w:type="dxa"/>
            <w:tcMar>
              <w:top w:w="55" w:type="dxa"/>
              <w:left w:w="70" w:type="dxa"/>
              <w:bottom w:w="55" w:type="dxa"/>
              <w:right w:w="70" w:type="dxa"/>
            </w:tcMar>
            <w:vAlign w:val="center"/>
          </w:tcPr>
          <w:p w14:paraId="1F41B369">
            <w:pPr>
              <w:spacing w:after="0" w:line="240" w:lineRule="auto"/>
            </w:pPr>
            <w:r>
              <w:rPr>
                <w:sz w:val="18"/>
              </w:rPr>
              <w:t>Try leaving the meeting and joining again.</w:t>
            </w:r>
          </w:p>
        </w:tc>
        <w:tc>
          <w:tcPr>
            <w:tcW w:w="4592" w:type="dxa"/>
            <w:tcMar>
              <w:top w:w="55" w:type="dxa"/>
              <w:left w:w="70" w:type="dxa"/>
              <w:bottom w:w="55" w:type="dxa"/>
              <w:right w:w="70" w:type="dxa"/>
            </w:tcMar>
            <w:vAlign w:val="center"/>
          </w:tcPr>
          <w:p w14:paraId="368C7F03">
            <w:pPr>
              <w:spacing w:after="0" w:line="240" w:lineRule="auto"/>
            </w:pPr>
            <w:r>
              <w:rPr>
                <w:sz w:val="18"/>
              </w:rPr>
              <w:t>Hãy thử rời cuộc họp rồi tham gia lại.</w:t>
            </w:r>
          </w:p>
        </w:tc>
      </w:tr>
      <w:tr w14:paraId="3051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8206678">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E07DB6A">
            <w:pPr>
              <w:spacing w:after="0" w:line="240" w:lineRule="auto"/>
            </w:pPr>
            <w:r>
              <w:rPr>
                <w:sz w:val="18"/>
              </w:rPr>
              <w:t>The connection is stable now.</w:t>
            </w:r>
          </w:p>
        </w:tc>
        <w:tc>
          <w:tcPr>
            <w:tcW w:w="4592" w:type="dxa"/>
            <w:shd w:val="clear" w:color="auto" w:fill="F7FAFC"/>
            <w:tcMar>
              <w:top w:w="55" w:type="dxa"/>
              <w:left w:w="70" w:type="dxa"/>
              <w:bottom w:w="55" w:type="dxa"/>
              <w:right w:w="70" w:type="dxa"/>
            </w:tcMar>
            <w:vAlign w:val="center"/>
          </w:tcPr>
          <w:p w14:paraId="1E7958D6">
            <w:pPr>
              <w:spacing w:after="0" w:line="240" w:lineRule="auto"/>
            </w:pPr>
            <w:r>
              <w:rPr>
                <w:sz w:val="18"/>
              </w:rPr>
              <w:t>Bây giờ kết nối đã ổn định.</w:t>
            </w:r>
          </w:p>
        </w:tc>
      </w:tr>
    </w:tbl>
    <w:tbl>
      <w:tblPr>
        <w:tblStyle w:val="12"/>
        <w:tblW w:w="0" w:type="auto"/>
        <w:jc w:val="center"/>
        <w:tblLayout w:type="autofit"/>
        <w:tblCellMar>
          <w:top w:w="0" w:type="dxa"/>
          <w:left w:w="108" w:type="dxa"/>
          <w:bottom w:w="0" w:type="dxa"/>
          <w:right w:w="108" w:type="dxa"/>
        </w:tblCellMar>
      </w:tblPr>
      <w:tblGrid>
        <w:gridCol w:w="10206"/>
      </w:tblGrid>
      <w:tr w14:paraId="496CA0D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4D9ADF12">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7630FC6">
      <w:pPr>
        <w:spacing w:after="40"/>
      </w:pPr>
    </w:p>
    <w:p w14:paraId="5E611D8F">
      <w:pPr>
        <w:pStyle w:val="4"/>
      </w:pPr>
      <w:r>
        <w:t>Bài 2. Hỏi bài và gửi tài liệu (Asking Questions and Sending Files)</w:t>
      </w:r>
    </w:p>
    <w:tbl>
      <w:tblPr>
        <w:tblStyle w:val="12"/>
        <w:tblW w:w="0" w:type="auto"/>
        <w:jc w:val="center"/>
        <w:tblLayout w:type="autofit"/>
        <w:tblCellMar>
          <w:top w:w="0" w:type="dxa"/>
          <w:left w:w="108" w:type="dxa"/>
          <w:bottom w:w="0" w:type="dxa"/>
          <w:right w:w="108" w:type="dxa"/>
        </w:tblCellMar>
      </w:tblPr>
      <w:tblGrid>
        <w:gridCol w:w="10206"/>
      </w:tblGrid>
      <w:tr w14:paraId="7CA968D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EB7CFBD">
            <w:pPr>
              <w:keepNext/>
              <w:spacing w:after="0"/>
            </w:pPr>
            <w:r>
              <w:rPr>
                <w:b/>
                <w:color w:val="1F4E79"/>
                <w:sz w:val="19"/>
              </w:rPr>
              <w:t xml:space="preserve">Lời mở đầu tự động: </w:t>
            </w:r>
            <w:r>
              <w:rPr>
                <w:sz w:val="19"/>
              </w:rPr>
              <w:t>In this lesson, you will practice “Asking Questions and Sending Files”.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66D7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A28D30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B33BCC8">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ADE2250">
            <w:pPr>
              <w:keepNext/>
              <w:jc w:val="center"/>
            </w:pPr>
            <w:r>
              <w:rPr>
                <w:b/>
                <w:sz w:val="18"/>
              </w:rPr>
              <w:t>Nghĩa tiếng Việt</w:t>
            </w:r>
          </w:p>
        </w:tc>
      </w:tr>
      <w:tr w14:paraId="5461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865A16">
            <w:pPr>
              <w:spacing w:after="0" w:line="240" w:lineRule="auto"/>
              <w:jc w:val="center"/>
            </w:pPr>
            <w:r>
              <w:rPr>
                <w:sz w:val="18"/>
              </w:rPr>
              <w:t>1</w:t>
            </w:r>
          </w:p>
        </w:tc>
        <w:tc>
          <w:tcPr>
            <w:tcW w:w="4592" w:type="dxa"/>
            <w:tcMar>
              <w:top w:w="55" w:type="dxa"/>
              <w:left w:w="70" w:type="dxa"/>
              <w:bottom w:w="55" w:type="dxa"/>
              <w:right w:w="70" w:type="dxa"/>
            </w:tcMar>
            <w:vAlign w:val="center"/>
          </w:tcPr>
          <w:p w14:paraId="333AE64B">
            <w:pPr>
              <w:spacing w:after="0" w:line="240" w:lineRule="auto"/>
            </w:pPr>
            <w:r>
              <w:rPr>
                <w:sz w:val="18"/>
              </w:rPr>
              <w:t>I have a question about today’s assignment.</w:t>
            </w:r>
          </w:p>
        </w:tc>
        <w:tc>
          <w:tcPr>
            <w:tcW w:w="4592" w:type="dxa"/>
            <w:tcMar>
              <w:top w:w="55" w:type="dxa"/>
              <w:left w:w="70" w:type="dxa"/>
              <w:bottom w:w="55" w:type="dxa"/>
              <w:right w:w="70" w:type="dxa"/>
            </w:tcMar>
            <w:vAlign w:val="center"/>
          </w:tcPr>
          <w:p w14:paraId="75A19F17">
            <w:pPr>
              <w:spacing w:after="0" w:line="240" w:lineRule="auto"/>
            </w:pPr>
            <w:r>
              <w:rPr>
                <w:sz w:val="18"/>
              </w:rPr>
              <w:t>Mình có câu hỏi về bài tập hôm nay.</w:t>
            </w:r>
          </w:p>
        </w:tc>
      </w:tr>
      <w:tr w14:paraId="2AD5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C09520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C9D548C">
            <w:pPr>
              <w:spacing w:after="0" w:line="240" w:lineRule="auto"/>
            </w:pPr>
            <w:r>
              <w:rPr>
                <w:sz w:val="18"/>
              </w:rPr>
              <w:t>Should we submit a document or a slide presentation?</w:t>
            </w:r>
          </w:p>
        </w:tc>
        <w:tc>
          <w:tcPr>
            <w:tcW w:w="4592" w:type="dxa"/>
            <w:shd w:val="clear" w:color="auto" w:fill="F7FAFC"/>
            <w:tcMar>
              <w:top w:w="55" w:type="dxa"/>
              <w:left w:w="70" w:type="dxa"/>
              <w:bottom w:w="55" w:type="dxa"/>
              <w:right w:w="70" w:type="dxa"/>
            </w:tcMar>
            <w:vAlign w:val="center"/>
          </w:tcPr>
          <w:p w14:paraId="3AC175EC">
            <w:pPr>
              <w:spacing w:after="0" w:line="240" w:lineRule="auto"/>
            </w:pPr>
            <w:r>
              <w:rPr>
                <w:sz w:val="18"/>
              </w:rPr>
              <w:t>Chúng ta cần nộp tài liệu hay bài trình chiếu?</w:t>
            </w:r>
          </w:p>
        </w:tc>
      </w:tr>
      <w:tr w14:paraId="4E93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1F489A5">
            <w:pPr>
              <w:spacing w:after="0" w:line="240" w:lineRule="auto"/>
              <w:jc w:val="center"/>
            </w:pPr>
            <w:r>
              <w:rPr>
                <w:sz w:val="18"/>
              </w:rPr>
              <w:t>3</w:t>
            </w:r>
          </w:p>
        </w:tc>
        <w:tc>
          <w:tcPr>
            <w:tcW w:w="4592" w:type="dxa"/>
            <w:tcMar>
              <w:top w:w="55" w:type="dxa"/>
              <w:left w:w="70" w:type="dxa"/>
              <w:bottom w:w="55" w:type="dxa"/>
              <w:right w:w="70" w:type="dxa"/>
            </w:tcMar>
            <w:vAlign w:val="center"/>
          </w:tcPr>
          <w:p w14:paraId="7D516810">
            <w:pPr>
              <w:spacing w:after="0" w:line="240" w:lineRule="auto"/>
            </w:pPr>
            <w:r>
              <w:rPr>
                <w:sz w:val="18"/>
              </w:rPr>
              <w:t>The teacher asked us to submit a PDF file.</w:t>
            </w:r>
          </w:p>
        </w:tc>
        <w:tc>
          <w:tcPr>
            <w:tcW w:w="4592" w:type="dxa"/>
            <w:tcMar>
              <w:top w:w="55" w:type="dxa"/>
              <w:left w:w="70" w:type="dxa"/>
              <w:bottom w:w="55" w:type="dxa"/>
              <w:right w:w="70" w:type="dxa"/>
            </w:tcMar>
            <w:vAlign w:val="center"/>
          </w:tcPr>
          <w:p w14:paraId="371227F2">
            <w:pPr>
              <w:spacing w:after="0" w:line="240" w:lineRule="auto"/>
            </w:pPr>
            <w:r>
              <w:rPr>
                <w:sz w:val="18"/>
              </w:rPr>
              <w:t>Giáo viên yêu cầu nộp tệp PDF.</w:t>
            </w:r>
          </w:p>
        </w:tc>
      </w:tr>
      <w:tr w14:paraId="229A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3CDE09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C2EB50A">
            <w:pPr>
              <w:spacing w:after="0" w:line="240" w:lineRule="auto"/>
            </w:pPr>
            <w:r>
              <w:rPr>
                <w:sz w:val="18"/>
              </w:rPr>
              <w:t>Could you send me the assignment instructions?</w:t>
            </w:r>
          </w:p>
        </w:tc>
        <w:tc>
          <w:tcPr>
            <w:tcW w:w="4592" w:type="dxa"/>
            <w:shd w:val="clear" w:color="auto" w:fill="F7FAFC"/>
            <w:tcMar>
              <w:top w:w="55" w:type="dxa"/>
              <w:left w:w="70" w:type="dxa"/>
              <w:bottom w:w="55" w:type="dxa"/>
              <w:right w:w="70" w:type="dxa"/>
            </w:tcMar>
            <w:vAlign w:val="center"/>
          </w:tcPr>
          <w:p w14:paraId="76E3F77A">
            <w:pPr>
              <w:spacing w:after="0" w:line="240" w:lineRule="auto"/>
            </w:pPr>
            <w:r>
              <w:rPr>
                <w:sz w:val="18"/>
              </w:rPr>
              <w:t>Bạn có thể gửi mình hướng dẫn bài tập không?</w:t>
            </w:r>
          </w:p>
        </w:tc>
      </w:tr>
      <w:tr w14:paraId="19F7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94C8004">
            <w:pPr>
              <w:spacing w:after="0" w:line="240" w:lineRule="auto"/>
              <w:jc w:val="center"/>
            </w:pPr>
            <w:r>
              <w:rPr>
                <w:sz w:val="18"/>
              </w:rPr>
              <w:t>5</w:t>
            </w:r>
          </w:p>
        </w:tc>
        <w:tc>
          <w:tcPr>
            <w:tcW w:w="4592" w:type="dxa"/>
            <w:tcMar>
              <w:top w:w="55" w:type="dxa"/>
              <w:left w:w="70" w:type="dxa"/>
              <w:bottom w:w="55" w:type="dxa"/>
              <w:right w:w="70" w:type="dxa"/>
            </w:tcMar>
            <w:vAlign w:val="center"/>
          </w:tcPr>
          <w:p w14:paraId="56D7D924">
            <w:pPr>
              <w:spacing w:after="0" w:line="240" w:lineRule="auto"/>
            </w:pPr>
            <w:r>
              <w:rPr>
                <w:sz w:val="18"/>
              </w:rPr>
              <w:t>I have uploaded them to the class folder.</w:t>
            </w:r>
          </w:p>
        </w:tc>
        <w:tc>
          <w:tcPr>
            <w:tcW w:w="4592" w:type="dxa"/>
            <w:tcMar>
              <w:top w:w="55" w:type="dxa"/>
              <w:left w:w="70" w:type="dxa"/>
              <w:bottom w:w="55" w:type="dxa"/>
              <w:right w:w="70" w:type="dxa"/>
            </w:tcMar>
            <w:vAlign w:val="center"/>
          </w:tcPr>
          <w:p w14:paraId="31B2230E">
            <w:pPr>
              <w:spacing w:after="0" w:line="240" w:lineRule="auto"/>
            </w:pPr>
            <w:r>
              <w:rPr>
                <w:sz w:val="18"/>
              </w:rPr>
              <w:t>Mình đã tải lên thư mục lớp.</w:t>
            </w:r>
          </w:p>
        </w:tc>
      </w:tr>
      <w:tr w14:paraId="7B43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A3F3D4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71F8025">
            <w:pPr>
              <w:spacing w:after="0" w:line="240" w:lineRule="auto"/>
            </w:pPr>
            <w:r>
              <w:rPr>
                <w:sz w:val="18"/>
              </w:rPr>
              <w:t>I cannot open the link on my phone.</w:t>
            </w:r>
          </w:p>
        </w:tc>
        <w:tc>
          <w:tcPr>
            <w:tcW w:w="4592" w:type="dxa"/>
            <w:shd w:val="clear" w:color="auto" w:fill="F7FAFC"/>
            <w:tcMar>
              <w:top w:w="55" w:type="dxa"/>
              <w:left w:w="70" w:type="dxa"/>
              <w:bottom w:w="55" w:type="dxa"/>
              <w:right w:w="70" w:type="dxa"/>
            </w:tcMar>
            <w:vAlign w:val="center"/>
          </w:tcPr>
          <w:p w14:paraId="0E840F18">
            <w:pPr>
              <w:spacing w:after="0" w:line="240" w:lineRule="auto"/>
            </w:pPr>
            <w:r>
              <w:rPr>
                <w:sz w:val="18"/>
              </w:rPr>
              <w:t>Mình không mở được liên kết trên điện thoại.</w:t>
            </w:r>
          </w:p>
        </w:tc>
      </w:tr>
      <w:tr w14:paraId="1E51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1DF6943">
            <w:pPr>
              <w:spacing w:after="0" w:line="240" w:lineRule="auto"/>
              <w:jc w:val="center"/>
            </w:pPr>
            <w:r>
              <w:rPr>
                <w:sz w:val="18"/>
              </w:rPr>
              <w:t>7</w:t>
            </w:r>
          </w:p>
        </w:tc>
        <w:tc>
          <w:tcPr>
            <w:tcW w:w="4592" w:type="dxa"/>
            <w:tcMar>
              <w:top w:w="55" w:type="dxa"/>
              <w:left w:w="70" w:type="dxa"/>
              <w:bottom w:w="55" w:type="dxa"/>
              <w:right w:w="70" w:type="dxa"/>
            </w:tcMar>
            <w:vAlign w:val="center"/>
          </w:tcPr>
          <w:p w14:paraId="22D6310B">
            <w:pPr>
              <w:spacing w:after="0" w:line="240" w:lineRule="auto"/>
            </w:pPr>
            <w:r>
              <w:rPr>
                <w:sz w:val="18"/>
              </w:rPr>
              <w:t>I will send the file directly instead.</w:t>
            </w:r>
          </w:p>
        </w:tc>
        <w:tc>
          <w:tcPr>
            <w:tcW w:w="4592" w:type="dxa"/>
            <w:tcMar>
              <w:top w:w="55" w:type="dxa"/>
              <w:left w:w="70" w:type="dxa"/>
              <w:bottom w:w="55" w:type="dxa"/>
              <w:right w:w="70" w:type="dxa"/>
            </w:tcMar>
            <w:vAlign w:val="center"/>
          </w:tcPr>
          <w:p w14:paraId="0E2436A9">
            <w:pPr>
              <w:spacing w:after="0" w:line="240" w:lineRule="auto"/>
            </w:pPr>
            <w:r>
              <w:rPr>
                <w:sz w:val="18"/>
              </w:rPr>
              <w:t>Mình sẽ gửi trực tiếp tệp thay thế.</w:t>
            </w:r>
          </w:p>
        </w:tc>
      </w:tr>
      <w:tr w14:paraId="769A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D4E6F43">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50F2FC4">
            <w:pPr>
              <w:spacing w:after="0" w:line="240" w:lineRule="auto"/>
            </w:pPr>
            <w:r>
              <w:rPr>
                <w:sz w:val="18"/>
              </w:rPr>
              <w:t>Thanks. The file opens correctly now.</w:t>
            </w:r>
          </w:p>
        </w:tc>
        <w:tc>
          <w:tcPr>
            <w:tcW w:w="4592" w:type="dxa"/>
            <w:shd w:val="clear" w:color="auto" w:fill="F7FAFC"/>
            <w:tcMar>
              <w:top w:w="55" w:type="dxa"/>
              <w:left w:w="70" w:type="dxa"/>
              <w:bottom w:w="55" w:type="dxa"/>
              <w:right w:w="70" w:type="dxa"/>
            </w:tcMar>
            <w:vAlign w:val="center"/>
          </w:tcPr>
          <w:p w14:paraId="32A81E30">
            <w:pPr>
              <w:spacing w:after="0" w:line="240" w:lineRule="auto"/>
            </w:pPr>
            <w:r>
              <w:rPr>
                <w:sz w:val="18"/>
              </w:rPr>
              <w:t>Cảm ơn. Bây giờ tệp mở được rồi.</w:t>
            </w:r>
          </w:p>
        </w:tc>
      </w:tr>
    </w:tbl>
    <w:tbl>
      <w:tblPr>
        <w:tblStyle w:val="12"/>
        <w:tblW w:w="0" w:type="auto"/>
        <w:jc w:val="center"/>
        <w:tblLayout w:type="autofit"/>
        <w:tblCellMar>
          <w:top w:w="0" w:type="dxa"/>
          <w:left w:w="108" w:type="dxa"/>
          <w:bottom w:w="0" w:type="dxa"/>
          <w:right w:w="108" w:type="dxa"/>
        </w:tblCellMar>
      </w:tblPr>
      <w:tblGrid>
        <w:gridCol w:w="10206"/>
      </w:tblGrid>
      <w:tr w14:paraId="1D8093C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EFC3B6D">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8B2D2B9">
      <w:pPr>
        <w:spacing w:after="40"/>
      </w:pPr>
    </w:p>
    <w:p w14:paraId="2F4AE657">
      <w:pPr>
        <w:pStyle w:val="4"/>
      </w:pPr>
      <w:r>
        <w:t>Bài 3. Viết tin nhắn lịch sự (Writing Polite Messages)</w:t>
      </w:r>
    </w:p>
    <w:tbl>
      <w:tblPr>
        <w:tblStyle w:val="12"/>
        <w:tblW w:w="0" w:type="auto"/>
        <w:jc w:val="center"/>
        <w:tblLayout w:type="autofit"/>
        <w:tblCellMar>
          <w:top w:w="0" w:type="dxa"/>
          <w:left w:w="108" w:type="dxa"/>
          <w:bottom w:w="0" w:type="dxa"/>
          <w:right w:w="108" w:type="dxa"/>
        </w:tblCellMar>
      </w:tblPr>
      <w:tblGrid>
        <w:gridCol w:w="10206"/>
      </w:tblGrid>
      <w:tr w14:paraId="4EDD41B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77356FE">
            <w:pPr>
              <w:keepNext/>
              <w:spacing w:after="0"/>
            </w:pPr>
            <w:r>
              <w:rPr>
                <w:b/>
                <w:color w:val="1F4E79"/>
                <w:sz w:val="19"/>
              </w:rPr>
              <w:t xml:space="preserve">Lời mở đầu tự động: </w:t>
            </w:r>
            <w:r>
              <w:rPr>
                <w:sz w:val="19"/>
              </w:rPr>
              <w:t>In this lesson, you will practice “Writing Polite Messages”.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305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192FC5F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8CAEB4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BAFD182">
            <w:pPr>
              <w:keepNext/>
              <w:jc w:val="center"/>
            </w:pPr>
            <w:r>
              <w:rPr>
                <w:b/>
                <w:sz w:val="18"/>
              </w:rPr>
              <w:t>Nghĩa tiếng Việt</w:t>
            </w:r>
          </w:p>
        </w:tc>
      </w:tr>
      <w:tr w14:paraId="2575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E2C5EF">
            <w:pPr>
              <w:spacing w:after="0" w:line="240" w:lineRule="auto"/>
              <w:jc w:val="center"/>
            </w:pPr>
            <w:r>
              <w:rPr>
                <w:sz w:val="18"/>
              </w:rPr>
              <w:t>1</w:t>
            </w:r>
          </w:p>
        </w:tc>
        <w:tc>
          <w:tcPr>
            <w:tcW w:w="4592" w:type="dxa"/>
            <w:tcMar>
              <w:top w:w="55" w:type="dxa"/>
              <w:left w:w="70" w:type="dxa"/>
              <w:bottom w:w="55" w:type="dxa"/>
              <w:right w:w="70" w:type="dxa"/>
            </w:tcMar>
            <w:vAlign w:val="center"/>
          </w:tcPr>
          <w:p w14:paraId="70D017C5">
            <w:pPr>
              <w:spacing w:after="0" w:line="240" w:lineRule="auto"/>
            </w:pPr>
            <w:r>
              <w:rPr>
                <w:sz w:val="18"/>
              </w:rPr>
              <w:t>Hello, Ms. Lan. I am writing about the history assignment.</w:t>
            </w:r>
          </w:p>
        </w:tc>
        <w:tc>
          <w:tcPr>
            <w:tcW w:w="4592" w:type="dxa"/>
            <w:tcMar>
              <w:top w:w="55" w:type="dxa"/>
              <w:left w:w="70" w:type="dxa"/>
              <w:bottom w:w="55" w:type="dxa"/>
              <w:right w:w="70" w:type="dxa"/>
            </w:tcMar>
            <w:vAlign w:val="center"/>
          </w:tcPr>
          <w:p w14:paraId="7A2CD860">
            <w:pPr>
              <w:spacing w:after="0" w:line="240" w:lineRule="auto"/>
            </w:pPr>
            <w:r>
              <w:rPr>
                <w:sz w:val="18"/>
              </w:rPr>
              <w:t>Em chào cô Lan. Em nhắn về bài tập lịch sử.</w:t>
            </w:r>
          </w:p>
        </w:tc>
      </w:tr>
      <w:tr w14:paraId="160E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23204B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3ECBA80">
            <w:pPr>
              <w:spacing w:after="0" w:line="240" w:lineRule="auto"/>
            </w:pPr>
            <w:r>
              <w:rPr>
                <w:sz w:val="18"/>
              </w:rPr>
              <w:t>I am sorry, but I may not finish it by tomorrow morning.</w:t>
            </w:r>
          </w:p>
        </w:tc>
        <w:tc>
          <w:tcPr>
            <w:tcW w:w="4592" w:type="dxa"/>
            <w:shd w:val="clear" w:color="auto" w:fill="F7FAFC"/>
            <w:tcMar>
              <w:top w:w="55" w:type="dxa"/>
              <w:left w:w="70" w:type="dxa"/>
              <w:bottom w:w="55" w:type="dxa"/>
              <w:right w:w="70" w:type="dxa"/>
            </w:tcMar>
            <w:vAlign w:val="center"/>
          </w:tcPr>
          <w:p w14:paraId="6BBB934B">
            <w:pPr>
              <w:spacing w:after="0" w:line="240" w:lineRule="auto"/>
            </w:pPr>
            <w:r>
              <w:rPr>
                <w:sz w:val="18"/>
              </w:rPr>
              <w:t>Em xin lỗi, nhưng có thể em không hoàn thành trước sáng mai.</w:t>
            </w:r>
          </w:p>
        </w:tc>
      </w:tr>
      <w:tr w14:paraId="47F7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9211476">
            <w:pPr>
              <w:spacing w:after="0" w:line="240" w:lineRule="auto"/>
              <w:jc w:val="center"/>
            </w:pPr>
            <w:r>
              <w:rPr>
                <w:sz w:val="18"/>
              </w:rPr>
              <w:t>3</w:t>
            </w:r>
          </w:p>
        </w:tc>
        <w:tc>
          <w:tcPr>
            <w:tcW w:w="4592" w:type="dxa"/>
            <w:tcMar>
              <w:top w:w="55" w:type="dxa"/>
              <w:left w:w="70" w:type="dxa"/>
              <w:bottom w:w="55" w:type="dxa"/>
              <w:right w:w="70" w:type="dxa"/>
            </w:tcMar>
            <w:vAlign w:val="center"/>
          </w:tcPr>
          <w:p w14:paraId="151AC43E">
            <w:pPr>
              <w:spacing w:after="0" w:line="240" w:lineRule="auto"/>
            </w:pPr>
            <w:r>
              <w:rPr>
                <w:sz w:val="18"/>
              </w:rPr>
              <w:t>I have been sick and missed two days of class.</w:t>
            </w:r>
          </w:p>
        </w:tc>
        <w:tc>
          <w:tcPr>
            <w:tcW w:w="4592" w:type="dxa"/>
            <w:tcMar>
              <w:top w:w="55" w:type="dxa"/>
              <w:left w:w="70" w:type="dxa"/>
              <w:bottom w:w="55" w:type="dxa"/>
              <w:right w:w="70" w:type="dxa"/>
            </w:tcMar>
            <w:vAlign w:val="center"/>
          </w:tcPr>
          <w:p w14:paraId="3EE73C0A">
            <w:pPr>
              <w:spacing w:after="0" w:line="240" w:lineRule="auto"/>
            </w:pPr>
            <w:r>
              <w:rPr>
                <w:sz w:val="18"/>
              </w:rPr>
              <w:t>Em bị ốm và nghỉ học hai ngày.</w:t>
            </w:r>
          </w:p>
        </w:tc>
      </w:tr>
      <w:tr w14:paraId="43AA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0203C3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FB330C6">
            <w:pPr>
              <w:spacing w:after="0" w:line="240" w:lineRule="auto"/>
            </w:pPr>
            <w:r>
              <w:rPr>
                <w:sz w:val="18"/>
              </w:rPr>
              <w:t>Would it be possible to submit the assignment tomorrow evening?</w:t>
            </w:r>
          </w:p>
        </w:tc>
        <w:tc>
          <w:tcPr>
            <w:tcW w:w="4592" w:type="dxa"/>
            <w:shd w:val="clear" w:color="auto" w:fill="F7FAFC"/>
            <w:tcMar>
              <w:top w:w="55" w:type="dxa"/>
              <w:left w:w="70" w:type="dxa"/>
              <w:bottom w:w="55" w:type="dxa"/>
              <w:right w:w="70" w:type="dxa"/>
            </w:tcMar>
            <w:vAlign w:val="center"/>
          </w:tcPr>
          <w:p w14:paraId="3862DC4B">
            <w:pPr>
              <w:spacing w:after="0" w:line="240" w:lineRule="auto"/>
            </w:pPr>
            <w:r>
              <w:rPr>
                <w:sz w:val="18"/>
              </w:rPr>
              <w:t>Em có thể nộp bài vào tối mai được không ạ?</w:t>
            </w:r>
          </w:p>
        </w:tc>
      </w:tr>
      <w:tr w14:paraId="268B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7052B9">
            <w:pPr>
              <w:spacing w:after="0" w:line="240" w:lineRule="auto"/>
              <w:jc w:val="center"/>
            </w:pPr>
            <w:r>
              <w:rPr>
                <w:sz w:val="18"/>
              </w:rPr>
              <w:t>5</w:t>
            </w:r>
          </w:p>
        </w:tc>
        <w:tc>
          <w:tcPr>
            <w:tcW w:w="4592" w:type="dxa"/>
            <w:tcMar>
              <w:top w:w="55" w:type="dxa"/>
              <w:left w:w="70" w:type="dxa"/>
              <w:bottom w:w="55" w:type="dxa"/>
              <w:right w:w="70" w:type="dxa"/>
            </w:tcMar>
            <w:vAlign w:val="center"/>
          </w:tcPr>
          <w:p w14:paraId="2C226B82">
            <w:pPr>
              <w:spacing w:after="0" w:line="240" w:lineRule="auto"/>
            </w:pPr>
            <w:r>
              <w:rPr>
                <w:sz w:val="18"/>
              </w:rPr>
              <w:t>I understand if the original deadline must remain.</w:t>
            </w:r>
          </w:p>
        </w:tc>
        <w:tc>
          <w:tcPr>
            <w:tcW w:w="4592" w:type="dxa"/>
            <w:tcMar>
              <w:top w:w="55" w:type="dxa"/>
              <w:left w:w="70" w:type="dxa"/>
              <w:bottom w:w="55" w:type="dxa"/>
              <w:right w:w="70" w:type="dxa"/>
            </w:tcMar>
            <w:vAlign w:val="center"/>
          </w:tcPr>
          <w:p w14:paraId="3F832E12">
            <w:pPr>
              <w:spacing w:after="0" w:line="240" w:lineRule="auto"/>
            </w:pPr>
            <w:r>
              <w:rPr>
                <w:sz w:val="18"/>
              </w:rPr>
              <w:t>Em hiểu nếu thời hạn ban đầu phải giữ nguyên.</w:t>
            </w:r>
          </w:p>
        </w:tc>
      </w:tr>
      <w:tr w14:paraId="18A8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F6E3F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29477B6">
            <w:pPr>
              <w:spacing w:after="0" w:line="240" w:lineRule="auto"/>
            </w:pPr>
            <w:r>
              <w:rPr>
                <w:sz w:val="18"/>
              </w:rPr>
              <w:t>Thank you for considering my request.</w:t>
            </w:r>
          </w:p>
        </w:tc>
        <w:tc>
          <w:tcPr>
            <w:tcW w:w="4592" w:type="dxa"/>
            <w:shd w:val="clear" w:color="auto" w:fill="F7FAFC"/>
            <w:tcMar>
              <w:top w:w="55" w:type="dxa"/>
              <w:left w:w="70" w:type="dxa"/>
              <w:bottom w:w="55" w:type="dxa"/>
              <w:right w:w="70" w:type="dxa"/>
            </w:tcMar>
            <w:vAlign w:val="center"/>
          </w:tcPr>
          <w:p w14:paraId="54C15A0E">
            <w:pPr>
              <w:spacing w:after="0" w:line="240" w:lineRule="auto"/>
            </w:pPr>
            <w:r>
              <w:rPr>
                <w:sz w:val="18"/>
              </w:rPr>
              <w:t>Em cảm ơn cô đã xem xét đề nghị.</w:t>
            </w:r>
          </w:p>
        </w:tc>
      </w:tr>
      <w:tr w14:paraId="75E3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C49E18D">
            <w:pPr>
              <w:spacing w:after="0" w:line="240" w:lineRule="auto"/>
              <w:jc w:val="center"/>
            </w:pPr>
            <w:r>
              <w:rPr>
                <w:sz w:val="18"/>
              </w:rPr>
              <w:t>7</w:t>
            </w:r>
          </w:p>
        </w:tc>
        <w:tc>
          <w:tcPr>
            <w:tcW w:w="4592" w:type="dxa"/>
            <w:tcMar>
              <w:top w:w="55" w:type="dxa"/>
              <w:left w:w="70" w:type="dxa"/>
              <w:bottom w:w="55" w:type="dxa"/>
              <w:right w:w="70" w:type="dxa"/>
            </w:tcMar>
            <w:vAlign w:val="center"/>
          </w:tcPr>
          <w:p w14:paraId="595EA7F3">
            <w:pPr>
              <w:spacing w:after="0" w:line="240" w:lineRule="auto"/>
            </w:pPr>
            <w:r>
              <w:rPr>
                <w:sz w:val="18"/>
              </w:rPr>
              <w:t>Please let me know if you need any additional information.</w:t>
            </w:r>
          </w:p>
        </w:tc>
        <w:tc>
          <w:tcPr>
            <w:tcW w:w="4592" w:type="dxa"/>
            <w:tcMar>
              <w:top w:w="55" w:type="dxa"/>
              <w:left w:w="70" w:type="dxa"/>
              <w:bottom w:w="55" w:type="dxa"/>
              <w:right w:w="70" w:type="dxa"/>
            </w:tcMar>
            <w:vAlign w:val="center"/>
          </w:tcPr>
          <w:p w14:paraId="1F5E0B4B">
            <w:pPr>
              <w:spacing w:after="0" w:line="240" w:lineRule="auto"/>
            </w:pPr>
            <w:r>
              <w:rPr>
                <w:sz w:val="18"/>
              </w:rPr>
              <w:t>Cô vui lòng cho em biết nếu cần thêm thông tin.</w:t>
            </w:r>
          </w:p>
        </w:tc>
      </w:tr>
      <w:tr w14:paraId="4BC9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4EBF851">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BA22381">
            <w:pPr>
              <w:spacing w:after="0" w:line="240" w:lineRule="auto"/>
            </w:pPr>
            <w:r>
              <w:rPr>
                <w:sz w:val="18"/>
              </w:rPr>
              <w:t>Best regards, Minh.</w:t>
            </w:r>
          </w:p>
        </w:tc>
        <w:tc>
          <w:tcPr>
            <w:tcW w:w="4592" w:type="dxa"/>
            <w:shd w:val="clear" w:color="auto" w:fill="F7FAFC"/>
            <w:tcMar>
              <w:top w:w="55" w:type="dxa"/>
              <w:left w:w="70" w:type="dxa"/>
              <w:bottom w:w="55" w:type="dxa"/>
              <w:right w:w="70" w:type="dxa"/>
            </w:tcMar>
            <w:vAlign w:val="center"/>
          </w:tcPr>
          <w:p w14:paraId="0638CACF">
            <w:pPr>
              <w:spacing w:after="0" w:line="240" w:lineRule="auto"/>
            </w:pPr>
            <w:r>
              <w:rPr>
                <w:sz w:val="18"/>
              </w:rPr>
              <w:t>Trân trọng, Minh.</w:t>
            </w:r>
          </w:p>
        </w:tc>
      </w:tr>
    </w:tbl>
    <w:tbl>
      <w:tblPr>
        <w:tblStyle w:val="12"/>
        <w:tblW w:w="0" w:type="auto"/>
        <w:jc w:val="center"/>
        <w:tblLayout w:type="autofit"/>
        <w:tblCellMar>
          <w:top w:w="0" w:type="dxa"/>
          <w:left w:w="108" w:type="dxa"/>
          <w:bottom w:w="0" w:type="dxa"/>
          <w:right w:w="108" w:type="dxa"/>
        </w:tblCellMar>
      </w:tblPr>
      <w:tblGrid>
        <w:gridCol w:w="10206"/>
      </w:tblGrid>
      <w:tr w14:paraId="0C15DF53">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AA44C73">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E253D42">
      <w:pPr>
        <w:spacing w:after="40"/>
      </w:pPr>
    </w:p>
    <w:p w14:paraId="35ABD91B">
      <w:pPr>
        <w:pStyle w:val="3"/>
      </w:pPr>
      <w:r>
        <w:t>Chủ đề 7. Lập kế hoạch cho chuyến đi (Planning a Trip)</w:t>
      </w:r>
    </w:p>
    <w:p w14:paraId="1CB4A944">
      <w:r>
        <w:rPr>
          <w:color w:val="555555"/>
          <w:sz w:val="19"/>
        </w:rPr>
        <w:t>Cách chia: 3 bài nhỏ. Tổng số câu: 27.</w:t>
      </w:r>
    </w:p>
    <w:p w14:paraId="59CE61FB">
      <w:pPr>
        <w:pStyle w:val="4"/>
      </w:pPr>
      <w:r>
        <w:t>Bài 1. Chọn địa điểm (Choosing a Destination)</w:t>
      </w:r>
    </w:p>
    <w:tbl>
      <w:tblPr>
        <w:tblStyle w:val="12"/>
        <w:tblW w:w="0" w:type="auto"/>
        <w:jc w:val="center"/>
        <w:tblLayout w:type="autofit"/>
        <w:tblCellMar>
          <w:top w:w="0" w:type="dxa"/>
          <w:left w:w="108" w:type="dxa"/>
          <w:bottom w:w="0" w:type="dxa"/>
          <w:right w:w="108" w:type="dxa"/>
        </w:tblCellMar>
      </w:tblPr>
      <w:tblGrid>
        <w:gridCol w:w="10206"/>
      </w:tblGrid>
      <w:tr w14:paraId="392FE1C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D91B093">
            <w:pPr>
              <w:keepNext/>
              <w:spacing w:after="0"/>
            </w:pPr>
            <w:r>
              <w:rPr>
                <w:b/>
                <w:color w:val="1F4E79"/>
                <w:sz w:val="19"/>
              </w:rPr>
              <w:t xml:space="preserve">Lời mở đầu tự động: </w:t>
            </w:r>
            <w:r>
              <w:rPr>
                <w:sz w:val="19"/>
              </w:rPr>
              <w:t>In this lesson, you will practice “Choosing a Destination”.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5D2D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CF64C9C">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FE6066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68FFEC7">
            <w:pPr>
              <w:keepNext/>
              <w:jc w:val="center"/>
            </w:pPr>
            <w:r>
              <w:rPr>
                <w:b/>
                <w:sz w:val="18"/>
              </w:rPr>
              <w:t>Nghĩa tiếng Việt</w:t>
            </w:r>
          </w:p>
        </w:tc>
      </w:tr>
      <w:tr w14:paraId="1736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F42C982">
            <w:pPr>
              <w:spacing w:after="0" w:line="240" w:lineRule="auto"/>
              <w:jc w:val="center"/>
            </w:pPr>
            <w:r>
              <w:rPr>
                <w:sz w:val="18"/>
              </w:rPr>
              <w:t>1</w:t>
            </w:r>
          </w:p>
        </w:tc>
        <w:tc>
          <w:tcPr>
            <w:tcW w:w="4592" w:type="dxa"/>
            <w:tcMar>
              <w:top w:w="55" w:type="dxa"/>
              <w:left w:w="70" w:type="dxa"/>
              <w:bottom w:w="55" w:type="dxa"/>
              <w:right w:w="70" w:type="dxa"/>
            </w:tcMar>
            <w:vAlign w:val="center"/>
          </w:tcPr>
          <w:p w14:paraId="003959D8">
            <w:pPr>
              <w:spacing w:after="0" w:line="240" w:lineRule="auto"/>
            </w:pPr>
            <w:r>
              <w:rPr>
                <w:sz w:val="18"/>
              </w:rPr>
              <w:t>Where should we go during the summer vacation?</w:t>
            </w:r>
          </w:p>
        </w:tc>
        <w:tc>
          <w:tcPr>
            <w:tcW w:w="4592" w:type="dxa"/>
            <w:tcMar>
              <w:top w:w="55" w:type="dxa"/>
              <w:left w:w="70" w:type="dxa"/>
              <w:bottom w:w="55" w:type="dxa"/>
              <w:right w:w="70" w:type="dxa"/>
            </w:tcMar>
            <w:vAlign w:val="center"/>
          </w:tcPr>
          <w:p w14:paraId="3338703D">
            <w:pPr>
              <w:spacing w:after="0" w:line="240" w:lineRule="auto"/>
            </w:pPr>
            <w:r>
              <w:rPr>
                <w:sz w:val="18"/>
              </w:rPr>
              <w:t>Chúng ta nên đi đâu trong kỳ nghỉ hè?</w:t>
            </w:r>
          </w:p>
        </w:tc>
      </w:tr>
      <w:tr w14:paraId="296D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3C763B6">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3490EA4">
            <w:pPr>
              <w:spacing w:after="0" w:line="240" w:lineRule="auto"/>
            </w:pPr>
            <w:r>
              <w:rPr>
                <w:sz w:val="18"/>
              </w:rPr>
              <w:t>I would like to visit a place with cool weather.</w:t>
            </w:r>
          </w:p>
        </w:tc>
        <w:tc>
          <w:tcPr>
            <w:tcW w:w="4592" w:type="dxa"/>
            <w:shd w:val="clear" w:color="auto" w:fill="F7FAFC"/>
            <w:tcMar>
              <w:top w:w="55" w:type="dxa"/>
              <w:left w:w="70" w:type="dxa"/>
              <w:bottom w:w="55" w:type="dxa"/>
              <w:right w:w="70" w:type="dxa"/>
            </w:tcMar>
            <w:vAlign w:val="center"/>
          </w:tcPr>
          <w:p w14:paraId="14C37509">
            <w:pPr>
              <w:spacing w:after="0" w:line="240" w:lineRule="auto"/>
            </w:pPr>
            <w:r>
              <w:rPr>
                <w:sz w:val="18"/>
              </w:rPr>
              <w:t>Mình muốn đến nơi có thời tiết mát mẻ.</w:t>
            </w:r>
          </w:p>
        </w:tc>
      </w:tr>
      <w:tr w14:paraId="5BE7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A624FE0">
            <w:pPr>
              <w:spacing w:after="0" w:line="240" w:lineRule="auto"/>
              <w:jc w:val="center"/>
            </w:pPr>
            <w:r>
              <w:rPr>
                <w:sz w:val="18"/>
              </w:rPr>
              <w:t>3</w:t>
            </w:r>
          </w:p>
        </w:tc>
        <w:tc>
          <w:tcPr>
            <w:tcW w:w="4592" w:type="dxa"/>
            <w:tcMar>
              <w:top w:w="55" w:type="dxa"/>
              <w:left w:w="70" w:type="dxa"/>
              <w:bottom w:w="55" w:type="dxa"/>
              <w:right w:w="70" w:type="dxa"/>
            </w:tcMar>
            <w:vAlign w:val="center"/>
          </w:tcPr>
          <w:p w14:paraId="589F3DC2">
            <w:pPr>
              <w:spacing w:after="0" w:line="240" w:lineRule="auto"/>
            </w:pPr>
            <w:r>
              <w:rPr>
                <w:sz w:val="18"/>
              </w:rPr>
              <w:t>Da Lat is beautiful, but we have already been there.</w:t>
            </w:r>
          </w:p>
        </w:tc>
        <w:tc>
          <w:tcPr>
            <w:tcW w:w="4592" w:type="dxa"/>
            <w:tcMar>
              <w:top w:w="55" w:type="dxa"/>
              <w:left w:w="70" w:type="dxa"/>
              <w:bottom w:w="55" w:type="dxa"/>
              <w:right w:w="70" w:type="dxa"/>
            </w:tcMar>
            <w:vAlign w:val="center"/>
          </w:tcPr>
          <w:p w14:paraId="70111F34">
            <w:pPr>
              <w:spacing w:after="0" w:line="240" w:lineRule="auto"/>
            </w:pPr>
            <w:r>
              <w:rPr>
                <w:sz w:val="18"/>
              </w:rPr>
              <w:t>Đà Lạt đẹp, nhưng chúng ta đã đến rồi.</w:t>
            </w:r>
          </w:p>
        </w:tc>
      </w:tr>
      <w:tr w14:paraId="1235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8B8B030">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704C08B0">
            <w:pPr>
              <w:spacing w:after="0" w:line="240" w:lineRule="auto"/>
            </w:pPr>
            <w:r>
              <w:rPr>
                <w:sz w:val="18"/>
              </w:rPr>
              <w:t>What about visiting another country?</w:t>
            </w:r>
          </w:p>
        </w:tc>
        <w:tc>
          <w:tcPr>
            <w:tcW w:w="4592" w:type="dxa"/>
            <w:shd w:val="clear" w:color="auto" w:fill="F7FAFC"/>
            <w:tcMar>
              <w:top w:w="55" w:type="dxa"/>
              <w:left w:w="70" w:type="dxa"/>
              <w:bottom w:w="55" w:type="dxa"/>
              <w:right w:w="70" w:type="dxa"/>
            </w:tcMar>
            <w:vAlign w:val="center"/>
          </w:tcPr>
          <w:p w14:paraId="2FF62D51">
            <w:pPr>
              <w:spacing w:after="0" w:line="240" w:lineRule="auto"/>
            </w:pPr>
            <w:r>
              <w:rPr>
                <w:sz w:val="18"/>
              </w:rPr>
              <w:t>Đi thăm một quốc gia khác thì sao?</w:t>
            </w:r>
          </w:p>
        </w:tc>
      </w:tr>
      <w:tr w14:paraId="156E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1DC9028">
            <w:pPr>
              <w:spacing w:after="0" w:line="240" w:lineRule="auto"/>
              <w:jc w:val="center"/>
            </w:pPr>
            <w:r>
              <w:rPr>
                <w:sz w:val="18"/>
              </w:rPr>
              <w:t>5</w:t>
            </w:r>
          </w:p>
        </w:tc>
        <w:tc>
          <w:tcPr>
            <w:tcW w:w="4592" w:type="dxa"/>
            <w:tcMar>
              <w:top w:w="55" w:type="dxa"/>
              <w:left w:w="70" w:type="dxa"/>
              <w:bottom w:w="55" w:type="dxa"/>
              <w:right w:w="70" w:type="dxa"/>
            </w:tcMar>
            <w:vAlign w:val="center"/>
          </w:tcPr>
          <w:p w14:paraId="2593059B">
            <w:pPr>
              <w:spacing w:after="0" w:line="240" w:lineRule="auto"/>
            </w:pPr>
            <w:r>
              <w:rPr>
                <w:sz w:val="18"/>
              </w:rPr>
              <w:t>Singapore could be convenient for a short family trip.</w:t>
            </w:r>
          </w:p>
        </w:tc>
        <w:tc>
          <w:tcPr>
            <w:tcW w:w="4592" w:type="dxa"/>
            <w:tcMar>
              <w:top w:w="55" w:type="dxa"/>
              <w:left w:w="70" w:type="dxa"/>
              <w:bottom w:w="55" w:type="dxa"/>
              <w:right w:w="70" w:type="dxa"/>
            </w:tcMar>
            <w:vAlign w:val="center"/>
          </w:tcPr>
          <w:p w14:paraId="144AD232">
            <w:pPr>
              <w:spacing w:after="0" w:line="240" w:lineRule="auto"/>
            </w:pPr>
            <w:r>
              <w:rPr>
                <w:sz w:val="18"/>
              </w:rPr>
              <w:t>Singapore có thể thuận tiện cho chuyến đi gia đình ngắn.</w:t>
            </w:r>
          </w:p>
        </w:tc>
      </w:tr>
      <w:tr w14:paraId="7FBD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992DF5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290220B">
            <w:pPr>
              <w:spacing w:after="0" w:line="240" w:lineRule="auto"/>
            </w:pPr>
            <w:r>
              <w:rPr>
                <w:sz w:val="18"/>
              </w:rPr>
              <w:t>The flight is not too long, and public transportation is easy to use.</w:t>
            </w:r>
          </w:p>
        </w:tc>
        <w:tc>
          <w:tcPr>
            <w:tcW w:w="4592" w:type="dxa"/>
            <w:shd w:val="clear" w:color="auto" w:fill="F7FAFC"/>
            <w:tcMar>
              <w:top w:w="55" w:type="dxa"/>
              <w:left w:w="70" w:type="dxa"/>
              <w:bottom w:w="55" w:type="dxa"/>
              <w:right w:w="70" w:type="dxa"/>
            </w:tcMar>
            <w:vAlign w:val="center"/>
          </w:tcPr>
          <w:p w14:paraId="0E76D45E">
            <w:pPr>
              <w:spacing w:after="0" w:line="240" w:lineRule="auto"/>
            </w:pPr>
            <w:r>
              <w:rPr>
                <w:sz w:val="18"/>
              </w:rPr>
              <w:t>Chuyến bay không quá dài và phương tiện công cộng dễ sử dụng.</w:t>
            </w:r>
          </w:p>
        </w:tc>
      </w:tr>
      <w:tr w14:paraId="49A7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28E61E1">
            <w:pPr>
              <w:spacing w:after="0" w:line="240" w:lineRule="auto"/>
              <w:jc w:val="center"/>
            </w:pPr>
            <w:r>
              <w:rPr>
                <w:sz w:val="18"/>
              </w:rPr>
              <w:t>7</w:t>
            </w:r>
          </w:p>
        </w:tc>
        <w:tc>
          <w:tcPr>
            <w:tcW w:w="4592" w:type="dxa"/>
            <w:tcMar>
              <w:top w:w="55" w:type="dxa"/>
              <w:left w:w="70" w:type="dxa"/>
              <w:bottom w:w="55" w:type="dxa"/>
              <w:right w:w="70" w:type="dxa"/>
            </w:tcMar>
            <w:vAlign w:val="center"/>
          </w:tcPr>
          <w:p w14:paraId="1B4DCDFB">
            <w:pPr>
              <w:spacing w:after="0" w:line="240" w:lineRule="auto"/>
            </w:pPr>
            <w:r>
              <w:rPr>
                <w:sz w:val="18"/>
              </w:rPr>
              <w:t>We should compare several destinations before deciding.</w:t>
            </w:r>
          </w:p>
        </w:tc>
        <w:tc>
          <w:tcPr>
            <w:tcW w:w="4592" w:type="dxa"/>
            <w:tcMar>
              <w:top w:w="55" w:type="dxa"/>
              <w:left w:w="70" w:type="dxa"/>
              <w:bottom w:w="55" w:type="dxa"/>
              <w:right w:w="70" w:type="dxa"/>
            </w:tcMar>
            <w:vAlign w:val="center"/>
          </w:tcPr>
          <w:p w14:paraId="12E3D67A">
            <w:pPr>
              <w:spacing w:after="0" w:line="240" w:lineRule="auto"/>
            </w:pPr>
            <w:r>
              <w:rPr>
                <w:sz w:val="18"/>
              </w:rPr>
              <w:t>Chúng ta nên so sánh vài điểm đến trước khi quyết định.</w:t>
            </w:r>
          </w:p>
        </w:tc>
      </w:tr>
      <w:tr w14:paraId="7882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1AF62DE">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070C694">
            <w:pPr>
              <w:spacing w:after="0" w:line="240" w:lineRule="auto"/>
            </w:pPr>
            <w:r>
              <w:rPr>
                <w:sz w:val="18"/>
              </w:rPr>
              <w:t>Let’s make a list of costs, activities, and travel time.</w:t>
            </w:r>
          </w:p>
        </w:tc>
        <w:tc>
          <w:tcPr>
            <w:tcW w:w="4592" w:type="dxa"/>
            <w:shd w:val="clear" w:color="auto" w:fill="F7FAFC"/>
            <w:tcMar>
              <w:top w:w="55" w:type="dxa"/>
              <w:left w:w="70" w:type="dxa"/>
              <w:bottom w:w="55" w:type="dxa"/>
              <w:right w:w="70" w:type="dxa"/>
            </w:tcMar>
            <w:vAlign w:val="center"/>
          </w:tcPr>
          <w:p w14:paraId="017ECCC6">
            <w:pPr>
              <w:spacing w:after="0" w:line="240" w:lineRule="auto"/>
            </w:pPr>
            <w:r>
              <w:rPr>
                <w:sz w:val="18"/>
              </w:rPr>
              <w:t>Hãy lập danh sách chi phí, hoạt động và thời gian di chuyển.</w:t>
            </w:r>
          </w:p>
        </w:tc>
      </w:tr>
      <w:tr w14:paraId="4623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F946FA9">
            <w:pPr>
              <w:spacing w:after="0" w:line="240" w:lineRule="auto"/>
              <w:jc w:val="center"/>
            </w:pPr>
            <w:r>
              <w:rPr>
                <w:sz w:val="18"/>
              </w:rPr>
              <w:t>9</w:t>
            </w:r>
          </w:p>
        </w:tc>
        <w:tc>
          <w:tcPr>
            <w:tcW w:w="4592" w:type="dxa"/>
            <w:tcMar>
              <w:top w:w="55" w:type="dxa"/>
              <w:left w:w="70" w:type="dxa"/>
              <w:bottom w:w="55" w:type="dxa"/>
              <w:right w:w="70" w:type="dxa"/>
            </w:tcMar>
            <w:vAlign w:val="center"/>
          </w:tcPr>
          <w:p w14:paraId="3C8C8661">
            <w:pPr>
              <w:spacing w:after="0" w:line="240" w:lineRule="auto"/>
            </w:pPr>
            <w:r>
              <w:rPr>
                <w:sz w:val="18"/>
              </w:rPr>
              <w:t>Then everyone can vote for their preferred option.</w:t>
            </w:r>
          </w:p>
        </w:tc>
        <w:tc>
          <w:tcPr>
            <w:tcW w:w="4592" w:type="dxa"/>
            <w:tcMar>
              <w:top w:w="55" w:type="dxa"/>
              <w:left w:w="70" w:type="dxa"/>
              <w:bottom w:w="55" w:type="dxa"/>
              <w:right w:w="70" w:type="dxa"/>
            </w:tcMar>
            <w:vAlign w:val="center"/>
          </w:tcPr>
          <w:p w14:paraId="760C04DC">
            <w:pPr>
              <w:spacing w:after="0" w:line="240" w:lineRule="auto"/>
            </w:pPr>
            <w:r>
              <w:rPr>
                <w:sz w:val="18"/>
              </w:rPr>
              <w:t>Sau đó mọi người có thể bỏ phiếu cho lựa chọn mình thích.</w:t>
            </w:r>
          </w:p>
        </w:tc>
      </w:tr>
    </w:tbl>
    <w:tbl>
      <w:tblPr>
        <w:tblStyle w:val="12"/>
        <w:tblW w:w="0" w:type="auto"/>
        <w:jc w:val="center"/>
        <w:tblLayout w:type="autofit"/>
        <w:tblCellMar>
          <w:top w:w="0" w:type="dxa"/>
          <w:left w:w="108" w:type="dxa"/>
          <w:bottom w:w="0" w:type="dxa"/>
          <w:right w:w="108" w:type="dxa"/>
        </w:tblCellMar>
      </w:tblPr>
      <w:tblGrid>
        <w:gridCol w:w="10206"/>
      </w:tblGrid>
      <w:tr w14:paraId="7BA8FFCF">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59004D79">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D6A94C6">
      <w:pPr>
        <w:spacing w:after="40"/>
      </w:pPr>
    </w:p>
    <w:p w14:paraId="1CDA2B0D">
      <w:pPr>
        <w:pStyle w:val="4"/>
      </w:pPr>
      <w:r>
        <w:t>Bài 2. Hỏi thông tin và giá (Asking for Information and Prices)</w:t>
      </w:r>
    </w:p>
    <w:tbl>
      <w:tblPr>
        <w:tblStyle w:val="12"/>
        <w:tblW w:w="0" w:type="auto"/>
        <w:jc w:val="center"/>
        <w:tblLayout w:type="autofit"/>
        <w:tblCellMar>
          <w:top w:w="0" w:type="dxa"/>
          <w:left w:w="108" w:type="dxa"/>
          <w:bottom w:w="0" w:type="dxa"/>
          <w:right w:w="108" w:type="dxa"/>
        </w:tblCellMar>
      </w:tblPr>
      <w:tblGrid>
        <w:gridCol w:w="10206"/>
      </w:tblGrid>
      <w:tr w14:paraId="6BE45260">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8B25142">
            <w:pPr>
              <w:keepNext/>
              <w:spacing w:after="0"/>
            </w:pPr>
            <w:r>
              <w:rPr>
                <w:b/>
                <w:color w:val="1F4E79"/>
                <w:sz w:val="19"/>
              </w:rPr>
              <w:t xml:space="preserve">Lời mở đầu tự động: </w:t>
            </w:r>
            <w:r>
              <w:rPr>
                <w:sz w:val="19"/>
              </w:rPr>
              <w:t>In this lesson, you will practice “Asking for Information and Prices”.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AC4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139216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77C2BE2F">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5070E82">
            <w:pPr>
              <w:keepNext/>
              <w:jc w:val="center"/>
            </w:pPr>
            <w:r>
              <w:rPr>
                <w:b/>
                <w:sz w:val="18"/>
              </w:rPr>
              <w:t>Nghĩa tiếng Việt</w:t>
            </w:r>
          </w:p>
        </w:tc>
      </w:tr>
      <w:tr w14:paraId="6DDF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6F3FA68">
            <w:pPr>
              <w:spacing w:after="0" w:line="240" w:lineRule="auto"/>
              <w:jc w:val="center"/>
            </w:pPr>
            <w:r>
              <w:rPr>
                <w:sz w:val="18"/>
              </w:rPr>
              <w:t>1</w:t>
            </w:r>
          </w:p>
        </w:tc>
        <w:tc>
          <w:tcPr>
            <w:tcW w:w="4592" w:type="dxa"/>
            <w:tcMar>
              <w:top w:w="55" w:type="dxa"/>
              <w:left w:w="70" w:type="dxa"/>
              <w:bottom w:w="55" w:type="dxa"/>
              <w:right w:w="70" w:type="dxa"/>
            </w:tcMar>
            <w:vAlign w:val="center"/>
          </w:tcPr>
          <w:p w14:paraId="68DA466A">
            <w:pPr>
              <w:spacing w:after="0" w:line="240" w:lineRule="auto"/>
            </w:pPr>
            <w:r>
              <w:rPr>
                <w:sz w:val="18"/>
              </w:rPr>
              <w:t>How much is a round-trip ticket for one person?</w:t>
            </w:r>
          </w:p>
        </w:tc>
        <w:tc>
          <w:tcPr>
            <w:tcW w:w="4592" w:type="dxa"/>
            <w:tcMar>
              <w:top w:w="55" w:type="dxa"/>
              <w:left w:w="70" w:type="dxa"/>
              <w:bottom w:w="55" w:type="dxa"/>
              <w:right w:w="70" w:type="dxa"/>
            </w:tcMar>
            <w:vAlign w:val="center"/>
          </w:tcPr>
          <w:p w14:paraId="18CC3A29">
            <w:pPr>
              <w:spacing w:after="0" w:line="240" w:lineRule="auto"/>
            </w:pPr>
            <w:r>
              <w:rPr>
                <w:sz w:val="18"/>
              </w:rPr>
              <w:t>Vé khứ hồi cho một người giá bao nhiêu?</w:t>
            </w:r>
          </w:p>
        </w:tc>
      </w:tr>
      <w:tr w14:paraId="4F3F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2D5C8AF">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E80B220">
            <w:pPr>
              <w:spacing w:after="0" w:line="240" w:lineRule="auto"/>
            </w:pPr>
            <w:r>
              <w:rPr>
                <w:sz w:val="18"/>
              </w:rPr>
              <w:t>Does the price include checked baggage?</w:t>
            </w:r>
          </w:p>
        </w:tc>
        <w:tc>
          <w:tcPr>
            <w:tcW w:w="4592" w:type="dxa"/>
            <w:shd w:val="clear" w:color="auto" w:fill="F7FAFC"/>
            <w:tcMar>
              <w:top w:w="55" w:type="dxa"/>
              <w:left w:w="70" w:type="dxa"/>
              <w:bottom w:w="55" w:type="dxa"/>
              <w:right w:w="70" w:type="dxa"/>
            </w:tcMar>
            <w:vAlign w:val="center"/>
          </w:tcPr>
          <w:p w14:paraId="4A3E3337">
            <w:pPr>
              <w:spacing w:after="0" w:line="240" w:lineRule="auto"/>
            </w:pPr>
            <w:r>
              <w:rPr>
                <w:sz w:val="18"/>
              </w:rPr>
              <w:t>Giá có bao gồm hành lý ký gửi không?</w:t>
            </w:r>
          </w:p>
        </w:tc>
      </w:tr>
      <w:tr w14:paraId="76B0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882DB87">
            <w:pPr>
              <w:spacing w:after="0" w:line="240" w:lineRule="auto"/>
              <w:jc w:val="center"/>
            </w:pPr>
            <w:r>
              <w:rPr>
                <w:sz w:val="18"/>
              </w:rPr>
              <w:t>3</w:t>
            </w:r>
          </w:p>
        </w:tc>
        <w:tc>
          <w:tcPr>
            <w:tcW w:w="4592" w:type="dxa"/>
            <w:tcMar>
              <w:top w:w="55" w:type="dxa"/>
              <w:left w:w="70" w:type="dxa"/>
              <w:bottom w:w="55" w:type="dxa"/>
              <w:right w:w="70" w:type="dxa"/>
            </w:tcMar>
            <w:vAlign w:val="center"/>
          </w:tcPr>
          <w:p w14:paraId="2F2CA47C">
            <w:pPr>
              <w:spacing w:after="0" w:line="240" w:lineRule="auto"/>
            </w:pPr>
            <w:r>
              <w:rPr>
                <w:sz w:val="18"/>
              </w:rPr>
              <w:t>Are there lower fares on weekdays?</w:t>
            </w:r>
          </w:p>
        </w:tc>
        <w:tc>
          <w:tcPr>
            <w:tcW w:w="4592" w:type="dxa"/>
            <w:tcMar>
              <w:top w:w="55" w:type="dxa"/>
              <w:left w:w="70" w:type="dxa"/>
              <w:bottom w:w="55" w:type="dxa"/>
              <w:right w:w="70" w:type="dxa"/>
            </w:tcMar>
            <w:vAlign w:val="center"/>
          </w:tcPr>
          <w:p w14:paraId="5EAEE5BD">
            <w:pPr>
              <w:spacing w:after="0" w:line="240" w:lineRule="auto"/>
            </w:pPr>
            <w:r>
              <w:rPr>
                <w:sz w:val="18"/>
              </w:rPr>
              <w:t>Có giá rẻ hơn vào ngày thường không?</w:t>
            </w:r>
          </w:p>
        </w:tc>
      </w:tr>
      <w:tr w14:paraId="2166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7BD80A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6BFCC328">
            <w:pPr>
              <w:spacing w:after="0" w:line="240" w:lineRule="auto"/>
            </w:pPr>
            <w:r>
              <w:rPr>
                <w:sz w:val="18"/>
              </w:rPr>
              <w:t>What time does the earliest flight leave?</w:t>
            </w:r>
          </w:p>
        </w:tc>
        <w:tc>
          <w:tcPr>
            <w:tcW w:w="4592" w:type="dxa"/>
            <w:shd w:val="clear" w:color="auto" w:fill="F7FAFC"/>
            <w:tcMar>
              <w:top w:w="55" w:type="dxa"/>
              <w:left w:w="70" w:type="dxa"/>
              <w:bottom w:w="55" w:type="dxa"/>
              <w:right w:w="70" w:type="dxa"/>
            </w:tcMar>
            <w:vAlign w:val="center"/>
          </w:tcPr>
          <w:p w14:paraId="5AD7BC7B">
            <w:pPr>
              <w:spacing w:after="0" w:line="240" w:lineRule="auto"/>
            </w:pPr>
            <w:r>
              <w:rPr>
                <w:sz w:val="18"/>
              </w:rPr>
              <w:t>Chuyến bay sớm nhất khởi hành lúc mấy giờ?</w:t>
            </w:r>
          </w:p>
        </w:tc>
      </w:tr>
      <w:tr w14:paraId="3891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AAF8411">
            <w:pPr>
              <w:spacing w:after="0" w:line="240" w:lineRule="auto"/>
              <w:jc w:val="center"/>
            </w:pPr>
            <w:r>
              <w:rPr>
                <w:sz w:val="18"/>
              </w:rPr>
              <w:t>5</w:t>
            </w:r>
          </w:p>
        </w:tc>
        <w:tc>
          <w:tcPr>
            <w:tcW w:w="4592" w:type="dxa"/>
            <w:tcMar>
              <w:top w:w="55" w:type="dxa"/>
              <w:left w:w="70" w:type="dxa"/>
              <w:bottom w:w="55" w:type="dxa"/>
              <w:right w:w="70" w:type="dxa"/>
            </w:tcMar>
            <w:vAlign w:val="center"/>
          </w:tcPr>
          <w:p w14:paraId="3A6A87B9">
            <w:pPr>
              <w:spacing w:after="0" w:line="240" w:lineRule="auto"/>
            </w:pPr>
            <w:r>
              <w:rPr>
                <w:sz w:val="18"/>
              </w:rPr>
              <w:t>How far is the hotel from the airport?</w:t>
            </w:r>
          </w:p>
        </w:tc>
        <w:tc>
          <w:tcPr>
            <w:tcW w:w="4592" w:type="dxa"/>
            <w:tcMar>
              <w:top w:w="55" w:type="dxa"/>
              <w:left w:w="70" w:type="dxa"/>
              <w:bottom w:w="55" w:type="dxa"/>
              <w:right w:w="70" w:type="dxa"/>
            </w:tcMar>
            <w:vAlign w:val="center"/>
          </w:tcPr>
          <w:p w14:paraId="23E58E50">
            <w:pPr>
              <w:spacing w:after="0" w:line="240" w:lineRule="auto"/>
            </w:pPr>
            <w:r>
              <w:rPr>
                <w:sz w:val="18"/>
              </w:rPr>
              <w:t>Khách sạn cách sân bay bao xa?</w:t>
            </w:r>
          </w:p>
        </w:tc>
      </w:tr>
      <w:tr w14:paraId="4D45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BFDA34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C6CE742">
            <w:pPr>
              <w:spacing w:after="0" w:line="240" w:lineRule="auto"/>
            </w:pPr>
            <w:r>
              <w:rPr>
                <w:sz w:val="18"/>
              </w:rPr>
              <w:t>Is breakfast included in the room rate?</w:t>
            </w:r>
          </w:p>
        </w:tc>
        <w:tc>
          <w:tcPr>
            <w:tcW w:w="4592" w:type="dxa"/>
            <w:shd w:val="clear" w:color="auto" w:fill="F7FAFC"/>
            <w:tcMar>
              <w:top w:w="55" w:type="dxa"/>
              <w:left w:w="70" w:type="dxa"/>
              <w:bottom w:w="55" w:type="dxa"/>
              <w:right w:w="70" w:type="dxa"/>
            </w:tcMar>
            <w:vAlign w:val="center"/>
          </w:tcPr>
          <w:p w14:paraId="48F07F01">
            <w:pPr>
              <w:spacing w:after="0" w:line="240" w:lineRule="auto"/>
            </w:pPr>
            <w:r>
              <w:rPr>
                <w:sz w:val="18"/>
              </w:rPr>
              <w:t>Giá phòng có bao gồm bữa sáng không?</w:t>
            </w:r>
          </w:p>
        </w:tc>
      </w:tr>
      <w:tr w14:paraId="204F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2DF96FB">
            <w:pPr>
              <w:spacing w:after="0" w:line="240" w:lineRule="auto"/>
              <w:jc w:val="center"/>
            </w:pPr>
            <w:r>
              <w:rPr>
                <w:sz w:val="18"/>
              </w:rPr>
              <w:t>7</w:t>
            </w:r>
          </w:p>
        </w:tc>
        <w:tc>
          <w:tcPr>
            <w:tcW w:w="4592" w:type="dxa"/>
            <w:tcMar>
              <w:top w:w="55" w:type="dxa"/>
              <w:left w:w="70" w:type="dxa"/>
              <w:bottom w:w="55" w:type="dxa"/>
              <w:right w:w="70" w:type="dxa"/>
            </w:tcMar>
            <w:vAlign w:val="center"/>
          </w:tcPr>
          <w:p w14:paraId="06AFFE8B">
            <w:pPr>
              <w:spacing w:after="0" w:line="240" w:lineRule="auto"/>
            </w:pPr>
            <w:r>
              <w:rPr>
                <w:sz w:val="18"/>
              </w:rPr>
              <w:t>Are there any family rooms available?</w:t>
            </w:r>
          </w:p>
        </w:tc>
        <w:tc>
          <w:tcPr>
            <w:tcW w:w="4592" w:type="dxa"/>
            <w:tcMar>
              <w:top w:w="55" w:type="dxa"/>
              <w:left w:w="70" w:type="dxa"/>
              <w:bottom w:w="55" w:type="dxa"/>
              <w:right w:w="70" w:type="dxa"/>
            </w:tcMar>
            <w:vAlign w:val="center"/>
          </w:tcPr>
          <w:p w14:paraId="28C4C894">
            <w:pPr>
              <w:spacing w:after="0" w:line="240" w:lineRule="auto"/>
            </w:pPr>
            <w:r>
              <w:rPr>
                <w:sz w:val="18"/>
              </w:rPr>
              <w:t>Có phòng gia đình còn trống không?</w:t>
            </w:r>
          </w:p>
        </w:tc>
      </w:tr>
      <w:tr w14:paraId="7E4C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A645240">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5B43ADD">
            <w:pPr>
              <w:spacing w:after="0" w:line="240" w:lineRule="auto"/>
            </w:pPr>
            <w:r>
              <w:rPr>
                <w:sz w:val="18"/>
              </w:rPr>
              <w:t>Could you send us the full price details by email?</w:t>
            </w:r>
          </w:p>
        </w:tc>
        <w:tc>
          <w:tcPr>
            <w:tcW w:w="4592" w:type="dxa"/>
            <w:shd w:val="clear" w:color="auto" w:fill="F7FAFC"/>
            <w:tcMar>
              <w:top w:w="55" w:type="dxa"/>
              <w:left w:w="70" w:type="dxa"/>
              <w:bottom w:w="55" w:type="dxa"/>
              <w:right w:w="70" w:type="dxa"/>
            </w:tcMar>
            <w:vAlign w:val="center"/>
          </w:tcPr>
          <w:p w14:paraId="4E43136A">
            <w:pPr>
              <w:spacing w:after="0" w:line="240" w:lineRule="auto"/>
            </w:pPr>
            <w:r>
              <w:rPr>
                <w:sz w:val="18"/>
              </w:rPr>
              <w:t>Bạn có thể gửi chi tiết giá đầy đủ qua email không?</w:t>
            </w:r>
          </w:p>
        </w:tc>
      </w:tr>
      <w:tr w14:paraId="0E6A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EEC6A71">
            <w:pPr>
              <w:spacing w:after="0" w:line="240" w:lineRule="auto"/>
              <w:jc w:val="center"/>
            </w:pPr>
            <w:r>
              <w:rPr>
                <w:sz w:val="18"/>
              </w:rPr>
              <w:t>9</w:t>
            </w:r>
          </w:p>
        </w:tc>
        <w:tc>
          <w:tcPr>
            <w:tcW w:w="4592" w:type="dxa"/>
            <w:tcMar>
              <w:top w:w="55" w:type="dxa"/>
              <w:left w:w="70" w:type="dxa"/>
              <w:bottom w:w="55" w:type="dxa"/>
              <w:right w:w="70" w:type="dxa"/>
            </w:tcMar>
            <w:vAlign w:val="center"/>
          </w:tcPr>
          <w:p w14:paraId="2EBC4772">
            <w:pPr>
              <w:spacing w:after="0" w:line="240" w:lineRule="auto"/>
            </w:pPr>
            <w:r>
              <w:rPr>
                <w:sz w:val="18"/>
              </w:rPr>
              <w:t>We would like to review everything before booking.</w:t>
            </w:r>
          </w:p>
        </w:tc>
        <w:tc>
          <w:tcPr>
            <w:tcW w:w="4592" w:type="dxa"/>
            <w:tcMar>
              <w:top w:w="55" w:type="dxa"/>
              <w:left w:w="70" w:type="dxa"/>
              <w:bottom w:w="55" w:type="dxa"/>
              <w:right w:w="70" w:type="dxa"/>
            </w:tcMar>
            <w:vAlign w:val="center"/>
          </w:tcPr>
          <w:p w14:paraId="080DA474">
            <w:pPr>
              <w:spacing w:after="0" w:line="240" w:lineRule="auto"/>
            </w:pPr>
            <w:r>
              <w:rPr>
                <w:sz w:val="18"/>
              </w:rPr>
              <w:t>Chúng tôi muốn xem lại mọi thông tin trước khi đặt.</w:t>
            </w:r>
          </w:p>
        </w:tc>
      </w:tr>
    </w:tbl>
    <w:tbl>
      <w:tblPr>
        <w:tblStyle w:val="12"/>
        <w:tblW w:w="0" w:type="auto"/>
        <w:jc w:val="center"/>
        <w:tblLayout w:type="autofit"/>
        <w:tblCellMar>
          <w:top w:w="0" w:type="dxa"/>
          <w:left w:w="108" w:type="dxa"/>
          <w:bottom w:w="0" w:type="dxa"/>
          <w:right w:w="108" w:type="dxa"/>
        </w:tblCellMar>
      </w:tblPr>
      <w:tblGrid>
        <w:gridCol w:w="10206"/>
      </w:tblGrid>
      <w:tr w14:paraId="07C87BDE">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C9268BA">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144B463">
      <w:pPr>
        <w:spacing w:after="40"/>
      </w:pPr>
    </w:p>
    <w:p w14:paraId="33C91168">
      <w:pPr>
        <w:pStyle w:val="4"/>
      </w:pPr>
      <w:r>
        <w:t>Bài 3. Đặt vé và chuẩn bị hành lý (Booking and Packing)</w:t>
      </w:r>
    </w:p>
    <w:tbl>
      <w:tblPr>
        <w:tblStyle w:val="12"/>
        <w:tblW w:w="0" w:type="auto"/>
        <w:jc w:val="center"/>
        <w:tblLayout w:type="autofit"/>
        <w:tblCellMar>
          <w:top w:w="0" w:type="dxa"/>
          <w:left w:w="108" w:type="dxa"/>
          <w:bottom w:w="0" w:type="dxa"/>
          <w:right w:w="108" w:type="dxa"/>
        </w:tblCellMar>
      </w:tblPr>
      <w:tblGrid>
        <w:gridCol w:w="10206"/>
      </w:tblGrid>
      <w:tr w14:paraId="7638F31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3AD9BA5">
            <w:pPr>
              <w:keepNext/>
              <w:spacing w:after="0"/>
            </w:pPr>
            <w:r>
              <w:rPr>
                <w:b/>
                <w:color w:val="1F4E79"/>
                <w:sz w:val="19"/>
              </w:rPr>
              <w:t xml:space="preserve">Lời mở đầu tự động: </w:t>
            </w:r>
            <w:r>
              <w:rPr>
                <w:sz w:val="19"/>
              </w:rPr>
              <w:t>In this lesson, you will practice “Booking and Packing”.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9FB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1D3882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B1A7012">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04A35B7">
            <w:pPr>
              <w:keepNext/>
              <w:jc w:val="center"/>
            </w:pPr>
            <w:r>
              <w:rPr>
                <w:b/>
                <w:sz w:val="18"/>
              </w:rPr>
              <w:t>Nghĩa tiếng Việt</w:t>
            </w:r>
          </w:p>
        </w:tc>
      </w:tr>
      <w:tr w14:paraId="08B0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D083A10">
            <w:pPr>
              <w:spacing w:after="0" w:line="240" w:lineRule="auto"/>
              <w:jc w:val="center"/>
            </w:pPr>
            <w:r>
              <w:rPr>
                <w:sz w:val="18"/>
              </w:rPr>
              <w:t>1</w:t>
            </w:r>
          </w:p>
        </w:tc>
        <w:tc>
          <w:tcPr>
            <w:tcW w:w="4592" w:type="dxa"/>
            <w:tcMar>
              <w:top w:w="55" w:type="dxa"/>
              <w:left w:w="70" w:type="dxa"/>
              <w:bottom w:w="55" w:type="dxa"/>
              <w:right w:w="70" w:type="dxa"/>
            </w:tcMar>
            <w:vAlign w:val="center"/>
          </w:tcPr>
          <w:p w14:paraId="2FA84BE2">
            <w:pPr>
              <w:spacing w:after="0" w:line="240" w:lineRule="auto"/>
            </w:pPr>
            <w:r>
              <w:rPr>
                <w:sz w:val="18"/>
              </w:rPr>
              <w:t>We have decided to travel from July tenth to July fourteenth.</w:t>
            </w:r>
          </w:p>
        </w:tc>
        <w:tc>
          <w:tcPr>
            <w:tcW w:w="4592" w:type="dxa"/>
            <w:tcMar>
              <w:top w:w="55" w:type="dxa"/>
              <w:left w:w="70" w:type="dxa"/>
              <w:bottom w:w="55" w:type="dxa"/>
              <w:right w:w="70" w:type="dxa"/>
            </w:tcMar>
            <w:vAlign w:val="center"/>
          </w:tcPr>
          <w:p w14:paraId="6673EF4C">
            <w:pPr>
              <w:spacing w:after="0" w:line="240" w:lineRule="auto"/>
            </w:pPr>
            <w:r>
              <w:rPr>
                <w:sz w:val="18"/>
              </w:rPr>
              <w:t>Chúng tôi đã quyết định đi từ ngày mười đến ngày mười bốn tháng Bảy.</w:t>
            </w:r>
          </w:p>
        </w:tc>
      </w:tr>
      <w:tr w14:paraId="101F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F22C3F">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398619F">
            <w:pPr>
              <w:spacing w:after="0" w:line="240" w:lineRule="auto"/>
            </w:pPr>
            <w:r>
              <w:rPr>
                <w:sz w:val="18"/>
              </w:rPr>
              <w:t>Please book four seats on the morning flight.</w:t>
            </w:r>
          </w:p>
        </w:tc>
        <w:tc>
          <w:tcPr>
            <w:tcW w:w="4592" w:type="dxa"/>
            <w:shd w:val="clear" w:color="auto" w:fill="F7FAFC"/>
            <w:tcMar>
              <w:top w:w="55" w:type="dxa"/>
              <w:left w:w="70" w:type="dxa"/>
              <w:bottom w:w="55" w:type="dxa"/>
              <w:right w:w="70" w:type="dxa"/>
            </w:tcMar>
            <w:vAlign w:val="center"/>
          </w:tcPr>
          <w:p w14:paraId="37E610D1">
            <w:pPr>
              <w:spacing w:after="0" w:line="240" w:lineRule="auto"/>
            </w:pPr>
            <w:r>
              <w:rPr>
                <w:sz w:val="18"/>
              </w:rPr>
              <w:t>Vui lòng đặt bốn chỗ trên chuyến bay buổi sáng.</w:t>
            </w:r>
          </w:p>
        </w:tc>
      </w:tr>
      <w:tr w14:paraId="4685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2BD45E6">
            <w:pPr>
              <w:spacing w:after="0" w:line="240" w:lineRule="auto"/>
              <w:jc w:val="center"/>
            </w:pPr>
            <w:r>
              <w:rPr>
                <w:sz w:val="18"/>
              </w:rPr>
              <w:t>3</w:t>
            </w:r>
          </w:p>
        </w:tc>
        <w:tc>
          <w:tcPr>
            <w:tcW w:w="4592" w:type="dxa"/>
            <w:tcMar>
              <w:top w:w="55" w:type="dxa"/>
              <w:left w:w="70" w:type="dxa"/>
              <w:bottom w:w="55" w:type="dxa"/>
              <w:right w:w="70" w:type="dxa"/>
            </w:tcMar>
            <w:vAlign w:val="center"/>
          </w:tcPr>
          <w:p w14:paraId="222F51E9">
            <w:pPr>
              <w:spacing w:after="0" w:line="240" w:lineRule="auto"/>
            </w:pPr>
            <w:r>
              <w:rPr>
                <w:sz w:val="18"/>
              </w:rPr>
              <w:t>We would prefer seats next to each other.</w:t>
            </w:r>
          </w:p>
        </w:tc>
        <w:tc>
          <w:tcPr>
            <w:tcW w:w="4592" w:type="dxa"/>
            <w:tcMar>
              <w:top w:w="55" w:type="dxa"/>
              <w:left w:w="70" w:type="dxa"/>
              <w:bottom w:w="55" w:type="dxa"/>
              <w:right w:w="70" w:type="dxa"/>
            </w:tcMar>
            <w:vAlign w:val="center"/>
          </w:tcPr>
          <w:p w14:paraId="0C662AD2">
            <w:pPr>
              <w:spacing w:after="0" w:line="240" w:lineRule="auto"/>
            </w:pPr>
            <w:r>
              <w:rPr>
                <w:sz w:val="18"/>
              </w:rPr>
              <w:t>Chúng tôi muốn ngồi cạnh nhau.</w:t>
            </w:r>
          </w:p>
        </w:tc>
      </w:tr>
      <w:tr w14:paraId="5709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5A322F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5E8130F9">
            <w:pPr>
              <w:spacing w:after="0" w:line="240" w:lineRule="auto"/>
            </w:pPr>
            <w:r>
              <w:rPr>
                <w:sz w:val="18"/>
              </w:rPr>
              <w:t>I have checked that all passports are still valid.</w:t>
            </w:r>
          </w:p>
        </w:tc>
        <w:tc>
          <w:tcPr>
            <w:tcW w:w="4592" w:type="dxa"/>
            <w:shd w:val="clear" w:color="auto" w:fill="F7FAFC"/>
            <w:tcMar>
              <w:top w:w="55" w:type="dxa"/>
              <w:left w:w="70" w:type="dxa"/>
              <w:bottom w:w="55" w:type="dxa"/>
              <w:right w:w="70" w:type="dxa"/>
            </w:tcMar>
            <w:vAlign w:val="center"/>
          </w:tcPr>
          <w:p w14:paraId="1D40B918">
            <w:pPr>
              <w:spacing w:after="0" w:line="240" w:lineRule="auto"/>
            </w:pPr>
            <w:r>
              <w:rPr>
                <w:sz w:val="18"/>
              </w:rPr>
              <w:t>Mình đã kiểm tra tất cả hộ chiếu vẫn còn hạn.</w:t>
            </w:r>
          </w:p>
        </w:tc>
      </w:tr>
      <w:tr w14:paraId="4B50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537CF9C">
            <w:pPr>
              <w:spacing w:after="0" w:line="240" w:lineRule="auto"/>
              <w:jc w:val="center"/>
            </w:pPr>
            <w:r>
              <w:rPr>
                <w:sz w:val="18"/>
              </w:rPr>
              <w:t>5</w:t>
            </w:r>
          </w:p>
        </w:tc>
        <w:tc>
          <w:tcPr>
            <w:tcW w:w="4592" w:type="dxa"/>
            <w:tcMar>
              <w:top w:w="55" w:type="dxa"/>
              <w:left w:w="70" w:type="dxa"/>
              <w:bottom w:w="55" w:type="dxa"/>
              <w:right w:w="70" w:type="dxa"/>
            </w:tcMar>
            <w:vAlign w:val="center"/>
          </w:tcPr>
          <w:p w14:paraId="6924626B">
            <w:pPr>
              <w:spacing w:after="0" w:line="240" w:lineRule="auto"/>
            </w:pPr>
            <w:r>
              <w:rPr>
                <w:sz w:val="18"/>
              </w:rPr>
              <w:t>We should make digital copies of important documents.</w:t>
            </w:r>
          </w:p>
        </w:tc>
        <w:tc>
          <w:tcPr>
            <w:tcW w:w="4592" w:type="dxa"/>
            <w:tcMar>
              <w:top w:w="55" w:type="dxa"/>
              <w:left w:w="70" w:type="dxa"/>
              <w:bottom w:w="55" w:type="dxa"/>
              <w:right w:w="70" w:type="dxa"/>
            </w:tcMar>
            <w:vAlign w:val="center"/>
          </w:tcPr>
          <w:p w14:paraId="33E09F67">
            <w:pPr>
              <w:spacing w:after="0" w:line="240" w:lineRule="auto"/>
            </w:pPr>
            <w:r>
              <w:rPr>
                <w:sz w:val="18"/>
              </w:rPr>
              <w:t>Chúng ta nên tạo bản sao điện tử của giấy tờ quan trọng.</w:t>
            </w:r>
          </w:p>
        </w:tc>
      </w:tr>
      <w:tr w14:paraId="2A6C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84C5926">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404E90A">
            <w:pPr>
              <w:spacing w:after="0" w:line="240" w:lineRule="auto"/>
            </w:pPr>
            <w:r>
              <w:rPr>
                <w:sz w:val="18"/>
              </w:rPr>
              <w:t>I am packing light clothes and one jacket.</w:t>
            </w:r>
          </w:p>
        </w:tc>
        <w:tc>
          <w:tcPr>
            <w:tcW w:w="4592" w:type="dxa"/>
            <w:shd w:val="clear" w:color="auto" w:fill="F7FAFC"/>
            <w:tcMar>
              <w:top w:w="55" w:type="dxa"/>
              <w:left w:w="70" w:type="dxa"/>
              <w:bottom w:w="55" w:type="dxa"/>
              <w:right w:w="70" w:type="dxa"/>
            </w:tcMar>
            <w:vAlign w:val="center"/>
          </w:tcPr>
          <w:p w14:paraId="4B6CDD21">
            <w:pPr>
              <w:spacing w:after="0" w:line="240" w:lineRule="auto"/>
            </w:pPr>
            <w:r>
              <w:rPr>
                <w:sz w:val="18"/>
              </w:rPr>
              <w:t>Mình đang xếp quần áo mỏng và một chiếc áo khoác.</w:t>
            </w:r>
          </w:p>
        </w:tc>
      </w:tr>
      <w:tr w14:paraId="11A01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F289D89">
            <w:pPr>
              <w:spacing w:after="0" w:line="240" w:lineRule="auto"/>
              <w:jc w:val="center"/>
            </w:pPr>
            <w:r>
              <w:rPr>
                <w:sz w:val="18"/>
              </w:rPr>
              <w:t>7</w:t>
            </w:r>
          </w:p>
        </w:tc>
        <w:tc>
          <w:tcPr>
            <w:tcW w:w="4592" w:type="dxa"/>
            <w:tcMar>
              <w:top w:w="55" w:type="dxa"/>
              <w:left w:w="70" w:type="dxa"/>
              <w:bottom w:w="55" w:type="dxa"/>
              <w:right w:w="70" w:type="dxa"/>
            </w:tcMar>
            <w:vAlign w:val="center"/>
          </w:tcPr>
          <w:p w14:paraId="243051BC">
            <w:pPr>
              <w:spacing w:after="0" w:line="240" w:lineRule="auto"/>
            </w:pPr>
            <w:r>
              <w:rPr>
                <w:sz w:val="18"/>
              </w:rPr>
              <w:t>Do not forget medicine, chargers, and a travel adapter.</w:t>
            </w:r>
          </w:p>
        </w:tc>
        <w:tc>
          <w:tcPr>
            <w:tcW w:w="4592" w:type="dxa"/>
            <w:tcMar>
              <w:top w:w="55" w:type="dxa"/>
              <w:left w:w="70" w:type="dxa"/>
              <w:bottom w:w="55" w:type="dxa"/>
              <w:right w:w="70" w:type="dxa"/>
            </w:tcMar>
            <w:vAlign w:val="center"/>
          </w:tcPr>
          <w:p w14:paraId="6CBC5F47">
            <w:pPr>
              <w:spacing w:after="0" w:line="240" w:lineRule="auto"/>
            </w:pPr>
            <w:r>
              <w:rPr>
                <w:sz w:val="18"/>
              </w:rPr>
              <w:t>Đừng quên thuốc, bộ sạc và ổ cắm chuyển đổi du lịch.</w:t>
            </w:r>
          </w:p>
        </w:tc>
      </w:tr>
      <w:tr w14:paraId="229B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6052D67">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FABAD6C">
            <w:pPr>
              <w:spacing w:after="0" w:line="240" w:lineRule="auto"/>
            </w:pPr>
            <w:r>
              <w:rPr>
                <w:sz w:val="18"/>
              </w:rPr>
              <w:t>Each person should keep valuable items in a carry-on bag.</w:t>
            </w:r>
          </w:p>
        </w:tc>
        <w:tc>
          <w:tcPr>
            <w:tcW w:w="4592" w:type="dxa"/>
            <w:shd w:val="clear" w:color="auto" w:fill="F7FAFC"/>
            <w:tcMar>
              <w:top w:w="55" w:type="dxa"/>
              <w:left w:w="70" w:type="dxa"/>
              <w:bottom w:w="55" w:type="dxa"/>
              <w:right w:w="70" w:type="dxa"/>
            </w:tcMar>
            <w:vAlign w:val="center"/>
          </w:tcPr>
          <w:p w14:paraId="0828DC62">
            <w:pPr>
              <w:spacing w:after="0" w:line="240" w:lineRule="auto"/>
            </w:pPr>
            <w:r>
              <w:rPr>
                <w:sz w:val="18"/>
              </w:rPr>
              <w:t>Mỗi người nên để đồ có giá trị trong hành lý xách tay.</w:t>
            </w:r>
          </w:p>
        </w:tc>
      </w:tr>
      <w:tr w14:paraId="6EC9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B1BA51A">
            <w:pPr>
              <w:spacing w:after="0" w:line="240" w:lineRule="auto"/>
              <w:jc w:val="center"/>
            </w:pPr>
            <w:r>
              <w:rPr>
                <w:sz w:val="18"/>
              </w:rPr>
              <w:t>9</w:t>
            </w:r>
          </w:p>
        </w:tc>
        <w:tc>
          <w:tcPr>
            <w:tcW w:w="4592" w:type="dxa"/>
            <w:tcMar>
              <w:top w:w="55" w:type="dxa"/>
              <w:left w:w="70" w:type="dxa"/>
              <w:bottom w:w="55" w:type="dxa"/>
              <w:right w:w="70" w:type="dxa"/>
            </w:tcMar>
            <w:vAlign w:val="center"/>
          </w:tcPr>
          <w:p w14:paraId="2E99AE90">
            <w:pPr>
              <w:spacing w:after="0" w:line="240" w:lineRule="auto"/>
            </w:pPr>
            <w:r>
              <w:rPr>
                <w:sz w:val="18"/>
              </w:rPr>
              <w:t>Our trip is planned, and we are almost ready to go.</w:t>
            </w:r>
          </w:p>
        </w:tc>
        <w:tc>
          <w:tcPr>
            <w:tcW w:w="4592" w:type="dxa"/>
            <w:tcMar>
              <w:top w:w="55" w:type="dxa"/>
              <w:left w:w="70" w:type="dxa"/>
              <w:bottom w:w="55" w:type="dxa"/>
              <w:right w:w="70" w:type="dxa"/>
            </w:tcMar>
            <w:vAlign w:val="center"/>
          </w:tcPr>
          <w:p w14:paraId="58CA952A">
            <w:pPr>
              <w:spacing w:after="0" w:line="240" w:lineRule="auto"/>
            </w:pPr>
            <w:r>
              <w:rPr>
                <w:sz w:val="18"/>
              </w:rPr>
              <w:t>Chuyến đi đã được lên kế hoạch và chúng ta gần như sẵn sàng.</w:t>
            </w:r>
          </w:p>
        </w:tc>
      </w:tr>
    </w:tbl>
    <w:tbl>
      <w:tblPr>
        <w:tblStyle w:val="12"/>
        <w:tblW w:w="0" w:type="auto"/>
        <w:jc w:val="center"/>
        <w:tblLayout w:type="autofit"/>
        <w:tblCellMar>
          <w:top w:w="0" w:type="dxa"/>
          <w:left w:w="108" w:type="dxa"/>
          <w:bottom w:w="0" w:type="dxa"/>
          <w:right w:w="108" w:type="dxa"/>
        </w:tblCellMar>
      </w:tblPr>
      <w:tblGrid>
        <w:gridCol w:w="10206"/>
      </w:tblGrid>
      <w:tr w14:paraId="6EE73FE2">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D36805D">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88AA19C">
      <w:pPr>
        <w:spacing w:after="40"/>
      </w:pPr>
    </w:p>
    <w:p w14:paraId="3966B5B7">
      <w:pPr>
        <w:pStyle w:val="3"/>
      </w:pPr>
      <w:r>
        <w:t>Chủ đề 8. Tại sân bay và trên chuyến bay (At the Airport)</w:t>
      </w:r>
    </w:p>
    <w:p w14:paraId="3455F15E">
      <w:r>
        <w:rPr>
          <w:color w:val="555555"/>
          <w:sz w:val="19"/>
        </w:rPr>
        <w:t>Cách chia: 4 bài nhỏ. Tổng số câu: 32.</w:t>
      </w:r>
    </w:p>
    <w:p w14:paraId="60196C5A">
      <w:pPr>
        <w:pStyle w:val="4"/>
      </w:pPr>
      <w:r>
        <w:t>Bài 1. Làm thủ tục (Checking In)</w:t>
      </w:r>
    </w:p>
    <w:tbl>
      <w:tblPr>
        <w:tblStyle w:val="12"/>
        <w:tblW w:w="0" w:type="auto"/>
        <w:jc w:val="center"/>
        <w:tblLayout w:type="autofit"/>
        <w:tblCellMar>
          <w:top w:w="0" w:type="dxa"/>
          <w:left w:w="108" w:type="dxa"/>
          <w:bottom w:w="0" w:type="dxa"/>
          <w:right w:w="108" w:type="dxa"/>
        </w:tblCellMar>
      </w:tblPr>
      <w:tblGrid>
        <w:gridCol w:w="10206"/>
      </w:tblGrid>
      <w:tr w14:paraId="2BD1A4CB">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4A5EA44B">
            <w:pPr>
              <w:keepNext/>
              <w:spacing w:after="0"/>
            </w:pPr>
            <w:r>
              <w:rPr>
                <w:b/>
                <w:color w:val="1F4E79"/>
                <w:sz w:val="19"/>
              </w:rPr>
              <w:t xml:space="preserve">Lời mở đầu tự động: </w:t>
            </w:r>
            <w:r>
              <w:rPr>
                <w:sz w:val="19"/>
              </w:rPr>
              <w:t>In this lesson, you will practice “Checking In”.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1350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4ABC788">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D12605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50671FF">
            <w:pPr>
              <w:keepNext/>
              <w:jc w:val="center"/>
            </w:pPr>
            <w:r>
              <w:rPr>
                <w:b/>
                <w:sz w:val="18"/>
              </w:rPr>
              <w:t>Nghĩa tiếng Việt</w:t>
            </w:r>
          </w:p>
        </w:tc>
      </w:tr>
      <w:tr w14:paraId="0EB8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5818C4F">
            <w:pPr>
              <w:spacing w:after="0" w:line="240" w:lineRule="auto"/>
              <w:jc w:val="center"/>
            </w:pPr>
            <w:r>
              <w:rPr>
                <w:sz w:val="18"/>
              </w:rPr>
              <w:t>1</w:t>
            </w:r>
          </w:p>
        </w:tc>
        <w:tc>
          <w:tcPr>
            <w:tcW w:w="4592" w:type="dxa"/>
            <w:tcMar>
              <w:top w:w="55" w:type="dxa"/>
              <w:left w:w="70" w:type="dxa"/>
              <w:bottom w:w="55" w:type="dxa"/>
              <w:right w:w="70" w:type="dxa"/>
            </w:tcMar>
            <w:vAlign w:val="center"/>
          </w:tcPr>
          <w:p w14:paraId="55F0704A">
            <w:pPr>
              <w:spacing w:after="0" w:line="240" w:lineRule="auto"/>
            </w:pPr>
            <w:r>
              <w:rPr>
                <w:sz w:val="18"/>
              </w:rPr>
              <w:t>Good morning. We are checking in for flight VN123.</w:t>
            </w:r>
          </w:p>
        </w:tc>
        <w:tc>
          <w:tcPr>
            <w:tcW w:w="4592" w:type="dxa"/>
            <w:tcMar>
              <w:top w:w="55" w:type="dxa"/>
              <w:left w:w="70" w:type="dxa"/>
              <w:bottom w:w="55" w:type="dxa"/>
              <w:right w:w="70" w:type="dxa"/>
            </w:tcMar>
            <w:vAlign w:val="center"/>
          </w:tcPr>
          <w:p w14:paraId="0410AC91">
            <w:pPr>
              <w:spacing w:after="0" w:line="240" w:lineRule="auto"/>
            </w:pPr>
            <w:r>
              <w:rPr>
                <w:sz w:val="18"/>
              </w:rPr>
              <w:t>Chào buổi sáng. Chúng tôi làm thủ tục cho chuyến bay VN123.</w:t>
            </w:r>
          </w:p>
        </w:tc>
      </w:tr>
      <w:tr w14:paraId="3CA3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07ADD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5A56741">
            <w:pPr>
              <w:spacing w:after="0" w:line="240" w:lineRule="auto"/>
            </w:pPr>
            <w:r>
              <w:rPr>
                <w:sz w:val="18"/>
              </w:rPr>
              <w:t>May I see your passports and booking confirmation?</w:t>
            </w:r>
          </w:p>
        </w:tc>
        <w:tc>
          <w:tcPr>
            <w:tcW w:w="4592" w:type="dxa"/>
            <w:shd w:val="clear" w:color="auto" w:fill="F7FAFC"/>
            <w:tcMar>
              <w:top w:w="55" w:type="dxa"/>
              <w:left w:w="70" w:type="dxa"/>
              <w:bottom w:w="55" w:type="dxa"/>
              <w:right w:w="70" w:type="dxa"/>
            </w:tcMar>
            <w:vAlign w:val="center"/>
          </w:tcPr>
          <w:p w14:paraId="0576E10A">
            <w:pPr>
              <w:spacing w:after="0" w:line="240" w:lineRule="auto"/>
            </w:pPr>
            <w:r>
              <w:rPr>
                <w:sz w:val="18"/>
              </w:rPr>
              <w:t>Tôi có thể xem hộ chiếu và xác nhận đặt chỗ không?</w:t>
            </w:r>
          </w:p>
        </w:tc>
      </w:tr>
      <w:tr w14:paraId="4F0B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6F4A2B7">
            <w:pPr>
              <w:spacing w:after="0" w:line="240" w:lineRule="auto"/>
              <w:jc w:val="center"/>
            </w:pPr>
            <w:r>
              <w:rPr>
                <w:sz w:val="18"/>
              </w:rPr>
              <w:t>3</w:t>
            </w:r>
          </w:p>
        </w:tc>
        <w:tc>
          <w:tcPr>
            <w:tcW w:w="4592" w:type="dxa"/>
            <w:tcMar>
              <w:top w:w="55" w:type="dxa"/>
              <w:left w:w="70" w:type="dxa"/>
              <w:bottom w:w="55" w:type="dxa"/>
              <w:right w:w="70" w:type="dxa"/>
            </w:tcMar>
            <w:vAlign w:val="center"/>
          </w:tcPr>
          <w:p w14:paraId="22132D6F">
            <w:pPr>
              <w:spacing w:after="0" w:line="240" w:lineRule="auto"/>
            </w:pPr>
            <w:r>
              <w:rPr>
                <w:sz w:val="18"/>
              </w:rPr>
              <w:t>Here are the documents for all four passengers.</w:t>
            </w:r>
          </w:p>
        </w:tc>
        <w:tc>
          <w:tcPr>
            <w:tcW w:w="4592" w:type="dxa"/>
            <w:tcMar>
              <w:top w:w="55" w:type="dxa"/>
              <w:left w:w="70" w:type="dxa"/>
              <w:bottom w:w="55" w:type="dxa"/>
              <w:right w:w="70" w:type="dxa"/>
            </w:tcMar>
            <w:vAlign w:val="center"/>
          </w:tcPr>
          <w:p w14:paraId="54C2C4FA">
            <w:pPr>
              <w:spacing w:after="0" w:line="240" w:lineRule="auto"/>
            </w:pPr>
            <w:r>
              <w:rPr>
                <w:sz w:val="18"/>
              </w:rPr>
              <w:t>Đây là giấy tờ của cả bốn hành khách.</w:t>
            </w:r>
          </w:p>
        </w:tc>
      </w:tr>
      <w:tr w14:paraId="6089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B1A947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5BE89A0">
            <w:pPr>
              <w:spacing w:after="0" w:line="240" w:lineRule="auto"/>
            </w:pPr>
            <w:r>
              <w:rPr>
                <w:sz w:val="18"/>
              </w:rPr>
              <w:t>Are you checking any bags today?</w:t>
            </w:r>
          </w:p>
        </w:tc>
        <w:tc>
          <w:tcPr>
            <w:tcW w:w="4592" w:type="dxa"/>
            <w:shd w:val="clear" w:color="auto" w:fill="F7FAFC"/>
            <w:tcMar>
              <w:top w:w="55" w:type="dxa"/>
              <w:left w:w="70" w:type="dxa"/>
              <w:bottom w:w="55" w:type="dxa"/>
              <w:right w:w="70" w:type="dxa"/>
            </w:tcMar>
            <w:vAlign w:val="center"/>
          </w:tcPr>
          <w:p w14:paraId="49B28449">
            <w:pPr>
              <w:spacing w:after="0" w:line="240" w:lineRule="auto"/>
            </w:pPr>
            <w:r>
              <w:rPr>
                <w:sz w:val="18"/>
              </w:rPr>
              <w:t>Hôm nay quý khách có hành lý ký gửi không?</w:t>
            </w:r>
          </w:p>
        </w:tc>
      </w:tr>
      <w:tr w14:paraId="60AA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D5BD7FD">
            <w:pPr>
              <w:spacing w:after="0" w:line="240" w:lineRule="auto"/>
              <w:jc w:val="center"/>
            </w:pPr>
            <w:r>
              <w:rPr>
                <w:sz w:val="18"/>
              </w:rPr>
              <w:t>5</w:t>
            </w:r>
          </w:p>
        </w:tc>
        <w:tc>
          <w:tcPr>
            <w:tcW w:w="4592" w:type="dxa"/>
            <w:tcMar>
              <w:top w:w="55" w:type="dxa"/>
              <w:left w:w="70" w:type="dxa"/>
              <w:bottom w:w="55" w:type="dxa"/>
              <w:right w:w="70" w:type="dxa"/>
            </w:tcMar>
            <w:vAlign w:val="center"/>
          </w:tcPr>
          <w:p w14:paraId="6779B875">
            <w:pPr>
              <w:spacing w:after="0" w:line="240" w:lineRule="auto"/>
            </w:pPr>
            <w:r>
              <w:rPr>
                <w:sz w:val="18"/>
              </w:rPr>
              <w:t>We have two suitcases to check in.</w:t>
            </w:r>
          </w:p>
        </w:tc>
        <w:tc>
          <w:tcPr>
            <w:tcW w:w="4592" w:type="dxa"/>
            <w:tcMar>
              <w:top w:w="55" w:type="dxa"/>
              <w:left w:w="70" w:type="dxa"/>
              <w:bottom w:w="55" w:type="dxa"/>
              <w:right w:w="70" w:type="dxa"/>
            </w:tcMar>
            <w:vAlign w:val="center"/>
          </w:tcPr>
          <w:p w14:paraId="43A65F82">
            <w:pPr>
              <w:spacing w:after="0" w:line="240" w:lineRule="auto"/>
              <w:rPr>
                <w:lang w:val="fr-FR"/>
              </w:rPr>
            </w:pPr>
            <w:r>
              <w:rPr>
                <w:sz w:val="18"/>
                <w:lang w:val="fr-FR"/>
              </w:rPr>
              <w:t>Chúng tôi có hai va-li cần ký gửi.</w:t>
            </w:r>
          </w:p>
        </w:tc>
      </w:tr>
      <w:tr w14:paraId="570A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4807DBD">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206483E5">
            <w:pPr>
              <w:spacing w:after="0" w:line="240" w:lineRule="auto"/>
            </w:pPr>
            <w:r>
              <w:rPr>
                <w:sz w:val="18"/>
              </w:rPr>
              <w:t>Please place the first suitcase on the scale.</w:t>
            </w:r>
          </w:p>
        </w:tc>
        <w:tc>
          <w:tcPr>
            <w:tcW w:w="4592" w:type="dxa"/>
            <w:shd w:val="clear" w:color="auto" w:fill="F7FAFC"/>
            <w:tcMar>
              <w:top w:w="55" w:type="dxa"/>
              <w:left w:w="70" w:type="dxa"/>
              <w:bottom w:w="55" w:type="dxa"/>
              <w:right w:w="70" w:type="dxa"/>
            </w:tcMar>
            <w:vAlign w:val="center"/>
          </w:tcPr>
          <w:p w14:paraId="4B249F90">
            <w:pPr>
              <w:spacing w:after="0" w:line="240" w:lineRule="auto"/>
            </w:pPr>
            <w:r>
              <w:rPr>
                <w:sz w:val="18"/>
              </w:rPr>
              <w:t>Vui lòng đặt va-li đầu tiên lên cân.</w:t>
            </w:r>
          </w:p>
        </w:tc>
      </w:tr>
      <w:tr w14:paraId="3E91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628773">
            <w:pPr>
              <w:spacing w:after="0" w:line="240" w:lineRule="auto"/>
              <w:jc w:val="center"/>
            </w:pPr>
            <w:r>
              <w:rPr>
                <w:sz w:val="18"/>
              </w:rPr>
              <w:t>7</w:t>
            </w:r>
          </w:p>
        </w:tc>
        <w:tc>
          <w:tcPr>
            <w:tcW w:w="4592" w:type="dxa"/>
            <w:tcMar>
              <w:top w:w="55" w:type="dxa"/>
              <w:left w:w="70" w:type="dxa"/>
              <w:bottom w:w="55" w:type="dxa"/>
              <w:right w:w="70" w:type="dxa"/>
            </w:tcMar>
            <w:vAlign w:val="center"/>
          </w:tcPr>
          <w:p w14:paraId="64F3287B">
            <w:pPr>
              <w:spacing w:after="0" w:line="240" w:lineRule="auto"/>
            </w:pPr>
            <w:r>
              <w:rPr>
                <w:sz w:val="18"/>
              </w:rPr>
              <w:t>The weight is within the allowed limit.</w:t>
            </w:r>
          </w:p>
        </w:tc>
        <w:tc>
          <w:tcPr>
            <w:tcW w:w="4592" w:type="dxa"/>
            <w:tcMar>
              <w:top w:w="55" w:type="dxa"/>
              <w:left w:w="70" w:type="dxa"/>
              <w:bottom w:w="55" w:type="dxa"/>
              <w:right w:w="70" w:type="dxa"/>
            </w:tcMar>
            <w:vAlign w:val="center"/>
          </w:tcPr>
          <w:p w14:paraId="5F64F17D">
            <w:pPr>
              <w:spacing w:after="0" w:line="240" w:lineRule="auto"/>
            </w:pPr>
            <w:r>
              <w:rPr>
                <w:sz w:val="18"/>
              </w:rPr>
              <w:t>Trọng lượng nằm trong giới hạn cho phép.</w:t>
            </w:r>
          </w:p>
        </w:tc>
      </w:tr>
      <w:tr w14:paraId="67AA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EF33FA">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7A9D76F">
            <w:pPr>
              <w:spacing w:after="0" w:line="240" w:lineRule="auto"/>
            </w:pPr>
            <w:r>
              <w:rPr>
                <w:sz w:val="18"/>
              </w:rPr>
              <w:t>Here are your boarding passes and baggage receipts.</w:t>
            </w:r>
          </w:p>
        </w:tc>
        <w:tc>
          <w:tcPr>
            <w:tcW w:w="4592" w:type="dxa"/>
            <w:shd w:val="clear" w:color="auto" w:fill="F7FAFC"/>
            <w:tcMar>
              <w:top w:w="55" w:type="dxa"/>
              <w:left w:w="70" w:type="dxa"/>
              <w:bottom w:w="55" w:type="dxa"/>
              <w:right w:w="70" w:type="dxa"/>
            </w:tcMar>
            <w:vAlign w:val="center"/>
          </w:tcPr>
          <w:p w14:paraId="59BAA074">
            <w:pPr>
              <w:spacing w:after="0" w:line="240" w:lineRule="auto"/>
            </w:pPr>
            <w:r>
              <w:rPr>
                <w:sz w:val="18"/>
              </w:rPr>
              <w:t>Đây là thẻ lên máy bay và biên nhận hành lý.</w:t>
            </w:r>
          </w:p>
        </w:tc>
      </w:tr>
    </w:tbl>
    <w:tbl>
      <w:tblPr>
        <w:tblStyle w:val="12"/>
        <w:tblW w:w="0" w:type="auto"/>
        <w:jc w:val="center"/>
        <w:tblLayout w:type="autofit"/>
        <w:tblCellMar>
          <w:top w:w="0" w:type="dxa"/>
          <w:left w:w="108" w:type="dxa"/>
          <w:bottom w:w="0" w:type="dxa"/>
          <w:right w:w="108" w:type="dxa"/>
        </w:tblCellMar>
      </w:tblPr>
      <w:tblGrid>
        <w:gridCol w:w="10206"/>
      </w:tblGrid>
      <w:tr w14:paraId="057FD891">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F60894C">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4A3EFBF">
      <w:pPr>
        <w:spacing w:after="40"/>
      </w:pPr>
    </w:p>
    <w:p w14:paraId="70312749">
      <w:pPr>
        <w:pStyle w:val="4"/>
      </w:pPr>
      <w:r>
        <w:t>Bài 2. Kiểm tra an ninh và tìm cửa lên máy bay (Security and Finding the Gate)</w:t>
      </w:r>
    </w:p>
    <w:tbl>
      <w:tblPr>
        <w:tblStyle w:val="12"/>
        <w:tblW w:w="0" w:type="auto"/>
        <w:jc w:val="center"/>
        <w:tblLayout w:type="autofit"/>
        <w:tblCellMar>
          <w:top w:w="0" w:type="dxa"/>
          <w:left w:w="108" w:type="dxa"/>
          <w:bottom w:w="0" w:type="dxa"/>
          <w:right w:w="108" w:type="dxa"/>
        </w:tblCellMar>
      </w:tblPr>
      <w:tblGrid>
        <w:gridCol w:w="10206"/>
      </w:tblGrid>
      <w:tr w14:paraId="757C4C63">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28BCFE80">
            <w:pPr>
              <w:keepNext/>
              <w:spacing w:after="0"/>
            </w:pPr>
            <w:r>
              <w:rPr>
                <w:b/>
                <w:color w:val="1F4E79"/>
                <w:sz w:val="19"/>
              </w:rPr>
              <w:t xml:space="preserve">Lời mở đầu tự động: </w:t>
            </w:r>
            <w:r>
              <w:rPr>
                <w:sz w:val="19"/>
              </w:rPr>
              <w:t>In this lesson, you will practice “Security and Finding the Gate”.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05F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C8B74A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D068906">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0EC39608">
            <w:pPr>
              <w:keepNext/>
              <w:jc w:val="center"/>
            </w:pPr>
            <w:r>
              <w:rPr>
                <w:b/>
                <w:sz w:val="18"/>
              </w:rPr>
              <w:t>Nghĩa tiếng Việt</w:t>
            </w:r>
          </w:p>
        </w:tc>
      </w:tr>
      <w:tr w14:paraId="0149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B793FA">
            <w:pPr>
              <w:spacing w:after="0" w:line="240" w:lineRule="auto"/>
              <w:jc w:val="center"/>
            </w:pPr>
            <w:r>
              <w:rPr>
                <w:sz w:val="18"/>
              </w:rPr>
              <w:t>1</w:t>
            </w:r>
          </w:p>
        </w:tc>
        <w:tc>
          <w:tcPr>
            <w:tcW w:w="4592" w:type="dxa"/>
            <w:tcMar>
              <w:top w:w="55" w:type="dxa"/>
              <w:left w:w="70" w:type="dxa"/>
              <w:bottom w:w="55" w:type="dxa"/>
              <w:right w:w="70" w:type="dxa"/>
            </w:tcMar>
            <w:vAlign w:val="center"/>
          </w:tcPr>
          <w:p w14:paraId="2BB4DABB">
            <w:pPr>
              <w:spacing w:after="0" w:line="240" w:lineRule="auto"/>
            </w:pPr>
            <w:r>
              <w:rPr>
                <w:sz w:val="18"/>
              </w:rPr>
              <w:t>Where is the security checkpoint?</w:t>
            </w:r>
          </w:p>
        </w:tc>
        <w:tc>
          <w:tcPr>
            <w:tcW w:w="4592" w:type="dxa"/>
            <w:tcMar>
              <w:top w:w="55" w:type="dxa"/>
              <w:left w:w="70" w:type="dxa"/>
              <w:bottom w:w="55" w:type="dxa"/>
              <w:right w:w="70" w:type="dxa"/>
            </w:tcMar>
            <w:vAlign w:val="center"/>
          </w:tcPr>
          <w:p w14:paraId="5437F1ED">
            <w:pPr>
              <w:spacing w:after="0" w:line="240" w:lineRule="auto"/>
            </w:pPr>
            <w:r>
              <w:rPr>
                <w:sz w:val="18"/>
              </w:rPr>
              <w:t>Khu kiểm tra an ninh ở đâu?</w:t>
            </w:r>
          </w:p>
        </w:tc>
      </w:tr>
      <w:tr w14:paraId="2CD8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8CDE3CD">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DA91E4B">
            <w:pPr>
              <w:spacing w:after="0" w:line="240" w:lineRule="auto"/>
            </w:pPr>
            <w:r>
              <w:rPr>
                <w:sz w:val="18"/>
              </w:rPr>
              <w:t>Go straight and follow the signs on your right.</w:t>
            </w:r>
          </w:p>
        </w:tc>
        <w:tc>
          <w:tcPr>
            <w:tcW w:w="4592" w:type="dxa"/>
            <w:shd w:val="clear" w:color="auto" w:fill="F7FAFC"/>
            <w:tcMar>
              <w:top w:w="55" w:type="dxa"/>
              <w:left w:w="70" w:type="dxa"/>
              <w:bottom w:w="55" w:type="dxa"/>
              <w:right w:w="70" w:type="dxa"/>
            </w:tcMar>
            <w:vAlign w:val="center"/>
          </w:tcPr>
          <w:p w14:paraId="1BFBFAFD">
            <w:pPr>
              <w:spacing w:after="0" w:line="240" w:lineRule="auto"/>
            </w:pPr>
            <w:r>
              <w:rPr>
                <w:sz w:val="18"/>
              </w:rPr>
              <w:t>Đi thẳng và theo biển chỉ dẫn bên phải.</w:t>
            </w:r>
          </w:p>
        </w:tc>
      </w:tr>
      <w:tr w14:paraId="0346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3DEC36">
            <w:pPr>
              <w:spacing w:after="0" w:line="240" w:lineRule="auto"/>
              <w:jc w:val="center"/>
            </w:pPr>
            <w:r>
              <w:rPr>
                <w:sz w:val="18"/>
              </w:rPr>
              <w:t>3</w:t>
            </w:r>
          </w:p>
        </w:tc>
        <w:tc>
          <w:tcPr>
            <w:tcW w:w="4592" w:type="dxa"/>
            <w:tcMar>
              <w:top w:w="55" w:type="dxa"/>
              <w:left w:w="70" w:type="dxa"/>
              <w:bottom w:w="55" w:type="dxa"/>
              <w:right w:w="70" w:type="dxa"/>
            </w:tcMar>
            <w:vAlign w:val="center"/>
          </w:tcPr>
          <w:p w14:paraId="049B975B">
            <w:pPr>
              <w:spacing w:after="0" w:line="240" w:lineRule="auto"/>
            </w:pPr>
            <w:r>
              <w:rPr>
                <w:sz w:val="18"/>
              </w:rPr>
              <w:t>Please remove electronics from your bag.</w:t>
            </w:r>
          </w:p>
        </w:tc>
        <w:tc>
          <w:tcPr>
            <w:tcW w:w="4592" w:type="dxa"/>
            <w:tcMar>
              <w:top w:w="55" w:type="dxa"/>
              <w:left w:w="70" w:type="dxa"/>
              <w:bottom w:w="55" w:type="dxa"/>
              <w:right w:w="70" w:type="dxa"/>
            </w:tcMar>
            <w:vAlign w:val="center"/>
          </w:tcPr>
          <w:p w14:paraId="600A3953">
            <w:pPr>
              <w:spacing w:after="0" w:line="240" w:lineRule="auto"/>
            </w:pPr>
            <w:r>
              <w:rPr>
                <w:sz w:val="18"/>
              </w:rPr>
              <w:t>Vui lòng lấy thiết bị điện tử ra khỏi túi.</w:t>
            </w:r>
          </w:p>
        </w:tc>
      </w:tr>
      <w:tr w14:paraId="244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3399B1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3FED05E">
            <w:pPr>
              <w:spacing w:after="0" w:line="240" w:lineRule="auto"/>
            </w:pPr>
            <w:r>
              <w:rPr>
                <w:sz w:val="18"/>
              </w:rPr>
              <w:t>Do I need to take off my jacket?</w:t>
            </w:r>
          </w:p>
        </w:tc>
        <w:tc>
          <w:tcPr>
            <w:tcW w:w="4592" w:type="dxa"/>
            <w:shd w:val="clear" w:color="auto" w:fill="F7FAFC"/>
            <w:tcMar>
              <w:top w:w="55" w:type="dxa"/>
              <w:left w:w="70" w:type="dxa"/>
              <w:bottom w:w="55" w:type="dxa"/>
              <w:right w:w="70" w:type="dxa"/>
            </w:tcMar>
            <w:vAlign w:val="center"/>
          </w:tcPr>
          <w:p w14:paraId="218C73ED">
            <w:pPr>
              <w:spacing w:after="0" w:line="240" w:lineRule="auto"/>
            </w:pPr>
            <w:r>
              <w:rPr>
                <w:sz w:val="18"/>
              </w:rPr>
              <w:t>Tôi có cần cởi áo khoác không?</w:t>
            </w:r>
          </w:p>
        </w:tc>
      </w:tr>
      <w:tr w14:paraId="4D15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C1D3B1E">
            <w:pPr>
              <w:spacing w:after="0" w:line="240" w:lineRule="auto"/>
              <w:jc w:val="center"/>
            </w:pPr>
            <w:r>
              <w:rPr>
                <w:sz w:val="18"/>
              </w:rPr>
              <w:t>5</w:t>
            </w:r>
          </w:p>
        </w:tc>
        <w:tc>
          <w:tcPr>
            <w:tcW w:w="4592" w:type="dxa"/>
            <w:tcMar>
              <w:top w:w="55" w:type="dxa"/>
              <w:left w:w="70" w:type="dxa"/>
              <w:bottom w:w="55" w:type="dxa"/>
              <w:right w:w="70" w:type="dxa"/>
            </w:tcMar>
            <w:vAlign w:val="center"/>
          </w:tcPr>
          <w:p w14:paraId="0871F2E6">
            <w:pPr>
              <w:spacing w:after="0" w:line="240" w:lineRule="auto"/>
            </w:pPr>
            <w:r>
              <w:rPr>
                <w:sz w:val="18"/>
              </w:rPr>
              <w:t>Yes, please place it in a separate tray.</w:t>
            </w:r>
          </w:p>
        </w:tc>
        <w:tc>
          <w:tcPr>
            <w:tcW w:w="4592" w:type="dxa"/>
            <w:tcMar>
              <w:top w:w="55" w:type="dxa"/>
              <w:left w:w="70" w:type="dxa"/>
              <w:bottom w:w="55" w:type="dxa"/>
              <w:right w:w="70" w:type="dxa"/>
            </w:tcMar>
            <w:vAlign w:val="center"/>
          </w:tcPr>
          <w:p w14:paraId="168024EB">
            <w:pPr>
              <w:spacing w:after="0" w:line="240" w:lineRule="auto"/>
            </w:pPr>
            <w:r>
              <w:rPr>
                <w:sz w:val="18"/>
              </w:rPr>
              <w:t>Có, vui lòng đặt nó vào khay riêng.</w:t>
            </w:r>
          </w:p>
        </w:tc>
      </w:tr>
      <w:tr w14:paraId="0980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B33A8F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47E64FBE">
            <w:pPr>
              <w:spacing w:after="0" w:line="240" w:lineRule="auto"/>
            </w:pPr>
            <w:r>
              <w:rPr>
                <w:sz w:val="18"/>
              </w:rPr>
              <w:t>Our flight departs from gate A12.</w:t>
            </w:r>
          </w:p>
        </w:tc>
        <w:tc>
          <w:tcPr>
            <w:tcW w:w="4592" w:type="dxa"/>
            <w:shd w:val="clear" w:color="auto" w:fill="F7FAFC"/>
            <w:tcMar>
              <w:top w:w="55" w:type="dxa"/>
              <w:left w:w="70" w:type="dxa"/>
              <w:bottom w:w="55" w:type="dxa"/>
              <w:right w:w="70" w:type="dxa"/>
            </w:tcMar>
            <w:vAlign w:val="center"/>
          </w:tcPr>
          <w:p w14:paraId="698E0C74">
            <w:pPr>
              <w:spacing w:after="0" w:line="240" w:lineRule="auto"/>
            </w:pPr>
            <w:r>
              <w:rPr>
                <w:sz w:val="18"/>
              </w:rPr>
              <w:t>Chuyến bay của chúng tôi khởi hành từ cửa A12.</w:t>
            </w:r>
          </w:p>
        </w:tc>
      </w:tr>
      <w:tr w14:paraId="5E82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9C2B6C6">
            <w:pPr>
              <w:spacing w:after="0" w:line="240" w:lineRule="auto"/>
              <w:jc w:val="center"/>
            </w:pPr>
            <w:r>
              <w:rPr>
                <w:sz w:val="18"/>
              </w:rPr>
              <w:t>7</w:t>
            </w:r>
          </w:p>
        </w:tc>
        <w:tc>
          <w:tcPr>
            <w:tcW w:w="4592" w:type="dxa"/>
            <w:tcMar>
              <w:top w:w="55" w:type="dxa"/>
              <w:left w:w="70" w:type="dxa"/>
              <w:bottom w:w="55" w:type="dxa"/>
              <w:right w:w="70" w:type="dxa"/>
            </w:tcMar>
            <w:vAlign w:val="center"/>
          </w:tcPr>
          <w:p w14:paraId="2DEA92C3">
            <w:pPr>
              <w:spacing w:after="0" w:line="240" w:lineRule="auto"/>
            </w:pPr>
            <w:r>
              <w:rPr>
                <w:sz w:val="18"/>
              </w:rPr>
              <w:t>The gate is a ten-minute walk from here.</w:t>
            </w:r>
          </w:p>
        </w:tc>
        <w:tc>
          <w:tcPr>
            <w:tcW w:w="4592" w:type="dxa"/>
            <w:tcMar>
              <w:top w:w="55" w:type="dxa"/>
              <w:left w:w="70" w:type="dxa"/>
              <w:bottom w:w="55" w:type="dxa"/>
              <w:right w:w="70" w:type="dxa"/>
            </w:tcMar>
            <w:vAlign w:val="center"/>
          </w:tcPr>
          <w:p w14:paraId="1B0D0B99">
            <w:pPr>
              <w:spacing w:after="0" w:line="240" w:lineRule="auto"/>
            </w:pPr>
            <w:r>
              <w:rPr>
                <w:sz w:val="18"/>
              </w:rPr>
              <w:t>Cửa ra máy bay cách đây khoảng mười phút đi bộ.</w:t>
            </w:r>
          </w:p>
        </w:tc>
      </w:tr>
      <w:tr w14:paraId="3AB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668386B">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77494CC4">
            <w:pPr>
              <w:spacing w:after="0" w:line="240" w:lineRule="auto"/>
            </w:pPr>
            <w:r>
              <w:rPr>
                <w:sz w:val="18"/>
              </w:rPr>
              <w:t>Boarding will begin at nine forty-five.</w:t>
            </w:r>
          </w:p>
        </w:tc>
        <w:tc>
          <w:tcPr>
            <w:tcW w:w="4592" w:type="dxa"/>
            <w:shd w:val="clear" w:color="auto" w:fill="F7FAFC"/>
            <w:tcMar>
              <w:top w:w="55" w:type="dxa"/>
              <w:left w:w="70" w:type="dxa"/>
              <w:bottom w:w="55" w:type="dxa"/>
              <w:right w:w="70" w:type="dxa"/>
            </w:tcMar>
            <w:vAlign w:val="center"/>
          </w:tcPr>
          <w:p w14:paraId="5212EA9F">
            <w:pPr>
              <w:spacing w:after="0" w:line="240" w:lineRule="auto"/>
            </w:pPr>
            <w:r>
              <w:rPr>
                <w:sz w:val="18"/>
              </w:rPr>
              <w:t>Việc lên máy bay sẽ bắt đầu lúc chín giờ bốn mươi lăm.</w:t>
            </w:r>
          </w:p>
        </w:tc>
      </w:tr>
    </w:tbl>
    <w:tbl>
      <w:tblPr>
        <w:tblStyle w:val="12"/>
        <w:tblW w:w="0" w:type="auto"/>
        <w:jc w:val="center"/>
        <w:tblLayout w:type="autofit"/>
        <w:tblCellMar>
          <w:top w:w="0" w:type="dxa"/>
          <w:left w:w="108" w:type="dxa"/>
          <w:bottom w:w="0" w:type="dxa"/>
          <w:right w:w="108" w:type="dxa"/>
        </w:tblCellMar>
      </w:tblPr>
      <w:tblGrid>
        <w:gridCol w:w="10206"/>
      </w:tblGrid>
      <w:tr w14:paraId="672DA11A">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6755F1E4">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5C8A4426">
      <w:pPr>
        <w:spacing w:after="40"/>
      </w:pPr>
    </w:p>
    <w:p w14:paraId="3F65609D">
      <w:pPr>
        <w:pStyle w:val="4"/>
      </w:pPr>
      <w:r>
        <w:t>Bài 3. Trên chuyến bay (On the Flight)</w:t>
      </w:r>
    </w:p>
    <w:tbl>
      <w:tblPr>
        <w:tblStyle w:val="12"/>
        <w:tblW w:w="0" w:type="auto"/>
        <w:jc w:val="center"/>
        <w:tblLayout w:type="autofit"/>
        <w:tblCellMar>
          <w:top w:w="0" w:type="dxa"/>
          <w:left w:w="108" w:type="dxa"/>
          <w:bottom w:w="0" w:type="dxa"/>
          <w:right w:w="108" w:type="dxa"/>
        </w:tblCellMar>
      </w:tblPr>
      <w:tblGrid>
        <w:gridCol w:w="10206"/>
      </w:tblGrid>
      <w:tr w14:paraId="1A715652">
        <w:trPr>
          <w:cantSplit/>
          <w:jc w:val="center"/>
        </w:trPr>
        <w:tc>
          <w:tcPr>
            <w:tcW w:w="10206" w:type="dxa"/>
            <w:shd w:val="clear" w:color="auto" w:fill="EAF2F8"/>
            <w:tcMar>
              <w:top w:w="90" w:type="dxa"/>
              <w:left w:w="120" w:type="dxa"/>
              <w:bottom w:w="90" w:type="dxa"/>
              <w:right w:w="120" w:type="dxa"/>
            </w:tcMar>
          </w:tcPr>
          <w:p w14:paraId="2F3835B6">
            <w:pPr>
              <w:keepNext/>
              <w:spacing w:after="0"/>
            </w:pPr>
            <w:r>
              <w:rPr>
                <w:b/>
                <w:color w:val="1F4E79"/>
                <w:sz w:val="19"/>
              </w:rPr>
              <w:t xml:space="preserve">Lời mở đầu tự động: </w:t>
            </w:r>
            <w:r>
              <w:rPr>
                <w:sz w:val="19"/>
              </w:rPr>
              <w:t>In this lesson, you will practice “On the Flight”.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38CF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9093B0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422AD1C3">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FBE0B97">
            <w:pPr>
              <w:keepNext/>
              <w:jc w:val="center"/>
            </w:pPr>
            <w:r>
              <w:rPr>
                <w:b/>
                <w:sz w:val="18"/>
              </w:rPr>
              <w:t>Nghĩa tiếng Việt</w:t>
            </w:r>
          </w:p>
        </w:tc>
      </w:tr>
      <w:tr w14:paraId="1919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E53872F">
            <w:pPr>
              <w:spacing w:after="0" w:line="240" w:lineRule="auto"/>
              <w:jc w:val="center"/>
            </w:pPr>
            <w:r>
              <w:rPr>
                <w:sz w:val="18"/>
              </w:rPr>
              <w:t>1</w:t>
            </w:r>
          </w:p>
        </w:tc>
        <w:tc>
          <w:tcPr>
            <w:tcW w:w="4592" w:type="dxa"/>
            <w:tcMar>
              <w:top w:w="55" w:type="dxa"/>
              <w:left w:w="70" w:type="dxa"/>
              <w:bottom w:w="55" w:type="dxa"/>
              <w:right w:w="70" w:type="dxa"/>
            </w:tcMar>
            <w:vAlign w:val="center"/>
          </w:tcPr>
          <w:p w14:paraId="3575DA1C">
            <w:pPr>
              <w:spacing w:after="0" w:line="240" w:lineRule="auto"/>
            </w:pPr>
            <w:r>
              <w:rPr>
                <w:sz w:val="18"/>
              </w:rPr>
              <w:t>Excuse me, I think this is my seat.</w:t>
            </w:r>
          </w:p>
        </w:tc>
        <w:tc>
          <w:tcPr>
            <w:tcW w:w="4592" w:type="dxa"/>
            <w:tcMar>
              <w:top w:w="55" w:type="dxa"/>
              <w:left w:w="70" w:type="dxa"/>
              <w:bottom w:w="55" w:type="dxa"/>
              <w:right w:w="70" w:type="dxa"/>
            </w:tcMar>
            <w:vAlign w:val="center"/>
          </w:tcPr>
          <w:p w14:paraId="053D3B51">
            <w:pPr>
              <w:spacing w:after="0" w:line="240" w:lineRule="auto"/>
            </w:pPr>
            <w:r>
              <w:rPr>
                <w:sz w:val="18"/>
              </w:rPr>
              <w:t>Xin lỗi, tôi nghĩ đây là chỗ của tôi.</w:t>
            </w:r>
          </w:p>
        </w:tc>
      </w:tr>
      <w:tr w14:paraId="6B41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B08902A">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28F825D">
            <w:pPr>
              <w:spacing w:after="0" w:line="240" w:lineRule="auto"/>
            </w:pPr>
            <w:r>
              <w:rPr>
                <w:sz w:val="18"/>
              </w:rPr>
              <w:t>Let me check my boarding pass.</w:t>
            </w:r>
          </w:p>
        </w:tc>
        <w:tc>
          <w:tcPr>
            <w:tcW w:w="4592" w:type="dxa"/>
            <w:shd w:val="clear" w:color="auto" w:fill="F7FAFC"/>
            <w:tcMar>
              <w:top w:w="55" w:type="dxa"/>
              <w:left w:w="70" w:type="dxa"/>
              <w:bottom w:w="55" w:type="dxa"/>
              <w:right w:w="70" w:type="dxa"/>
            </w:tcMar>
            <w:vAlign w:val="center"/>
          </w:tcPr>
          <w:p w14:paraId="2688DADD">
            <w:pPr>
              <w:spacing w:after="0" w:line="240" w:lineRule="auto"/>
            </w:pPr>
            <w:r>
              <w:rPr>
                <w:sz w:val="18"/>
              </w:rPr>
              <w:t>Để tôi kiểm tra thẻ lên máy bay.</w:t>
            </w:r>
          </w:p>
        </w:tc>
      </w:tr>
      <w:tr w14:paraId="5496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DD480FB">
            <w:pPr>
              <w:spacing w:after="0" w:line="240" w:lineRule="auto"/>
              <w:jc w:val="center"/>
            </w:pPr>
            <w:r>
              <w:rPr>
                <w:sz w:val="18"/>
              </w:rPr>
              <w:t>3</w:t>
            </w:r>
          </w:p>
        </w:tc>
        <w:tc>
          <w:tcPr>
            <w:tcW w:w="4592" w:type="dxa"/>
            <w:tcMar>
              <w:top w:w="55" w:type="dxa"/>
              <w:left w:w="70" w:type="dxa"/>
              <w:bottom w:w="55" w:type="dxa"/>
              <w:right w:w="70" w:type="dxa"/>
            </w:tcMar>
            <w:vAlign w:val="center"/>
          </w:tcPr>
          <w:p w14:paraId="1C64DF7F">
            <w:pPr>
              <w:spacing w:after="0" w:line="240" w:lineRule="auto"/>
            </w:pPr>
            <w:r>
              <w:rPr>
                <w:sz w:val="18"/>
              </w:rPr>
              <w:t>You are right. My seat is across the aisle.</w:t>
            </w:r>
          </w:p>
        </w:tc>
        <w:tc>
          <w:tcPr>
            <w:tcW w:w="4592" w:type="dxa"/>
            <w:tcMar>
              <w:top w:w="55" w:type="dxa"/>
              <w:left w:w="70" w:type="dxa"/>
              <w:bottom w:w="55" w:type="dxa"/>
              <w:right w:w="70" w:type="dxa"/>
            </w:tcMar>
            <w:vAlign w:val="center"/>
          </w:tcPr>
          <w:p w14:paraId="64DEDB75">
            <w:pPr>
              <w:spacing w:after="0" w:line="240" w:lineRule="auto"/>
            </w:pPr>
            <w:r>
              <w:rPr>
                <w:sz w:val="18"/>
              </w:rPr>
              <w:t>Bạn nói đúng. Chỗ của tôi ở bên kia lối đi.</w:t>
            </w:r>
          </w:p>
        </w:tc>
      </w:tr>
      <w:tr w14:paraId="210E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B7A5F0D">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09D3ABB">
            <w:pPr>
              <w:spacing w:after="0" w:line="240" w:lineRule="auto"/>
            </w:pPr>
            <w:r>
              <w:rPr>
                <w:sz w:val="18"/>
              </w:rPr>
              <w:t>Could you help me put this bag in the overhead bin?</w:t>
            </w:r>
          </w:p>
        </w:tc>
        <w:tc>
          <w:tcPr>
            <w:tcW w:w="4592" w:type="dxa"/>
            <w:shd w:val="clear" w:color="auto" w:fill="F7FAFC"/>
            <w:tcMar>
              <w:top w:w="55" w:type="dxa"/>
              <w:left w:w="70" w:type="dxa"/>
              <w:bottom w:w="55" w:type="dxa"/>
              <w:right w:w="70" w:type="dxa"/>
            </w:tcMar>
            <w:vAlign w:val="center"/>
          </w:tcPr>
          <w:p w14:paraId="6AE2FCEF">
            <w:pPr>
              <w:spacing w:after="0" w:line="240" w:lineRule="auto"/>
            </w:pPr>
            <w:r>
              <w:rPr>
                <w:sz w:val="18"/>
              </w:rPr>
              <w:t>Bạn có thể giúp tôi đặt túi lên ngăn hành lý phía trên không?</w:t>
            </w:r>
          </w:p>
        </w:tc>
      </w:tr>
      <w:tr w14:paraId="3C68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E39311E">
            <w:pPr>
              <w:spacing w:after="0" w:line="240" w:lineRule="auto"/>
              <w:jc w:val="center"/>
            </w:pPr>
            <w:r>
              <w:rPr>
                <w:sz w:val="18"/>
              </w:rPr>
              <w:t>5</w:t>
            </w:r>
          </w:p>
        </w:tc>
        <w:tc>
          <w:tcPr>
            <w:tcW w:w="4592" w:type="dxa"/>
            <w:tcMar>
              <w:top w:w="55" w:type="dxa"/>
              <w:left w:w="70" w:type="dxa"/>
              <w:bottom w:w="55" w:type="dxa"/>
              <w:right w:w="70" w:type="dxa"/>
            </w:tcMar>
            <w:vAlign w:val="center"/>
          </w:tcPr>
          <w:p w14:paraId="331E328D">
            <w:pPr>
              <w:spacing w:after="0" w:line="240" w:lineRule="auto"/>
            </w:pPr>
            <w:r>
              <w:rPr>
                <w:sz w:val="18"/>
              </w:rPr>
              <w:t>Please fasten your seat belt for takeoff.</w:t>
            </w:r>
          </w:p>
        </w:tc>
        <w:tc>
          <w:tcPr>
            <w:tcW w:w="4592" w:type="dxa"/>
            <w:tcMar>
              <w:top w:w="55" w:type="dxa"/>
              <w:left w:w="70" w:type="dxa"/>
              <w:bottom w:w="55" w:type="dxa"/>
              <w:right w:w="70" w:type="dxa"/>
            </w:tcMar>
            <w:vAlign w:val="center"/>
          </w:tcPr>
          <w:p w14:paraId="28861F38">
            <w:pPr>
              <w:spacing w:after="0" w:line="240" w:lineRule="auto"/>
            </w:pPr>
            <w:r>
              <w:rPr>
                <w:sz w:val="18"/>
              </w:rPr>
              <w:t>Vui lòng thắt dây an toàn khi cất cánh.</w:t>
            </w:r>
          </w:p>
        </w:tc>
      </w:tr>
      <w:tr w14:paraId="167B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E0032F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38B00519">
            <w:pPr>
              <w:spacing w:after="0" w:line="240" w:lineRule="auto"/>
            </w:pPr>
            <w:r>
              <w:rPr>
                <w:sz w:val="18"/>
              </w:rPr>
              <w:t>Would you like water or orange juice?</w:t>
            </w:r>
          </w:p>
        </w:tc>
        <w:tc>
          <w:tcPr>
            <w:tcW w:w="4592" w:type="dxa"/>
            <w:shd w:val="clear" w:color="auto" w:fill="F7FAFC"/>
            <w:tcMar>
              <w:top w:w="55" w:type="dxa"/>
              <w:left w:w="70" w:type="dxa"/>
              <w:bottom w:w="55" w:type="dxa"/>
              <w:right w:w="70" w:type="dxa"/>
            </w:tcMar>
            <w:vAlign w:val="center"/>
          </w:tcPr>
          <w:p w14:paraId="53C061FA">
            <w:pPr>
              <w:spacing w:after="0" w:line="240" w:lineRule="auto"/>
            </w:pPr>
            <w:r>
              <w:rPr>
                <w:sz w:val="18"/>
              </w:rPr>
              <w:t>Bạn muốn uống nước hay nước cam?</w:t>
            </w:r>
          </w:p>
        </w:tc>
      </w:tr>
      <w:tr w14:paraId="2457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0071AC3">
            <w:pPr>
              <w:spacing w:after="0" w:line="240" w:lineRule="auto"/>
              <w:jc w:val="center"/>
            </w:pPr>
            <w:r>
              <w:rPr>
                <w:sz w:val="18"/>
              </w:rPr>
              <w:t>7</w:t>
            </w:r>
          </w:p>
        </w:tc>
        <w:tc>
          <w:tcPr>
            <w:tcW w:w="4592" w:type="dxa"/>
            <w:tcMar>
              <w:top w:w="55" w:type="dxa"/>
              <w:left w:w="70" w:type="dxa"/>
              <w:bottom w:w="55" w:type="dxa"/>
              <w:right w:w="70" w:type="dxa"/>
            </w:tcMar>
            <w:vAlign w:val="center"/>
          </w:tcPr>
          <w:p w14:paraId="4B9A77B7">
            <w:pPr>
              <w:spacing w:after="0" w:line="240" w:lineRule="auto"/>
            </w:pPr>
            <w:r>
              <w:rPr>
                <w:sz w:val="18"/>
              </w:rPr>
              <w:t>Water, please. Thank you.</w:t>
            </w:r>
          </w:p>
        </w:tc>
        <w:tc>
          <w:tcPr>
            <w:tcW w:w="4592" w:type="dxa"/>
            <w:tcMar>
              <w:top w:w="55" w:type="dxa"/>
              <w:left w:w="70" w:type="dxa"/>
              <w:bottom w:w="55" w:type="dxa"/>
              <w:right w:w="70" w:type="dxa"/>
            </w:tcMar>
            <w:vAlign w:val="center"/>
          </w:tcPr>
          <w:p w14:paraId="7FEF8F41">
            <w:pPr>
              <w:spacing w:after="0" w:line="240" w:lineRule="auto"/>
            </w:pPr>
            <w:r>
              <w:rPr>
                <w:sz w:val="18"/>
              </w:rPr>
              <w:t>Cho tôi nước. Cảm ơn.</w:t>
            </w:r>
          </w:p>
        </w:tc>
      </w:tr>
      <w:tr w14:paraId="0317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0B18FEB">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6EB17EB">
            <w:pPr>
              <w:spacing w:after="0" w:line="240" w:lineRule="auto"/>
            </w:pPr>
            <w:r>
              <w:rPr>
                <w:sz w:val="18"/>
              </w:rPr>
              <w:t>How long until we land?</w:t>
            </w:r>
          </w:p>
        </w:tc>
        <w:tc>
          <w:tcPr>
            <w:tcW w:w="4592" w:type="dxa"/>
            <w:shd w:val="clear" w:color="auto" w:fill="F7FAFC"/>
            <w:tcMar>
              <w:top w:w="55" w:type="dxa"/>
              <w:left w:w="70" w:type="dxa"/>
              <w:bottom w:w="55" w:type="dxa"/>
              <w:right w:w="70" w:type="dxa"/>
            </w:tcMar>
            <w:vAlign w:val="center"/>
          </w:tcPr>
          <w:p w14:paraId="44015B47">
            <w:pPr>
              <w:spacing w:after="0" w:line="240" w:lineRule="auto"/>
            </w:pPr>
            <w:r>
              <w:rPr>
                <w:sz w:val="18"/>
              </w:rPr>
              <w:t>Còn bao lâu nữa chúng ta hạ cánh?</w:t>
            </w:r>
          </w:p>
        </w:tc>
      </w:tr>
    </w:tbl>
    <w:tbl>
      <w:tblPr>
        <w:tblStyle w:val="12"/>
        <w:tblW w:w="0" w:type="auto"/>
        <w:jc w:val="center"/>
        <w:tblLayout w:type="autofit"/>
        <w:tblCellMar>
          <w:top w:w="0" w:type="dxa"/>
          <w:left w:w="108" w:type="dxa"/>
          <w:bottom w:w="0" w:type="dxa"/>
          <w:right w:w="108" w:type="dxa"/>
        </w:tblCellMar>
      </w:tblPr>
      <w:tblGrid>
        <w:gridCol w:w="10206"/>
      </w:tblGrid>
      <w:tr w14:paraId="15E1BAD6">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7F6E5FC">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0FC95666">
      <w:pPr>
        <w:spacing w:after="40"/>
      </w:pPr>
    </w:p>
    <w:p w14:paraId="3A043270">
      <w:pPr>
        <w:pStyle w:val="4"/>
      </w:pPr>
      <w:r>
        <w:t>Bài 4. Hành lý thất lạc (Lost Baggage)</w:t>
      </w:r>
    </w:p>
    <w:tbl>
      <w:tblPr>
        <w:tblStyle w:val="12"/>
        <w:tblW w:w="0" w:type="auto"/>
        <w:jc w:val="center"/>
        <w:tblLayout w:type="autofit"/>
        <w:tblCellMar>
          <w:top w:w="0" w:type="dxa"/>
          <w:left w:w="108" w:type="dxa"/>
          <w:bottom w:w="0" w:type="dxa"/>
          <w:right w:w="108" w:type="dxa"/>
        </w:tblCellMar>
      </w:tblPr>
      <w:tblGrid>
        <w:gridCol w:w="10206"/>
      </w:tblGrid>
      <w:tr w14:paraId="50203D76">
        <w:trPr>
          <w:cantSplit/>
          <w:jc w:val="center"/>
        </w:trPr>
        <w:tc>
          <w:tcPr>
            <w:tcW w:w="10206" w:type="dxa"/>
            <w:shd w:val="clear" w:color="auto" w:fill="EAF2F8"/>
            <w:tcMar>
              <w:top w:w="90" w:type="dxa"/>
              <w:left w:w="120" w:type="dxa"/>
              <w:bottom w:w="90" w:type="dxa"/>
              <w:right w:w="120" w:type="dxa"/>
            </w:tcMar>
          </w:tcPr>
          <w:p w14:paraId="4E0FD30B">
            <w:pPr>
              <w:keepNext/>
              <w:spacing w:after="0"/>
            </w:pPr>
            <w:r>
              <w:rPr>
                <w:b/>
                <w:color w:val="1F4E79"/>
                <w:sz w:val="19"/>
              </w:rPr>
              <w:t xml:space="preserve">Lời mở đầu tự động: </w:t>
            </w:r>
            <w:r>
              <w:rPr>
                <w:sz w:val="19"/>
              </w:rPr>
              <w:t>In this lesson, you will practice “Lost Baggage”.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21B5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FE2CA5B">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3A79F3E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38DCB16">
            <w:pPr>
              <w:keepNext/>
              <w:jc w:val="center"/>
            </w:pPr>
            <w:r>
              <w:rPr>
                <w:b/>
                <w:sz w:val="18"/>
              </w:rPr>
              <w:t>Nghĩa tiếng Việt</w:t>
            </w:r>
          </w:p>
        </w:tc>
      </w:tr>
      <w:tr w14:paraId="6A03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A0268E8">
            <w:pPr>
              <w:spacing w:after="0" w:line="240" w:lineRule="auto"/>
              <w:jc w:val="center"/>
            </w:pPr>
            <w:r>
              <w:rPr>
                <w:sz w:val="18"/>
              </w:rPr>
              <w:t>1</w:t>
            </w:r>
          </w:p>
        </w:tc>
        <w:tc>
          <w:tcPr>
            <w:tcW w:w="4592" w:type="dxa"/>
            <w:tcMar>
              <w:top w:w="55" w:type="dxa"/>
              <w:left w:w="70" w:type="dxa"/>
              <w:bottom w:w="55" w:type="dxa"/>
              <w:right w:w="70" w:type="dxa"/>
            </w:tcMar>
            <w:vAlign w:val="center"/>
          </w:tcPr>
          <w:p w14:paraId="097F71BD">
            <w:pPr>
              <w:spacing w:after="0" w:line="240" w:lineRule="auto"/>
            </w:pPr>
            <w:r>
              <w:rPr>
                <w:sz w:val="18"/>
              </w:rPr>
              <w:t>One of our suitcases did not appear on the baggage carousel.</w:t>
            </w:r>
          </w:p>
        </w:tc>
        <w:tc>
          <w:tcPr>
            <w:tcW w:w="4592" w:type="dxa"/>
            <w:tcMar>
              <w:top w:w="55" w:type="dxa"/>
              <w:left w:w="70" w:type="dxa"/>
              <w:bottom w:w="55" w:type="dxa"/>
              <w:right w:w="70" w:type="dxa"/>
            </w:tcMar>
            <w:vAlign w:val="center"/>
          </w:tcPr>
          <w:p w14:paraId="793B10E3">
            <w:pPr>
              <w:spacing w:after="0" w:line="240" w:lineRule="auto"/>
            </w:pPr>
            <w:r>
              <w:rPr>
                <w:sz w:val="18"/>
              </w:rPr>
              <w:t>Một va-li của chúng tôi không xuất hiện trên băng chuyền.</w:t>
            </w:r>
          </w:p>
        </w:tc>
      </w:tr>
      <w:tr w14:paraId="63E8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C3401A3">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622F8D33">
            <w:pPr>
              <w:spacing w:after="0" w:line="240" w:lineRule="auto"/>
            </w:pPr>
            <w:r>
              <w:rPr>
                <w:sz w:val="18"/>
              </w:rPr>
              <w:t>Please show me your baggage receipt.</w:t>
            </w:r>
          </w:p>
        </w:tc>
        <w:tc>
          <w:tcPr>
            <w:tcW w:w="4592" w:type="dxa"/>
            <w:shd w:val="clear" w:color="auto" w:fill="F7FAFC"/>
            <w:tcMar>
              <w:top w:w="55" w:type="dxa"/>
              <w:left w:w="70" w:type="dxa"/>
              <w:bottom w:w="55" w:type="dxa"/>
              <w:right w:w="70" w:type="dxa"/>
            </w:tcMar>
            <w:vAlign w:val="center"/>
          </w:tcPr>
          <w:p w14:paraId="5548C634">
            <w:pPr>
              <w:spacing w:after="0" w:line="240" w:lineRule="auto"/>
            </w:pPr>
            <w:r>
              <w:rPr>
                <w:sz w:val="18"/>
              </w:rPr>
              <w:t>Vui lòng cho tôi xem biên nhận hành lý.</w:t>
            </w:r>
          </w:p>
        </w:tc>
      </w:tr>
      <w:tr w14:paraId="3758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AE4D207">
            <w:pPr>
              <w:spacing w:after="0" w:line="240" w:lineRule="auto"/>
              <w:jc w:val="center"/>
            </w:pPr>
            <w:r>
              <w:rPr>
                <w:sz w:val="18"/>
              </w:rPr>
              <w:t>3</w:t>
            </w:r>
          </w:p>
        </w:tc>
        <w:tc>
          <w:tcPr>
            <w:tcW w:w="4592" w:type="dxa"/>
            <w:tcMar>
              <w:top w:w="55" w:type="dxa"/>
              <w:left w:w="70" w:type="dxa"/>
              <w:bottom w:w="55" w:type="dxa"/>
              <w:right w:w="70" w:type="dxa"/>
            </w:tcMar>
            <w:vAlign w:val="center"/>
          </w:tcPr>
          <w:p w14:paraId="675A4895">
            <w:pPr>
              <w:spacing w:after="0" w:line="240" w:lineRule="auto"/>
            </w:pPr>
            <w:r>
              <w:rPr>
                <w:sz w:val="18"/>
              </w:rPr>
              <w:t>The missing suitcase is large and dark blue.</w:t>
            </w:r>
          </w:p>
        </w:tc>
        <w:tc>
          <w:tcPr>
            <w:tcW w:w="4592" w:type="dxa"/>
            <w:tcMar>
              <w:top w:w="55" w:type="dxa"/>
              <w:left w:w="70" w:type="dxa"/>
              <w:bottom w:w="55" w:type="dxa"/>
              <w:right w:w="70" w:type="dxa"/>
            </w:tcMar>
            <w:vAlign w:val="center"/>
          </w:tcPr>
          <w:p w14:paraId="0D9F67A8">
            <w:pPr>
              <w:spacing w:after="0" w:line="240" w:lineRule="auto"/>
            </w:pPr>
            <w:r>
              <w:rPr>
                <w:sz w:val="18"/>
              </w:rPr>
              <w:t>Va-li bị thất lạc lớn và màu xanh đậm.</w:t>
            </w:r>
          </w:p>
        </w:tc>
      </w:tr>
      <w:tr w14:paraId="21D6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F58C2CA">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1B35994D">
            <w:pPr>
              <w:spacing w:after="0" w:line="240" w:lineRule="auto"/>
            </w:pPr>
            <w:r>
              <w:rPr>
                <w:sz w:val="18"/>
              </w:rPr>
              <w:t>It has a yellow name tag on the handle.</w:t>
            </w:r>
          </w:p>
        </w:tc>
        <w:tc>
          <w:tcPr>
            <w:tcW w:w="4592" w:type="dxa"/>
            <w:shd w:val="clear" w:color="auto" w:fill="F7FAFC"/>
            <w:tcMar>
              <w:top w:w="55" w:type="dxa"/>
              <w:left w:w="70" w:type="dxa"/>
              <w:bottom w:w="55" w:type="dxa"/>
              <w:right w:w="70" w:type="dxa"/>
            </w:tcMar>
            <w:vAlign w:val="center"/>
          </w:tcPr>
          <w:p w14:paraId="7246D13F">
            <w:pPr>
              <w:spacing w:after="0" w:line="240" w:lineRule="auto"/>
            </w:pPr>
            <w:r>
              <w:rPr>
                <w:sz w:val="18"/>
              </w:rPr>
              <w:t>Nó có thẻ tên màu vàng trên tay cầm.</w:t>
            </w:r>
          </w:p>
        </w:tc>
      </w:tr>
      <w:tr w14:paraId="68D7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7351211">
            <w:pPr>
              <w:spacing w:after="0" w:line="240" w:lineRule="auto"/>
              <w:jc w:val="center"/>
            </w:pPr>
            <w:r>
              <w:rPr>
                <w:sz w:val="18"/>
              </w:rPr>
              <w:t>5</w:t>
            </w:r>
          </w:p>
        </w:tc>
        <w:tc>
          <w:tcPr>
            <w:tcW w:w="4592" w:type="dxa"/>
            <w:tcMar>
              <w:top w:w="55" w:type="dxa"/>
              <w:left w:w="70" w:type="dxa"/>
              <w:bottom w:w="55" w:type="dxa"/>
              <w:right w:w="70" w:type="dxa"/>
            </w:tcMar>
            <w:vAlign w:val="center"/>
          </w:tcPr>
          <w:p w14:paraId="0A02EC59">
            <w:pPr>
              <w:spacing w:after="0" w:line="240" w:lineRule="auto"/>
            </w:pPr>
            <w:r>
              <w:rPr>
                <w:sz w:val="18"/>
              </w:rPr>
              <w:t>Could you provide the address of your hotel?</w:t>
            </w:r>
          </w:p>
        </w:tc>
        <w:tc>
          <w:tcPr>
            <w:tcW w:w="4592" w:type="dxa"/>
            <w:tcMar>
              <w:top w:w="55" w:type="dxa"/>
              <w:left w:w="70" w:type="dxa"/>
              <w:bottom w:w="55" w:type="dxa"/>
              <w:right w:w="70" w:type="dxa"/>
            </w:tcMar>
            <w:vAlign w:val="center"/>
          </w:tcPr>
          <w:p w14:paraId="2D31C177">
            <w:pPr>
              <w:spacing w:after="0" w:line="240" w:lineRule="auto"/>
            </w:pPr>
            <w:r>
              <w:rPr>
                <w:sz w:val="18"/>
              </w:rPr>
              <w:t>Quý khách có thể cung cấp địa chỉ khách sạn không?</w:t>
            </w:r>
          </w:p>
        </w:tc>
      </w:tr>
      <w:tr w14:paraId="5C3A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56FB1BE">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902A4E3">
            <w:pPr>
              <w:spacing w:after="0" w:line="240" w:lineRule="auto"/>
            </w:pPr>
            <w:r>
              <w:rPr>
                <w:sz w:val="18"/>
              </w:rPr>
              <w:t>Yes, we are staying at the Central Garden Hotel.</w:t>
            </w:r>
          </w:p>
        </w:tc>
        <w:tc>
          <w:tcPr>
            <w:tcW w:w="4592" w:type="dxa"/>
            <w:shd w:val="clear" w:color="auto" w:fill="F7FAFC"/>
            <w:tcMar>
              <w:top w:w="55" w:type="dxa"/>
              <w:left w:w="70" w:type="dxa"/>
              <w:bottom w:w="55" w:type="dxa"/>
              <w:right w:w="70" w:type="dxa"/>
            </w:tcMar>
            <w:vAlign w:val="center"/>
          </w:tcPr>
          <w:p w14:paraId="157C4A4C">
            <w:pPr>
              <w:spacing w:after="0" w:line="240" w:lineRule="auto"/>
            </w:pPr>
            <w:r>
              <w:rPr>
                <w:sz w:val="18"/>
              </w:rPr>
              <w:t>Có, chúng tôi ở khách sạn Central Garden.</w:t>
            </w:r>
          </w:p>
        </w:tc>
      </w:tr>
      <w:tr w14:paraId="1F37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C3F0080">
            <w:pPr>
              <w:spacing w:after="0" w:line="240" w:lineRule="auto"/>
              <w:jc w:val="center"/>
            </w:pPr>
            <w:r>
              <w:rPr>
                <w:sz w:val="18"/>
              </w:rPr>
              <w:t>7</w:t>
            </w:r>
          </w:p>
        </w:tc>
        <w:tc>
          <w:tcPr>
            <w:tcW w:w="4592" w:type="dxa"/>
            <w:tcMar>
              <w:top w:w="55" w:type="dxa"/>
              <w:left w:w="70" w:type="dxa"/>
              <w:bottom w:w="55" w:type="dxa"/>
              <w:right w:w="70" w:type="dxa"/>
            </w:tcMar>
            <w:vAlign w:val="center"/>
          </w:tcPr>
          <w:p w14:paraId="78031AD8">
            <w:pPr>
              <w:spacing w:after="0" w:line="240" w:lineRule="auto"/>
            </w:pPr>
            <w:r>
              <w:rPr>
                <w:sz w:val="18"/>
              </w:rPr>
              <w:t>We will contact you as soon as the bag is found.</w:t>
            </w:r>
          </w:p>
        </w:tc>
        <w:tc>
          <w:tcPr>
            <w:tcW w:w="4592" w:type="dxa"/>
            <w:tcMar>
              <w:top w:w="55" w:type="dxa"/>
              <w:left w:w="70" w:type="dxa"/>
              <w:bottom w:w="55" w:type="dxa"/>
              <w:right w:w="70" w:type="dxa"/>
            </w:tcMar>
            <w:vAlign w:val="center"/>
          </w:tcPr>
          <w:p w14:paraId="2A29C356">
            <w:pPr>
              <w:spacing w:after="0" w:line="240" w:lineRule="auto"/>
            </w:pPr>
            <w:r>
              <w:rPr>
                <w:sz w:val="18"/>
              </w:rPr>
              <w:t>Chúng tôi sẽ liên hệ ngay khi tìm thấy hành lý.</w:t>
            </w:r>
          </w:p>
        </w:tc>
      </w:tr>
      <w:tr w14:paraId="4BBE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F199F41">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4FF54C3">
            <w:pPr>
              <w:spacing w:after="0" w:line="240" w:lineRule="auto"/>
            </w:pPr>
            <w:r>
              <w:rPr>
                <w:sz w:val="18"/>
              </w:rPr>
              <w:t>Thank you. Please call this phone number with any updates.</w:t>
            </w:r>
          </w:p>
        </w:tc>
        <w:tc>
          <w:tcPr>
            <w:tcW w:w="4592" w:type="dxa"/>
            <w:shd w:val="clear" w:color="auto" w:fill="F7FAFC"/>
            <w:tcMar>
              <w:top w:w="55" w:type="dxa"/>
              <w:left w:w="70" w:type="dxa"/>
              <w:bottom w:w="55" w:type="dxa"/>
              <w:right w:w="70" w:type="dxa"/>
            </w:tcMar>
            <w:vAlign w:val="center"/>
          </w:tcPr>
          <w:p w14:paraId="52636FA4">
            <w:pPr>
              <w:spacing w:after="0" w:line="240" w:lineRule="auto"/>
            </w:pPr>
            <w:r>
              <w:rPr>
                <w:sz w:val="18"/>
              </w:rPr>
              <w:t>Cảm ơn. Vui lòng gọi số điện thoại này khi có thông tin mới.</w:t>
            </w:r>
          </w:p>
        </w:tc>
      </w:tr>
    </w:tbl>
    <w:tbl>
      <w:tblPr>
        <w:tblStyle w:val="12"/>
        <w:tblW w:w="0" w:type="auto"/>
        <w:jc w:val="center"/>
        <w:tblLayout w:type="autofit"/>
        <w:tblCellMar>
          <w:top w:w="0" w:type="dxa"/>
          <w:left w:w="108" w:type="dxa"/>
          <w:bottom w:w="0" w:type="dxa"/>
          <w:right w:w="108" w:type="dxa"/>
        </w:tblCellMar>
      </w:tblPr>
      <w:tblGrid>
        <w:gridCol w:w="10206"/>
      </w:tblGrid>
      <w:tr w14:paraId="62F1E35B">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70C8D074">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74AC0594">
      <w:pPr>
        <w:spacing w:after="40"/>
      </w:pPr>
    </w:p>
    <w:p w14:paraId="065EF1B6">
      <w:pPr>
        <w:pStyle w:val="3"/>
      </w:pPr>
      <w:r>
        <w:t>Chủ đề 9. Khách sạn và xử lý vấn đề khi đi nước ngoài (Hotel and Travel Problems)</w:t>
      </w:r>
    </w:p>
    <w:p w14:paraId="036B78CF">
      <w:r>
        <w:rPr>
          <w:color w:val="555555"/>
          <w:sz w:val="19"/>
        </w:rPr>
        <w:t>Cách chia: 4 bài nhỏ. Tổng số câu: 32.</w:t>
      </w:r>
    </w:p>
    <w:p w14:paraId="4D065EB0">
      <w:pPr>
        <w:pStyle w:val="4"/>
      </w:pPr>
      <w:r>
        <w:t>Bài 1. Nhận phòng (Checking In at a Hotel)</w:t>
      </w:r>
    </w:p>
    <w:tbl>
      <w:tblPr>
        <w:tblStyle w:val="12"/>
        <w:tblW w:w="0" w:type="auto"/>
        <w:jc w:val="center"/>
        <w:tblLayout w:type="autofit"/>
        <w:tblCellMar>
          <w:top w:w="0" w:type="dxa"/>
          <w:left w:w="108" w:type="dxa"/>
          <w:bottom w:w="0" w:type="dxa"/>
          <w:right w:w="108" w:type="dxa"/>
        </w:tblCellMar>
      </w:tblPr>
      <w:tblGrid>
        <w:gridCol w:w="10206"/>
      </w:tblGrid>
      <w:tr w14:paraId="18DBF743">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86B5657">
            <w:pPr>
              <w:keepNext/>
              <w:spacing w:after="0"/>
            </w:pPr>
            <w:r>
              <w:rPr>
                <w:b/>
                <w:color w:val="1F4E79"/>
                <w:sz w:val="19"/>
              </w:rPr>
              <w:t xml:space="preserve">Lời mở đầu tự động: </w:t>
            </w:r>
            <w:r>
              <w:rPr>
                <w:sz w:val="19"/>
              </w:rPr>
              <w:t>In this lesson, you will practice “Checking In at a Hotel”.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106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 w:type="dxa"/>
            <w:shd w:val="clear" w:color="auto" w:fill="D9EAF7"/>
            <w:tcMar>
              <w:top w:w="80" w:type="dxa"/>
              <w:left w:w="80" w:type="dxa"/>
              <w:bottom w:w="80" w:type="dxa"/>
              <w:right w:w="80" w:type="dxa"/>
            </w:tcMar>
            <w:vAlign w:val="center"/>
          </w:tcPr>
          <w:p w14:paraId="49A98CE5">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088F18F1">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4BC90AB">
            <w:pPr>
              <w:keepNext/>
              <w:jc w:val="center"/>
            </w:pPr>
            <w:r>
              <w:rPr>
                <w:b/>
                <w:sz w:val="18"/>
              </w:rPr>
              <w:t>Nghĩa tiếng Việt</w:t>
            </w:r>
          </w:p>
        </w:tc>
      </w:tr>
      <w:tr w14:paraId="28C3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E4D7F37">
            <w:pPr>
              <w:spacing w:after="0" w:line="240" w:lineRule="auto"/>
              <w:jc w:val="center"/>
            </w:pPr>
            <w:r>
              <w:rPr>
                <w:sz w:val="18"/>
              </w:rPr>
              <w:t>1</w:t>
            </w:r>
          </w:p>
        </w:tc>
        <w:tc>
          <w:tcPr>
            <w:tcW w:w="4592" w:type="dxa"/>
            <w:tcMar>
              <w:top w:w="55" w:type="dxa"/>
              <w:left w:w="70" w:type="dxa"/>
              <w:bottom w:w="55" w:type="dxa"/>
              <w:right w:w="70" w:type="dxa"/>
            </w:tcMar>
            <w:vAlign w:val="center"/>
          </w:tcPr>
          <w:p w14:paraId="7E16556B">
            <w:pPr>
              <w:spacing w:after="0" w:line="240" w:lineRule="auto"/>
            </w:pPr>
            <w:r>
              <w:rPr>
                <w:sz w:val="18"/>
              </w:rPr>
              <w:t>Hello. We have a reservation under the name Nguyen.</w:t>
            </w:r>
          </w:p>
        </w:tc>
        <w:tc>
          <w:tcPr>
            <w:tcW w:w="4592" w:type="dxa"/>
            <w:tcMar>
              <w:top w:w="55" w:type="dxa"/>
              <w:left w:w="70" w:type="dxa"/>
              <w:bottom w:w="55" w:type="dxa"/>
              <w:right w:w="70" w:type="dxa"/>
            </w:tcMar>
            <w:vAlign w:val="center"/>
          </w:tcPr>
          <w:p w14:paraId="39D7D997">
            <w:pPr>
              <w:spacing w:after="0" w:line="240" w:lineRule="auto"/>
            </w:pPr>
            <w:r>
              <w:rPr>
                <w:sz w:val="18"/>
              </w:rPr>
              <w:t>Xin chào. Chúng tôi có đặt phòng tên Nguyễn.</w:t>
            </w:r>
          </w:p>
        </w:tc>
      </w:tr>
      <w:tr w14:paraId="34CE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6D83CB7">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109E2342">
            <w:pPr>
              <w:spacing w:after="0" w:line="240" w:lineRule="auto"/>
            </w:pPr>
            <w:r>
              <w:rPr>
                <w:sz w:val="18"/>
              </w:rPr>
              <w:t>May I see your passports, please?</w:t>
            </w:r>
          </w:p>
        </w:tc>
        <w:tc>
          <w:tcPr>
            <w:tcW w:w="4592" w:type="dxa"/>
            <w:shd w:val="clear" w:color="auto" w:fill="F7FAFC"/>
            <w:tcMar>
              <w:top w:w="55" w:type="dxa"/>
              <w:left w:w="70" w:type="dxa"/>
              <w:bottom w:w="55" w:type="dxa"/>
              <w:right w:w="70" w:type="dxa"/>
            </w:tcMar>
            <w:vAlign w:val="center"/>
          </w:tcPr>
          <w:p w14:paraId="1DBB483C">
            <w:pPr>
              <w:spacing w:after="0" w:line="240" w:lineRule="auto"/>
            </w:pPr>
            <w:r>
              <w:rPr>
                <w:sz w:val="18"/>
              </w:rPr>
              <w:t>Tôi có thể xem hộ chiếu của quý khách không?</w:t>
            </w:r>
          </w:p>
        </w:tc>
      </w:tr>
      <w:tr w14:paraId="3F11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2887508">
            <w:pPr>
              <w:spacing w:after="0" w:line="240" w:lineRule="auto"/>
              <w:jc w:val="center"/>
            </w:pPr>
            <w:r>
              <w:rPr>
                <w:sz w:val="18"/>
              </w:rPr>
              <w:t>3</w:t>
            </w:r>
          </w:p>
        </w:tc>
        <w:tc>
          <w:tcPr>
            <w:tcW w:w="4592" w:type="dxa"/>
            <w:tcMar>
              <w:top w:w="55" w:type="dxa"/>
              <w:left w:w="70" w:type="dxa"/>
              <w:bottom w:w="55" w:type="dxa"/>
              <w:right w:w="70" w:type="dxa"/>
            </w:tcMar>
            <w:vAlign w:val="center"/>
          </w:tcPr>
          <w:p w14:paraId="47FE6309">
            <w:pPr>
              <w:spacing w:after="0" w:line="240" w:lineRule="auto"/>
            </w:pPr>
            <w:r>
              <w:rPr>
                <w:sz w:val="18"/>
              </w:rPr>
              <w:t>We booked a family room for four nights.</w:t>
            </w:r>
          </w:p>
        </w:tc>
        <w:tc>
          <w:tcPr>
            <w:tcW w:w="4592" w:type="dxa"/>
            <w:tcMar>
              <w:top w:w="55" w:type="dxa"/>
              <w:left w:w="70" w:type="dxa"/>
              <w:bottom w:w="55" w:type="dxa"/>
              <w:right w:w="70" w:type="dxa"/>
            </w:tcMar>
            <w:vAlign w:val="center"/>
          </w:tcPr>
          <w:p w14:paraId="052A33C8">
            <w:pPr>
              <w:spacing w:after="0" w:line="240" w:lineRule="auto"/>
            </w:pPr>
            <w:r>
              <w:rPr>
                <w:sz w:val="18"/>
              </w:rPr>
              <w:t>Chúng tôi đã đặt phòng gia đình trong bốn đêm.</w:t>
            </w:r>
          </w:p>
        </w:tc>
      </w:tr>
      <w:tr w14:paraId="45C3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0D81D0E">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4DDF54BD">
            <w:pPr>
              <w:spacing w:after="0" w:line="240" w:lineRule="auto"/>
            </w:pPr>
            <w:r>
              <w:rPr>
                <w:sz w:val="18"/>
              </w:rPr>
              <w:t>Your room is on the eighth floor.</w:t>
            </w:r>
          </w:p>
        </w:tc>
        <w:tc>
          <w:tcPr>
            <w:tcW w:w="4592" w:type="dxa"/>
            <w:shd w:val="clear" w:color="auto" w:fill="F7FAFC"/>
            <w:tcMar>
              <w:top w:w="55" w:type="dxa"/>
              <w:left w:w="70" w:type="dxa"/>
              <w:bottom w:w="55" w:type="dxa"/>
              <w:right w:w="70" w:type="dxa"/>
            </w:tcMar>
            <w:vAlign w:val="center"/>
          </w:tcPr>
          <w:p w14:paraId="0BC2A869">
            <w:pPr>
              <w:spacing w:after="0" w:line="240" w:lineRule="auto"/>
            </w:pPr>
            <w:r>
              <w:rPr>
                <w:sz w:val="18"/>
              </w:rPr>
              <w:t>Phòng của quý khách ở tầng tám.</w:t>
            </w:r>
          </w:p>
        </w:tc>
      </w:tr>
      <w:tr w14:paraId="2613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7CAF52E">
            <w:pPr>
              <w:spacing w:after="0" w:line="240" w:lineRule="auto"/>
              <w:jc w:val="center"/>
            </w:pPr>
            <w:r>
              <w:rPr>
                <w:sz w:val="18"/>
              </w:rPr>
              <w:t>5</w:t>
            </w:r>
          </w:p>
        </w:tc>
        <w:tc>
          <w:tcPr>
            <w:tcW w:w="4592" w:type="dxa"/>
            <w:tcMar>
              <w:top w:w="55" w:type="dxa"/>
              <w:left w:w="70" w:type="dxa"/>
              <w:bottom w:w="55" w:type="dxa"/>
              <w:right w:w="70" w:type="dxa"/>
            </w:tcMar>
            <w:vAlign w:val="center"/>
          </w:tcPr>
          <w:p w14:paraId="402CD834">
            <w:pPr>
              <w:spacing w:after="0" w:line="240" w:lineRule="auto"/>
            </w:pPr>
            <w:r>
              <w:rPr>
                <w:sz w:val="18"/>
              </w:rPr>
              <w:t>Is breakfast included in our reservation?</w:t>
            </w:r>
          </w:p>
        </w:tc>
        <w:tc>
          <w:tcPr>
            <w:tcW w:w="4592" w:type="dxa"/>
            <w:tcMar>
              <w:top w:w="55" w:type="dxa"/>
              <w:left w:w="70" w:type="dxa"/>
              <w:bottom w:w="55" w:type="dxa"/>
              <w:right w:w="70" w:type="dxa"/>
            </w:tcMar>
            <w:vAlign w:val="center"/>
          </w:tcPr>
          <w:p w14:paraId="136F0B59">
            <w:pPr>
              <w:spacing w:after="0" w:line="240" w:lineRule="auto"/>
            </w:pPr>
            <w:r>
              <w:rPr>
                <w:sz w:val="18"/>
              </w:rPr>
              <w:t>Đặt phòng của chúng tôi có bao gồm bữa sáng không?</w:t>
            </w:r>
          </w:p>
        </w:tc>
      </w:tr>
      <w:tr w14:paraId="59C0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6FD3410">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AC33435">
            <w:pPr>
              <w:spacing w:after="0" w:line="240" w:lineRule="auto"/>
            </w:pPr>
            <w:r>
              <w:rPr>
                <w:sz w:val="18"/>
              </w:rPr>
              <w:t>Yes, breakfast is served from six thirty to ten.</w:t>
            </w:r>
          </w:p>
        </w:tc>
        <w:tc>
          <w:tcPr>
            <w:tcW w:w="4592" w:type="dxa"/>
            <w:shd w:val="clear" w:color="auto" w:fill="F7FAFC"/>
            <w:tcMar>
              <w:top w:w="55" w:type="dxa"/>
              <w:left w:w="70" w:type="dxa"/>
              <w:bottom w:w="55" w:type="dxa"/>
              <w:right w:w="70" w:type="dxa"/>
            </w:tcMar>
            <w:vAlign w:val="center"/>
          </w:tcPr>
          <w:p w14:paraId="2DB6D2C3">
            <w:pPr>
              <w:spacing w:after="0" w:line="240" w:lineRule="auto"/>
            </w:pPr>
            <w:r>
              <w:rPr>
                <w:sz w:val="18"/>
              </w:rPr>
              <w:t>Có, bữa sáng được phục vụ từ sáu giờ ba mươi đến mười giờ.</w:t>
            </w:r>
          </w:p>
        </w:tc>
      </w:tr>
      <w:tr w14:paraId="1726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F60828B">
            <w:pPr>
              <w:spacing w:after="0" w:line="240" w:lineRule="auto"/>
              <w:jc w:val="center"/>
            </w:pPr>
            <w:r>
              <w:rPr>
                <w:sz w:val="18"/>
              </w:rPr>
              <w:t>7</w:t>
            </w:r>
          </w:p>
        </w:tc>
        <w:tc>
          <w:tcPr>
            <w:tcW w:w="4592" w:type="dxa"/>
            <w:tcMar>
              <w:top w:w="55" w:type="dxa"/>
              <w:left w:w="70" w:type="dxa"/>
              <w:bottom w:w="55" w:type="dxa"/>
              <w:right w:w="70" w:type="dxa"/>
            </w:tcMar>
            <w:vAlign w:val="center"/>
          </w:tcPr>
          <w:p w14:paraId="747CF179">
            <w:pPr>
              <w:spacing w:after="0" w:line="240" w:lineRule="auto"/>
            </w:pPr>
            <w:r>
              <w:rPr>
                <w:sz w:val="18"/>
              </w:rPr>
              <w:t>What is the Wi-Fi password?</w:t>
            </w:r>
          </w:p>
        </w:tc>
        <w:tc>
          <w:tcPr>
            <w:tcW w:w="4592" w:type="dxa"/>
            <w:tcMar>
              <w:top w:w="55" w:type="dxa"/>
              <w:left w:w="70" w:type="dxa"/>
              <w:bottom w:w="55" w:type="dxa"/>
              <w:right w:w="70" w:type="dxa"/>
            </w:tcMar>
            <w:vAlign w:val="center"/>
          </w:tcPr>
          <w:p w14:paraId="7848AD22">
            <w:pPr>
              <w:spacing w:after="0" w:line="240" w:lineRule="auto"/>
              <w:rPr>
                <w:lang w:val="fr-FR"/>
              </w:rPr>
            </w:pPr>
            <w:r>
              <w:rPr>
                <w:sz w:val="18"/>
                <w:lang w:val="fr-FR"/>
              </w:rPr>
              <w:t>Mật khẩu Wi-Fi là gì?</w:t>
            </w:r>
          </w:p>
        </w:tc>
      </w:tr>
      <w:tr w14:paraId="70A9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B612E18">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A3219CB">
            <w:pPr>
              <w:spacing w:after="0" w:line="240" w:lineRule="auto"/>
            </w:pPr>
            <w:r>
              <w:rPr>
                <w:sz w:val="18"/>
              </w:rPr>
              <w:t>Here are your key cards and hotel information.</w:t>
            </w:r>
          </w:p>
        </w:tc>
        <w:tc>
          <w:tcPr>
            <w:tcW w:w="4592" w:type="dxa"/>
            <w:shd w:val="clear" w:color="auto" w:fill="F7FAFC"/>
            <w:tcMar>
              <w:top w:w="55" w:type="dxa"/>
              <w:left w:w="70" w:type="dxa"/>
              <w:bottom w:w="55" w:type="dxa"/>
              <w:right w:w="70" w:type="dxa"/>
            </w:tcMar>
            <w:vAlign w:val="center"/>
          </w:tcPr>
          <w:p w14:paraId="1F14811A">
            <w:pPr>
              <w:spacing w:after="0" w:line="240" w:lineRule="auto"/>
            </w:pPr>
            <w:r>
              <w:rPr>
                <w:sz w:val="18"/>
              </w:rPr>
              <w:t>Đây là thẻ phòng và thông tin khách sạn.</w:t>
            </w:r>
          </w:p>
        </w:tc>
      </w:tr>
    </w:tbl>
    <w:tbl>
      <w:tblPr>
        <w:tblStyle w:val="12"/>
        <w:tblW w:w="0" w:type="auto"/>
        <w:jc w:val="center"/>
        <w:tblLayout w:type="autofit"/>
        <w:tblCellMar>
          <w:top w:w="0" w:type="dxa"/>
          <w:left w:w="108" w:type="dxa"/>
          <w:bottom w:w="0" w:type="dxa"/>
          <w:right w:w="108" w:type="dxa"/>
        </w:tblCellMar>
      </w:tblPr>
      <w:tblGrid>
        <w:gridCol w:w="10206"/>
      </w:tblGrid>
      <w:tr w14:paraId="293338D4">
        <w:trPr>
          <w:cantSplit/>
          <w:jc w:val="center"/>
        </w:trPr>
        <w:tc>
          <w:tcPr>
            <w:tcW w:w="10206" w:type="dxa"/>
            <w:shd w:val="clear" w:color="auto" w:fill="F1F8E9"/>
            <w:tcMar>
              <w:top w:w="90" w:type="dxa"/>
              <w:left w:w="120" w:type="dxa"/>
              <w:bottom w:w="90" w:type="dxa"/>
              <w:right w:w="120" w:type="dxa"/>
            </w:tcMar>
          </w:tcPr>
          <w:p w14:paraId="30FB0673">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2D17E8B2">
      <w:pPr>
        <w:spacing w:after="40"/>
      </w:pPr>
    </w:p>
    <w:p w14:paraId="0946B9AD">
      <w:pPr>
        <w:pStyle w:val="4"/>
      </w:pPr>
      <w:r>
        <w:t>Bài 2. Yêu cầu dịch vụ (Requesting Hotel Services)</w:t>
      </w:r>
    </w:p>
    <w:tbl>
      <w:tblPr>
        <w:tblStyle w:val="12"/>
        <w:tblW w:w="0" w:type="auto"/>
        <w:jc w:val="center"/>
        <w:tblLayout w:type="autofit"/>
        <w:tblCellMar>
          <w:top w:w="0" w:type="dxa"/>
          <w:left w:w="108" w:type="dxa"/>
          <w:bottom w:w="0" w:type="dxa"/>
          <w:right w:w="108" w:type="dxa"/>
        </w:tblCellMar>
      </w:tblPr>
      <w:tblGrid>
        <w:gridCol w:w="10206"/>
      </w:tblGrid>
      <w:tr w14:paraId="3BA9EF8E">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794DE07C">
            <w:pPr>
              <w:keepNext/>
              <w:spacing w:after="0"/>
            </w:pPr>
            <w:r>
              <w:rPr>
                <w:b/>
                <w:color w:val="1F4E79"/>
                <w:sz w:val="19"/>
              </w:rPr>
              <w:t xml:space="preserve">Lời mở đầu tự động: </w:t>
            </w:r>
            <w:r>
              <w:rPr>
                <w:sz w:val="19"/>
              </w:rPr>
              <w:t>In this lesson, you will practice “Requesting Hotel Services”.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B4E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0157F3D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631CC4E">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F77A055">
            <w:pPr>
              <w:keepNext/>
              <w:jc w:val="center"/>
            </w:pPr>
            <w:r>
              <w:rPr>
                <w:b/>
                <w:sz w:val="18"/>
              </w:rPr>
              <w:t>Nghĩa tiếng Việt</w:t>
            </w:r>
          </w:p>
        </w:tc>
      </w:tr>
      <w:tr w14:paraId="2562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54D37D8">
            <w:pPr>
              <w:spacing w:after="0" w:line="240" w:lineRule="auto"/>
              <w:jc w:val="center"/>
            </w:pPr>
            <w:r>
              <w:rPr>
                <w:sz w:val="18"/>
              </w:rPr>
              <w:t>1</w:t>
            </w:r>
          </w:p>
        </w:tc>
        <w:tc>
          <w:tcPr>
            <w:tcW w:w="4592" w:type="dxa"/>
            <w:tcMar>
              <w:top w:w="55" w:type="dxa"/>
              <w:left w:w="70" w:type="dxa"/>
              <w:bottom w:w="55" w:type="dxa"/>
              <w:right w:w="70" w:type="dxa"/>
            </w:tcMar>
            <w:vAlign w:val="center"/>
          </w:tcPr>
          <w:p w14:paraId="5E6440F1">
            <w:pPr>
              <w:spacing w:after="0" w:line="240" w:lineRule="auto"/>
            </w:pPr>
            <w:r>
              <w:rPr>
                <w:sz w:val="18"/>
              </w:rPr>
              <w:t>Could we have two extra towels sent to our room?</w:t>
            </w:r>
          </w:p>
        </w:tc>
        <w:tc>
          <w:tcPr>
            <w:tcW w:w="4592" w:type="dxa"/>
            <w:tcMar>
              <w:top w:w="55" w:type="dxa"/>
              <w:left w:w="70" w:type="dxa"/>
              <w:bottom w:w="55" w:type="dxa"/>
              <w:right w:w="70" w:type="dxa"/>
            </w:tcMar>
            <w:vAlign w:val="center"/>
          </w:tcPr>
          <w:p w14:paraId="471C57D5">
            <w:pPr>
              <w:spacing w:after="0" w:line="240" w:lineRule="auto"/>
            </w:pPr>
            <w:r>
              <w:rPr>
                <w:sz w:val="18"/>
              </w:rPr>
              <w:t>Khách sạn có thể gửi thêm hai khăn tắm lên phòng không?</w:t>
            </w:r>
          </w:p>
        </w:tc>
      </w:tr>
      <w:tr w14:paraId="6A17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4C95F90C">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3080185A">
            <w:pPr>
              <w:spacing w:after="0" w:line="240" w:lineRule="auto"/>
            </w:pPr>
            <w:r>
              <w:rPr>
                <w:sz w:val="18"/>
              </w:rPr>
              <w:t>Certainly. They will arrive in about ten minutes.</w:t>
            </w:r>
          </w:p>
        </w:tc>
        <w:tc>
          <w:tcPr>
            <w:tcW w:w="4592" w:type="dxa"/>
            <w:shd w:val="clear" w:color="auto" w:fill="F7FAFC"/>
            <w:tcMar>
              <w:top w:w="55" w:type="dxa"/>
              <w:left w:w="70" w:type="dxa"/>
              <w:bottom w:w="55" w:type="dxa"/>
              <w:right w:w="70" w:type="dxa"/>
            </w:tcMar>
            <w:vAlign w:val="center"/>
          </w:tcPr>
          <w:p w14:paraId="3D330A1D">
            <w:pPr>
              <w:spacing w:after="0" w:line="240" w:lineRule="auto"/>
            </w:pPr>
            <w:r>
              <w:rPr>
                <w:sz w:val="18"/>
              </w:rPr>
              <w:t>Được. Khăn sẽ được mang lên trong khoảng mười phút.</w:t>
            </w:r>
          </w:p>
        </w:tc>
      </w:tr>
      <w:tr w14:paraId="7ED9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FA2B3E4">
            <w:pPr>
              <w:spacing w:after="0" w:line="240" w:lineRule="auto"/>
              <w:jc w:val="center"/>
            </w:pPr>
            <w:r>
              <w:rPr>
                <w:sz w:val="18"/>
              </w:rPr>
              <w:t>3</w:t>
            </w:r>
          </w:p>
        </w:tc>
        <w:tc>
          <w:tcPr>
            <w:tcW w:w="4592" w:type="dxa"/>
            <w:tcMar>
              <w:top w:w="55" w:type="dxa"/>
              <w:left w:w="70" w:type="dxa"/>
              <w:bottom w:w="55" w:type="dxa"/>
              <w:right w:w="70" w:type="dxa"/>
            </w:tcMar>
            <w:vAlign w:val="center"/>
          </w:tcPr>
          <w:p w14:paraId="0FDC1051">
            <w:pPr>
              <w:spacing w:after="0" w:line="240" w:lineRule="auto"/>
            </w:pPr>
            <w:r>
              <w:rPr>
                <w:sz w:val="18"/>
              </w:rPr>
              <w:t>Can the hotel help us book a taxi for tomorrow morning?</w:t>
            </w:r>
          </w:p>
        </w:tc>
        <w:tc>
          <w:tcPr>
            <w:tcW w:w="4592" w:type="dxa"/>
            <w:tcMar>
              <w:top w:w="55" w:type="dxa"/>
              <w:left w:w="70" w:type="dxa"/>
              <w:bottom w:w="55" w:type="dxa"/>
              <w:right w:w="70" w:type="dxa"/>
            </w:tcMar>
            <w:vAlign w:val="center"/>
          </w:tcPr>
          <w:p w14:paraId="086AA8C7">
            <w:pPr>
              <w:spacing w:after="0" w:line="240" w:lineRule="auto"/>
            </w:pPr>
            <w:r>
              <w:rPr>
                <w:sz w:val="18"/>
              </w:rPr>
              <w:t>Khách sạn có thể giúp chúng tôi đặt taxi cho sáng mai không?</w:t>
            </w:r>
          </w:p>
        </w:tc>
      </w:tr>
      <w:tr w14:paraId="0138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D037A82">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97FCB56">
            <w:pPr>
              <w:spacing w:after="0" w:line="240" w:lineRule="auto"/>
            </w:pPr>
            <w:r>
              <w:rPr>
                <w:sz w:val="18"/>
              </w:rPr>
              <w:t>What time would you like the taxi to arrive?</w:t>
            </w:r>
          </w:p>
        </w:tc>
        <w:tc>
          <w:tcPr>
            <w:tcW w:w="4592" w:type="dxa"/>
            <w:shd w:val="clear" w:color="auto" w:fill="F7FAFC"/>
            <w:tcMar>
              <w:top w:w="55" w:type="dxa"/>
              <w:left w:w="70" w:type="dxa"/>
              <w:bottom w:w="55" w:type="dxa"/>
              <w:right w:w="70" w:type="dxa"/>
            </w:tcMar>
            <w:vAlign w:val="center"/>
          </w:tcPr>
          <w:p w14:paraId="06A84A55">
            <w:pPr>
              <w:spacing w:after="0" w:line="240" w:lineRule="auto"/>
            </w:pPr>
            <w:r>
              <w:rPr>
                <w:sz w:val="18"/>
              </w:rPr>
              <w:t>Quý khách muốn taxi đến lúc mấy giờ?</w:t>
            </w:r>
          </w:p>
        </w:tc>
      </w:tr>
      <w:tr w14:paraId="2636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9C1D2F6">
            <w:pPr>
              <w:spacing w:after="0" w:line="240" w:lineRule="auto"/>
              <w:jc w:val="center"/>
            </w:pPr>
            <w:r>
              <w:rPr>
                <w:sz w:val="18"/>
              </w:rPr>
              <w:t>5</w:t>
            </w:r>
          </w:p>
        </w:tc>
        <w:tc>
          <w:tcPr>
            <w:tcW w:w="4592" w:type="dxa"/>
            <w:tcMar>
              <w:top w:w="55" w:type="dxa"/>
              <w:left w:w="70" w:type="dxa"/>
              <w:bottom w:w="55" w:type="dxa"/>
              <w:right w:w="70" w:type="dxa"/>
            </w:tcMar>
            <w:vAlign w:val="center"/>
          </w:tcPr>
          <w:p w14:paraId="4BC70960">
            <w:pPr>
              <w:spacing w:after="0" w:line="240" w:lineRule="auto"/>
            </w:pPr>
            <w:r>
              <w:rPr>
                <w:sz w:val="18"/>
              </w:rPr>
              <w:t>Please book it for seven fifteen.</w:t>
            </w:r>
          </w:p>
        </w:tc>
        <w:tc>
          <w:tcPr>
            <w:tcW w:w="4592" w:type="dxa"/>
            <w:tcMar>
              <w:top w:w="55" w:type="dxa"/>
              <w:left w:w="70" w:type="dxa"/>
              <w:bottom w:w="55" w:type="dxa"/>
              <w:right w:w="70" w:type="dxa"/>
            </w:tcMar>
            <w:vAlign w:val="center"/>
          </w:tcPr>
          <w:p w14:paraId="2DBF7D4B">
            <w:pPr>
              <w:spacing w:after="0" w:line="240" w:lineRule="auto"/>
            </w:pPr>
            <w:r>
              <w:rPr>
                <w:sz w:val="18"/>
              </w:rPr>
              <w:t>Vui lòng đặt lúc bảy giờ mười lăm.</w:t>
            </w:r>
          </w:p>
        </w:tc>
      </w:tr>
      <w:tr w14:paraId="4CBA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4441903">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3804037">
            <w:pPr>
              <w:spacing w:after="0" w:line="240" w:lineRule="auto"/>
            </w:pPr>
            <w:r>
              <w:rPr>
                <w:sz w:val="18"/>
              </w:rPr>
              <w:t>Is there a laundry service in the hotel?</w:t>
            </w:r>
          </w:p>
        </w:tc>
        <w:tc>
          <w:tcPr>
            <w:tcW w:w="4592" w:type="dxa"/>
            <w:shd w:val="clear" w:color="auto" w:fill="F7FAFC"/>
            <w:tcMar>
              <w:top w:w="55" w:type="dxa"/>
              <w:left w:w="70" w:type="dxa"/>
              <w:bottom w:w="55" w:type="dxa"/>
              <w:right w:w="70" w:type="dxa"/>
            </w:tcMar>
            <w:vAlign w:val="center"/>
          </w:tcPr>
          <w:p w14:paraId="3A2C3355">
            <w:pPr>
              <w:spacing w:after="0" w:line="240" w:lineRule="auto"/>
            </w:pPr>
            <w:r>
              <w:rPr>
                <w:sz w:val="18"/>
              </w:rPr>
              <w:t>Khách sạn có dịch vụ giặt là không?</w:t>
            </w:r>
          </w:p>
        </w:tc>
      </w:tr>
      <w:tr w14:paraId="111A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7361A02">
            <w:pPr>
              <w:spacing w:after="0" w:line="240" w:lineRule="auto"/>
              <w:jc w:val="center"/>
            </w:pPr>
            <w:r>
              <w:rPr>
                <w:sz w:val="18"/>
              </w:rPr>
              <w:t>7</w:t>
            </w:r>
          </w:p>
        </w:tc>
        <w:tc>
          <w:tcPr>
            <w:tcW w:w="4592" w:type="dxa"/>
            <w:tcMar>
              <w:top w:w="55" w:type="dxa"/>
              <w:left w:w="70" w:type="dxa"/>
              <w:bottom w:w="55" w:type="dxa"/>
              <w:right w:w="70" w:type="dxa"/>
            </w:tcMar>
            <w:vAlign w:val="center"/>
          </w:tcPr>
          <w:p w14:paraId="11906FF5">
            <w:pPr>
              <w:spacing w:after="0" w:line="240" w:lineRule="auto"/>
            </w:pPr>
            <w:r>
              <w:rPr>
                <w:sz w:val="18"/>
              </w:rPr>
              <w:t>Yes, please leave the laundry bag before nine.</w:t>
            </w:r>
          </w:p>
        </w:tc>
        <w:tc>
          <w:tcPr>
            <w:tcW w:w="4592" w:type="dxa"/>
            <w:tcMar>
              <w:top w:w="55" w:type="dxa"/>
              <w:left w:w="70" w:type="dxa"/>
              <w:bottom w:w="55" w:type="dxa"/>
              <w:right w:w="70" w:type="dxa"/>
            </w:tcMar>
            <w:vAlign w:val="center"/>
          </w:tcPr>
          <w:p w14:paraId="6D23CA71">
            <w:pPr>
              <w:spacing w:after="0" w:line="240" w:lineRule="auto"/>
            </w:pPr>
            <w:r>
              <w:rPr>
                <w:sz w:val="18"/>
              </w:rPr>
              <w:t>Có, vui lòng để túi đồ giặt trước chín giờ.</w:t>
            </w:r>
          </w:p>
        </w:tc>
      </w:tr>
      <w:tr w14:paraId="1B9A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522B09C">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EDE19F4">
            <w:pPr>
              <w:spacing w:after="0" w:line="240" w:lineRule="auto"/>
            </w:pPr>
            <w:r>
              <w:rPr>
                <w:sz w:val="18"/>
              </w:rPr>
              <w:t>Thank you for your assistance.</w:t>
            </w:r>
          </w:p>
        </w:tc>
        <w:tc>
          <w:tcPr>
            <w:tcW w:w="4592" w:type="dxa"/>
            <w:shd w:val="clear" w:color="auto" w:fill="F7FAFC"/>
            <w:tcMar>
              <w:top w:w="55" w:type="dxa"/>
              <w:left w:w="70" w:type="dxa"/>
              <w:bottom w:w="55" w:type="dxa"/>
              <w:right w:w="70" w:type="dxa"/>
            </w:tcMar>
            <w:vAlign w:val="center"/>
          </w:tcPr>
          <w:p w14:paraId="799671D7">
            <w:pPr>
              <w:spacing w:after="0" w:line="240" w:lineRule="auto"/>
            </w:pPr>
            <w:r>
              <w:rPr>
                <w:sz w:val="18"/>
              </w:rPr>
              <w:t>Cảm ơn sự hỗ trợ của bạn.</w:t>
            </w:r>
          </w:p>
        </w:tc>
      </w:tr>
    </w:tbl>
    <w:tbl>
      <w:tblPr>
        <w:tblStyle w:val="12"/>
        <w:tblW w:w="0" w:type="auto"/>
        <w:jc w:val="center"/>
        <w:tblLayout w:type="autofit"/>
        <w:tblCellMar>
          <w:top w:w="0" w:type="dxa"/>
          <w:left w:w="108" w:type="dxa"/>
          <w:bottom w:w="0" w:type="dxa"/>
          <w:right w:w="108" w:type="dxa"/>
        </w:tblCellMar>
      </w:tblPr>
      <w:tblGrid>
        <w:gridCol w:w="10206"/>
      </w:tblGrid>
      <w:tr w14:paraId="47D5CC19">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06D22B5A">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7003C1F5">
      <w:pPr>
        <w:spacing w:after="40"/>
      </w:pPr>
    </w:p>
    <w:p w14:paraId="5B34BCE7">
      <w:pPr>
        <w:pStyle w:val="4"/>
      </w:pPr>
      <w:r>
        <w:t>Bài 3. Báo vấn đề (Reporting a Problem)</w:t>
      </w:r>
    </w:p>
    <w:tbl>
      <w:tblPr>
        <w:tblStyle w:val="12"/>
        <w:tblW w:w="0" w:type="auto"/>
        <w:jc w:val="center"/>
        <w:tblLayout w:type="autofit"/>
        <w:tblCellMar>
          <w:top w:w="0" w:type="dxa"/>
          <w:left w:w="108" w:type="dxa"/>
          <w:bottom w:w="0" w:type="dxa"/>
          <w:right w:w="108" w:type="dxa"/>
        </w:tblCellMar>
      </w:tblPr>
      <w:tblGrid>
        <w:gridCol w:w="10206"/>
      </w:tblGrid>
      <w:tr w14:paraId="57FAA77D">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13FCF26">
            <w:pPr>
              <w:keepNext/>
              <w:spacing w:after="0"/>
            </w:pPr>
            <w:r>
              <w:rPr>
                <w:b/>
                <w:color w:val="1F4E79"/>
                <w:sz w:val="19"/>
              </w:rPr>
              <w:t xml:space="preserve">Lời mở đầu tự động: </w:t>
            </w:r>
            <w:r>
              <w:rPr>
                <w:sz w:val="19"/>
              </w:rPr>
              <w:t>In this lesson, you will practice “Reporting a Problem”.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5BA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45F8599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3913D35">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55E60E2B">
            <w:pPr>
              <w:keepNext/>
              <w:jc w:val="center"/>
            </w:pPr>
            <w:r>
              <w:rPr>
                <w:b/>
                <w:sz w:val="18"/>
              </w:rPr>
              <w:t>Nghĩa tiếng Việt</w:t>
            </w:r>
          </w:p>
        </w:tc>
      </w:tr>
      <w:tr w14:paraId="1C19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36DDAC">
            <w:pPr>
              <w:spacing w:after="0" w:line="240" w:lineRule="auto"/>
              <w:jc w:val="center"/>
            </w:pPr>
            <w:r>
              <w:rPr>
                <w:sz w:val="18"/>
              </w:rPr>
              <w:t>1</w:t>
            </w:r>
          </w:p>
        </w:tc>
        <w:tc>
          <w:tcPr>
            <w:tcW w:w="4592" w:type="dxa"/>
            <w:tcMar>
              <w:top w:w="55" w:type="dxa"/>
              <w:left w:w="70" w:type="dxa"/>
              <w:bottom w:w="55" w:type="dxa"/>
              <w:right w:w="70" w:type="dxa"/>
            </w:tcMar>
            <w:vAlign w:val="center"/>
          </w:tcPr>
          <w:p w14:paraId="75E2C6B4">
            <w:pPr>
              <w:spacing w:after="0" w:line="240" w:lineRule="auto"/>
            </w:pPr>
            <w:r>
              <w:rPr>
                <w:sz w:val="18"/>
              </w:rPr>
              <w:t>Hello, I am calling from room 805.</w:t>
            </w:r>
          </w:p>
        </w:tc>
        <w:tc>
          <w:tcPr>
            <w:tcW w:w="4592" w:type="dxa"/>
            <w:tcMar>
              <w:top w:w="55" w:type="dxa"/>
              <w:left w:w="70" w:type="dxa"/>
              <w:bottom w:w="55" w:type="dxa"/>
              <w:right w:w="70" w:type="dxa"/>
            </w:tcMar>
            <w:vAlign w:val="center"/>
          </w:tcPr>
          <w:p w14:paraId="17EDE293">
            <w:pPr>
              <w:spacing w:after="0" w:line="240" w:lineRule="auto"/>
            </w:pPr>
            <w:r>
              <w:rPr>
                <w:sz w:val="18"/>
              </w:rPr>
              <w:t>Xin chào, tôi gọi từ phòng 805.</w:t>
            </w:r>
          </w:p>
        </w:tc>
      </w:tr>
      <w:tr w14:paraId="493B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994E48B">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01083FC">
            <w:pPr>
              <w:spacing w:after="0" w:line="240" w:lineRule="auto"/>
            </w:pPr>
            <w:r>
              <w:rPr>
                <w:sz w:val="18"/>
              </w:rPr>
              <w:t>The air conditioner is not working properly.</w:t>
            </w:r>
          </w:p>
        </w:tc>
        <w:tc>
          <w:tcPr>
            <w:tcW w:w="4592" w:type="dxa"/>
            <w:shd w:val="clear" w:color="auto" w:fill="F7FAFC"/>
            <w:tcMar>
              <w:top w:w="55" w:type="dxa"/>
              <w:left w:w="70" w:type="dxa"/>
              <w:bottom w:w="55" w:type="dxa"/>
              <w:right w:w="70" w:type="dxa"/>
            </w:tcMar>
            <w:vAlign w:val="center"/>
          </w:tcPr>
          <w:p w14:paraId="24A42C12">
            <w:pPr>
              <w:spacing w:after="0" w:line="240" w:lineRule="auto"/>
            </w:pPr>
            <w:r>
              <w:rPr>
                <w:sz w:val="18"/>
              </w:rPr>
              <w:t>Máy điều hòa không hoạt động bình thường.</w:t>
            </w:r>
          </w:p>
        </w:tc>
      </w:tr>
      <w:tr w14:paraId="39CC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9C3DBBF">
            <w:pPr>
              <w:spacing w:after="0" w:line="240" w:lineRule="auto"/>
              <w:jc w:val="center"/>
            </w:pPr>
            <w:r>
              <w:rPr>
                <w:sz w:val="18"/>
              </w:rPr>
              <w:t>3</w:t>
            </w:r>
          </w:p>
        </w:tc>
        <w:tc>
          <w:tcPr>
            <w:tcW w:w="4592" w:type="dxa"/>
            <w:tcMar>
              <w:top w:w="55" w:type="dxa"/>
              <w:left w:w="70" w:type="dxa"/>
              <w:bottom w:w="55" w:type="dxa"/>
              <w:right w:w="70" w:type="dxa"/>
            </w:tcMar>
            <w:vAlign w:val="center"/>
          </w:tcPr>
          <w:p w14:paraId="39D1D307">
            <w:pPr>
              <w:spacing w:after="0" w:line="240" w:lineRule="auto"/>
            </w:pPr>
            <w:r>
              <w:rPr>
                <w:sz w:val="18"/>
              </w:rPr>
              <w:t>The room is still very warm after thirty minutes.</w:t>
            </w:r>
          </w:p>
        </w:tc>
        <w:tc>
          <w:tcPr>
            <w:tcW w:w="4592" w:type="dxa"/>
            <w:tcMar>
              <w:top w:w="55" w:type="dxa"/>
              <w:left w:w="70" w:type="dxa"/>
              <w:bottom w:w="55" w:type="dxa"/>
              <w:right w:w="70" w:type="dxa"/>
            </w:tcMar>
            <w:vAlign w:val="center"/>
          </w:tcPr>
          <w:p w14:paraId="41998690">
            <w:pPr>
              <w:spacing w:after="0" w:line="240" w:lineRule="auto"/>
            </w:pPr>
            <w:r>
              <w:rPr>
                <w:sz w:val="18"/>
              </w:rPr>
              <w:t>Phòng vẫn rất nóng sau ba mươi phút.</w:t>
            </w:r>
          </w:p>
        </w:tc>
      </w:tr>
      <w:tr w14:paraId="1A9A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7DC44C4">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8470C11">
            <w:pPr>
              <w:spacing w:after="0" w:line="240" w:lineRule="auto"/>
            </w:pPr>
            <w:r>
              <w:rPr>
                <w:sz w:val="18"/>
              </w:rPr>
              <w:t>I am sorry about the inconvenience.</w:t>
            </w:r>
          </w:p>
        </w:tc>
        <w:tc>
          <w:tcPr>
            <w:tcW w:w="4592" w:type="dxa"/>
            <w:shd w:val="clear" w:color="auto" w:fill="F7FAFC"/>
            <w:tcMar>
              <w:top w:w="55" w:type="dxa"/>
              <w:left w:w="70" w:type="dxa"/>
              <w:bottom w:w="55" w:type="dxa"/>
              <w:right w:w="70" w:type="dxa"/>
            </w:tcMar>
            <w:vAlign w:val="center"/>
          </w:tcPr>
          <w:p w14:paraId="28A69B21">
            <w:pPr>
              <w:spacing w:after="0" w:line="240" w:lineRule="auto"/>
            </w:pPr>
            <w:r>
              <w:rPr>
                <w:sz w:val="18"/>
              </w:rPr>
              <w:t>Tôi xin lỗi vì sự bất tiện.</w:t>
            </w:r>
          </w:p>
        </w:tc>
      </w:tr>
      <w:tr w14:paraId="119E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23B28C3">
            <w:pPr>
              <w:spacing w:after="0" w:line="240" w:lineRule="auto"/>
              <w:jc w:val="center"/>
            </w:pPr>
            <w:r>
              <w:rPr>
                <w:sz w:val="18"/>
              </w:rPr>
              <w:t>5</w:t>
            </w:r>
          </w:p>
        </w:tc>
        <w:tc>
          <w:tcPr>
            <w:tcW w:w="4592" w:type="dxa"/>
            <w:tcMar>
              <w:top w:w="55" w:type="dxa"/>
              <w:left w:w="70" w:type="dxa"/>
              <w:bottom w:w="55" w:type="dxa"/>
              <w:right w:w="70" w:type="dxa"/>
            </w:tcMar>
            <w:vAlign w:val="center"/>
          </w:tcPr>
          <w:p w14:paraId="52978C71">
            <w:pPr>
              <w:spacing w:after="0" w:line="240" w:lineRule="auto"/>
            </w:pPr>
            <w:r>
              <w:rPr>
                <w:sz w:val="18"/>
              </w:rPr>
              <w:t>We can send a technician to check it.</w:t>
            </w:r>
          </w:p>
        </w:tc>
        <w:tc>
          <w:tcPr>
            <w:tcW w:w="4592" w:type="dxa"/>
            <w:tcMar>
              <w:top w:w="55" w:type="dxa"/>
              <w:left w:w="70" w:type="dxa"/>
              <w:bottom w:w="55" w:type="dxa"/>
              <w:right w:w="70" w:type="dxa"/>
            </w:tcMar>
            <w:vAlign w:val="center"/>
          </w:tcPr>
          <w:p w14:paraId="1AF3AF75">
            <w:pPr>
              <w:spacing w:after="0" w:line="240" w:lineRule="auto"/>
            </w:pPr>
            <w:r>
              <w:rPr>
                <w:sz w:val="18"/>
              </w:rPr>
              <w:t>Chúng tôi có thể cử kỹ thuật viên đến kiểm tra.</w:t>
            </w:r>
          </w:p>
        </w:tc>
      </w:tr>
      <w:tr w14:paraId="154D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C1AA7A">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1EB5C0A5">
            <w:pPr>
              <w:spacing w:after="0" w:line="240" w:lineRule="auto"/>
            </w:pPr>
            <w:r>
              <w:rPr>
                <w:sz w:val="18"/>
              </w:rPr>
              <w:t>How long will that take?</w:t>
            </w:r>
          </w:p>
        </w:tc>
        <w:tc>
          <w:tcPr>
            <w:tcW w:w="4592" w:type="dxa"/>
            <w:shd w:val="clear" w:color="auto" w:fill="F7FAFC"/>
            <w:tcMar>
              <w:top w:w="55" w:type="dxa"/>
              <w:left w:w="70" w:type="dxa"/>
              <w:bottom w:w="55" w:type="dxa"/>
              <w:right w:w="70" w:type="dxa"/>
            </w:tcMar>
            <w:vAlign w:val="center"/>
          </w:tcPr>
          <w:p w14:paraId="3DAC47DE">
            <w:pPr>
              <w:spacing w:after="0" w:line="240" w:lineRule="auto"/>
            </w:pPr>
            <w:r>
              <w:rPr>
                <w:sz w:val="18"/>
              </w:rPr>
              <w:t>Việc đó sẽ mất bao lâu?</w:t>
            </w:r>
          </w:p>
        </w:tc>
      </w:tr>
      <w:tr w14:paraId="45D8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879384A">
            <w:pPr>
              <w:spacing w:after="0" w:line="240" w:lineRule="auto"/>
              <w:jc w:val="center"/>
            </w:pPr>
            <w:r>
              <w:rPr>
                <w:sz w:val="18"/>
              </w:rPr>
              <w:t>7</w:t>
            </w:r>
          </w:p>
        </w:tc>
        <w:tc>
          <w:tcPr>
            <w:tcW w:w="4592" w:type="dxa"/>
            <w:tcMar>
              <w:top w:w="55" w:type="dxa"/>
              <w:left w:w="70" w:type="dxa"/>
              <w:bottom w:w="55" w:type="dxa"/>
              <w:right w:w="70" w:type="dxa"/>
            </w:tcMar>
            <w:vAlign w:val="center"/>
          </w:tcPr>
          <w:p w14:paraId="0D714E45">
            <w:pPr>
              <w:spacing w:after="0" w:line="240" w:lineRule="auto"/>
            </w:pPr>
            <w:r>
              <w:rPr>
                <w:sz w:val="18"/>
              </w:rPr>
              <w:t>Someone will arrive within fifteen minutes.</w:t>
            </w:r>
          </w:p>
        </w:tc>
        <w:tc>
          <w:tcPr>
            <w:tcW w:w="4592" w:type="dxa"/>
            <w:tcMar>
              <w:top w:w="55" w:type="dxa"/>
              <w:left w:w="70" w:type="dxa"/>
              <w:bottom w:w="55" w:type="dxa"/>
              <w:right w:w="70" w:type="dxa"/>
            </w:tcMar>
            <w:vAlign w:val="center"/>
          </w:tcPr>
          <w:p w14:paraId="4ED4694F">
            <w:pPr>
              <w:spacing w:after="0" w:line="240" w:lineRule="auto"/>
            </w:pPr>
            <w:r>
              <w:rPr>
                <w:sz w:val="18"/>
              </w:rPr>
              <w:t>Sẽ có người đến trong vòng mười lăm phút.</w:t>
            </w:r>
          </w:p>
        </w:tc>
      </w:tr>
      <w:tr w14:paraId="4F15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ABE5E38">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64315E09">
            <w:pPr>
              <w:spacing w:after="0" w:line="240" w:lineRule="auto"/>
            </w:pPr>
            <w:r>
              <w:rPr>
                <w:sz w:val="18"/>
              </w:rPr>
              <w:t>If it cannot be fixed, we will offer another room.</w:t>
            </w:r>
          </w:p>
        </w:tc>
        <w:tc>
          <w:tcPr>
            <w:tcW w:w="4592" w:type="dxa"/>
            <w:shd w:val="clear" w:color="auto" w:fill="F7FAFC"/>
            <w:tcMar>
              <w:top w:w="55" w:type="dxa"/>
              <w:left w:w="70" w:type="dxa"/>
              <w:bottom w:w="55" w:type="dxa"/>
              <w:right w:w="70" w:type="dxa"/>
            </w:tcMar>
            <w:vAlign w:val="center"/>
          </w:tcPr>
          <w:p w14:paraId="54F17B5A">
            <w:pPr>
              <w:spacing w:after="0" w:line="240" w:lineRule="auto"/>
            </w:pPr>
            <w:r>
              <w:rPr>
                <w:sz w:val="18"/>
              </w:rPr>
              <w:t>Nếu không sửa được, chúng tôi sẽ đổi phòng khác.</w:t>
            </w:r>
          </w:p>
        </w:tc>
      </w:tr>
    </w:tbl>
    <w:tbl>
      <w:tblPr>
        <w:tblStyle w:val="12"/>
        <w:tblW w:w="0" w:type="auto"/>
        <w:jc w:val="center"/>
        <w:tblLayout w:type="autofit"/>
        <w:tblCellMar>
          <w:top w:w="0" w:type="dxa"/>
          <w:left w:w="108" w:type="dxa"/>
          <w:bottom w:w="0" w:type="dxa"/>
          <w:right w:w="108" w:type="dxa"/>
        </w:tblCellMar>
      </w:tblPr>
      <w:tblGrid>
        <w:gridCol w:w="10206"/>
      </w:tblGrid>
      <w:tr w14:paraId="31D105D0">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9B437E5">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AD8CA30">
      <w:pPr>
        <w:spacing w:after="40"/>
      </w:pPr>
    </w:p>
    <w:p w14:paraId="29D1742C">
      <w:pPr>
        <w:pStyle w:val="4"/>
      </w:pPr>
      <w:r>
        <w:t>Bài 4. Trả phòng và thanh toán (Checking Out and Paying)</w:t>
      </w:r>
    </w:p>
    <w:tbl>
      <w:tblPr>
        <w:tblStyle w:val="12"/>
        <w:tblW w:w="0" w:type="auto"/>
        <w:jc w:val="center"/>
        <w:tblLayout w:type="autofit"/>
        <w:tblCellMar>
          <w:top w:w="0" w:type="dxa"/>
          <w:left w:w="108" w:type="dxa"/>
          <w:bottom w:w="0" w:type="dxa"/>
          <w:right w:w="108" w:type="dxa"/>
        </w:tblCellMar>
      </w:tblPr>
      <w:tblGrid>
        <w:gridCol w:w="10206"/>
      </w:tblGrid>
      <w:tr w14:paraId="5537D28F">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63628291">
            <w:pPr>
              <w:keepNext/>
              <w:spacing w:after="0"/>
            </w:pPr>
            <w:r>
              <w:rPr>
                <w:b/>
                <w:color w:val="1F4E79"/>
                <w:sz w:val="19"/>
              </w:rPr>
              <w:t xml:space="preserve">Lời mở đầu tự động: </w:t>
            </w:r>
            <w:r>
              <w:rPr>
                <w:sz w:val="19"/>
              </w:rPr>
              <w:t>In this lesson, you will practice “Checking Out and Paying”.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F68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995A8A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D737C9C">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32804F21">
            <w:pPr>
              <w:keepNext/>
              <w:jc w:val="center"/>
            </w:pPr>
            <w:r>
              <w:rPr>
                <w:b/>
                <w:sz w:val="18"/>
              </w:rPr>
              <w:t>Nghĩa tiếng Việt</w:t>
            </w:r>
          </w:p>
        </w:tc>
      </w:tr>
      <w:tr w14:paraId="07DF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4F93227">
            <w:pPr>
              <w:spacing w:after="0" w:line="240" w:lineRule="auto"/>
              <w:jc w:val="center"/>
            </w:pPr>
            <w:r>
              <w:rPr>
                <w:sz w:val="18"/>
              </w:rPr>
              <w:t>1</w:t>
            </w:r>
          </w:p>
        </w:tc>
        <w:tc>
          <w:tcPr>
            <w:tcW w:w="4592" w:type="dxa"/>
            <w:tcMar>
              <w:top w:w="55" w:type="dxa"/>
              <w:left w:w="70" w:type="dxa"/>
              <w:bottom w:w="55" w:type="dxa"/>
              <w:right w:w="70" w:type="dxa"/>
            </w:tcMar>
            <w:vAlign w:val="center"/>
          </w:tcPr>
          <w:p w14:paraId="4705FB7A">
            <w:pPr>
              <w:spacing w:after="0" w:line="240" w:lineRule="auto"/>
            </w:pPr>
            <w:r>
              <w:rPr>
                <w:sz w:val="18"/>
              </w:rPr>
              <w:t>Good morning. We would like to check out.</w:t>
            </w:r>
          </w:p>
        </w:tc>
        <w:tc>
          <w:tcPr>
            <w:tcW w:w="4592" w:type="dxa"/>
            <w:tcMar>
              <w:top w:w="55" w:type="dxa"/>
              <w:left w:w="70" w:type="dxa"/>
              <w:bottom w:w="55" w:type="dxa"/>
              <w:right w:w="70" w:type="dxa"/>
            </w:tcMar>
            <w:vAlign w:val="center"/>
          </w:tcPr>
          <w:p w14:paraId="4B8D5415">
            <w:pPr>
              <w:spacing w:after="0" w:line="240" w:lineRule="auto"/>
            </w:pPr>
            <w:r>
              <w:rPr>
                <w:sz w:val="18"/>
              </w:rPr>
              <w:t>Chào buổi sáng. Chúng tôi muốn trả phòng.</w:t>
            </w:r>
          </w:p>
        </w:tc>
      </w:tr>
      <w:tr w14:paraId="313C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405ACC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08C31150">
            <w:pPr>
              <w:spacing w:after="0" w:line="240" w:lineRule="auto"/>
            </w:pPr>
            <w:r>
              <w:rPr>
                <w:sz w:val="18"/>
              </w:rPr>
              <w:t>What was your room number?</w:t>
            </w:r>
          </w:p>
        </w:tc>
        <w:tc>
          <w:tcPr>
            <w:tcW w:w="4592" w:type="dxa"/>
            <w:shd w:val="clear" w:color="auto" w:fill="F7FAFC"/>
            <w:tcMar>
              <w:top w:w="55" w:type="dxa"/>
              <w:left w:w="70" w:type="dxa"/>
              <w:bottom w:w="55" w:type="dxa"/>
              <w:right w:w="70" w:type="dxa"/>
            </w:tcMar>
            <w:vAlign w:val="center"/>
          </w:tcPr>
          <w:p w14:paraId="3E7BDF90">
            <w:pPr>
              <w:spacing w:after="0" w:line="240" w:lineRule="auto"/>
            </w:pPr>
            <w:r>
              <w:rPr>
                <w:sz w:val="18"/>
              </w:rPr>
              <w:t>Số phòng của quý khách là bao nhiêu?</w:t>
            </w:r>
          </w:p>
        </w:tc>
      </w:tr>
      <w:tr w14:paraId="6D51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5078B45">
            <w:pPr>
              <w:spacing w:after="0" w:line="240" w:lineRule="auto"/>
              <w:jc w:val="center"/>
            </w:pPr>
            <w:r>
              <w:rPr>
                <w:sz w:val="18"/>
              </w:rPr>
              <w:t>3</w:t>
            </w:r>
          </w:p>
        </w:tc>
        <w:tc>
          <w:tcPr>
            <w:tcW w:w="4592" w:type="dxa"/>
            <w:tcMar>
              <w:top w:w="55" w:type="dxa"/>
              <w:left w:w="70" w:type="dxa"/>
              <w:bottom w:w="55" w:type="dxa"/>
              <w:right w:w="70" w:type="dxa"/>
            </w:tcMar>
            <w:vAlign w:val="center"/>
          </w:tcPr>
          <w:p w14:paraId="3D76D4C5">
            <w:pPr>
              <w:spacing w:after="0" w:line="240" w:lineRule="auto"/>
            </w:pPr>
            <w:r>
              <w:rPr>
                <w:sz w:val="18"/>
              </w:rPr>
              <w:t>We were staying in room 805.</w:t>
            </w:r>
          </w:p>
        </w:tc>
        <w:tc>
          <w:tcPr>
            <w:tcW w:w="4592" w:type="dxa"/>
            <w:tcMar>
              <w:top w:w="55" w:type="dxa"/>
              <w:left w:w="70" w:type="dxa"/>
              <w:bottom w:w="55" w:type="dxa"/>
              <w:right w:w="70" w:type="dxa"/>
            </w:tcMar>
            <w:vAlign w:val="center"/>
          </w:tcPr>
          <w:p w14:paraId="12CD6967">
            <w:pPr>
              <w:spacing w:after="0" w:line="240" w:lineRule="auto"/>
            </w:pPr>
            <w:r>
              <w:rPr>
                <w:sz w:val="18"/>
              </w:rPr>
              <w:t>Chúng tôi ở phòng 805.</w:t>
            </w:r>
          </w:p>
        </w:tc>
      </w:tr>
      <w:tr w14:paraId="216C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41478C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006A7CEF">
            <w:pPr>
              <w:spacing w:after="0" w:line="240" w:lineRule="auto"/>
            </w:pPr>
            <w:r>
              <w:rPr>
                <w:sz w:val="18"/>
              </w:rPr>
              <w:t>Did you use anything from the minibar?</w:t>
            </w:r>
          </w:p>
        </w:tc>
        <w:tc>
          <w:tcPr>
            <w:tcW w:w="4592" w:type="dxa"/>
            <w:shd w:val="clear" w:color="auto" w:fill="F7FAFC"/>
            <w:tcMar>
              <w:top w:w="55" w:type="dxa"/>
              <w:left w:w="70" w:type="dxa"/>
              <w:bottom w:w="55" w:type="dxa"/>
              <w:right w:w="70" w:type="dxa"/>
            </w:tcMar>
            <w:vAlign w:val="center"/>
          </w:tcPr>
          <w:p w14:paraId="10477BFF">
            <w:pPr>
              <w:spacing w:after="0" w:line="240" w:lineRule="auto"/>
            </w:pPr>
            <w:r>
              <w:rPr>
                <w:sz w:val="18"/>
              </w:rPr>
              <w:t>Quý khách có sử dụng đồ trong minibar không?</w:t>
            </w:r>
          </w:p>
        </w:tc>
      </w:tr>
      <w:tr w14:paraId="34ED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176A576">
            <w:pPr>
              <w:spacing w:after="0" w:line="240" w:lineRule="auto"/>
              <w:jc w:val="center"/>
            </w:pPr>
            <w:r>
              <w:rPr>
                <w:sz w:val="18"/>
              </w:rPr>
              <w:t>5</w:t>
            </w:r>
          </w:p>
        </w:tc>
        <w:tc>
          <w:tcPr>
            <w:tcW w:w="4592" w:type="dxa"/>
            <w:tcMar>
              <w:top w:w="55" w:type="dxa"/>
              <w:left w:w="70" w:type="dxa"/>
              <w:bottom w:w="55" w:type="dxa"/>
              <w:right w:w="70" w:type="dxa"/>
            </w:tcMar>
            <w:vAlign w:val="center"/>
          </w:tcPr>
          <w:p w14:paraId="1FB68A4E">
            <w:pPr>
              <w:spacing w:after="0" w:line="240" w:lineRule="auto"/>
            </w:pPr>
            <w:r>
              <w:rPr>
                <w:sz w:val="18"/>
              </w:rPr>
              <w:t>No, we did not use the minibar.</w:t>
            </w:r>
          </w:p>
        </w:tc>
        <w:tc>
          <w:tcPr>
            <w:tcW w:w="4592" w:type="dxa"/>
            <w:tcMar>
              <w:top w:w="55" w:type="dxa"/>
              <w:left w:w="70" w:type="dxa"/>
              <w:bottom w:w="55" w:type="dxa"/>
              <w:right w:w="70" w:type="dxa"/>
            </w:tcMar>
            <w:vAlign w:val="center"/>
          </w:tcPr>
          <w:p w14:paraId="38E499D1">
            <w:pPr>
              <w:spacing w:after="0" w:line="240" w:lineRule="auto"/>
            </w:pPr>
            <w:r>
              <w:rPr>
                <w:sz w:val="18"/>
              </w:rPr>
              <w:t>Không, chúng tôi không sử dụng minibar.</w:t>
            </w:r>
          </w:p>
        </w:tc>
      </w:tr>
      <w:tr w14:paraId="2138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1AC9DFF">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7635FECC">
            <w:pPr>
              <w:spacing w:after="0" w:line="240" w:lineRule="auto"/>
            </w:pPr>
            <w:r>
              <w:rPr>
                <w:sz w:val="18"/>
              </w:rPr>
              <w:t>Here is the final bill for your stay.</w:t>
            </w:r>
          </w:p>
        </w:tc>
        <w:tc>
          <w:tcPr>
            <w:tcW w:w="4592" w:type="dxa"/>
            <w:shd w:val="clear" w:color="auto" w:fill="F7FAFC"/>
            <w:tcMar>
              <w:top w:w="55" w:type="dxa"/>
              <w:left w:w="70" w:type="dxa"/>
              <w:bottom w:w="55" w:type="dxa"/>
              <w:right w:w="70" w:type="dxa"/>
            </w:tcMar>
            <w:vAlign w:val="center"/>
          </w:tcPr>
          <w:p w14:paraId="107CDD09">
            <w:pPr>
              <w:spacing w:after="0" w:line="240" w:lineRule="auto"/>
            </w:pPr>
            <w:r>
              <w:rPr>
                <w:sz w:val="18"/>
              </w:rPr>
              <w:t>Đây là hóa đơn cuối cùng cho kỳ lưu trú.</w:t>
            </w:r>
          </w:p>
        </w:tc>
      </w:tr>
      <w:tr w14:paraId="0497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A97428B">
            <w:pPr>
              <w:spacing w:after="0" w:line="240" w:lineRule="auto"/>
              <w:jc w:val="center"/>
            </w:pPr>
            <w:r>
              <w:rPr>
                <w:sz w:val="18"/>
              </w:rPr>
              <w:t>7</w:t>
            </w:r>
          </w:p>
        </w:tc>
        <w:tc>
          <w:tcPr>
            <w:tcW w:w="4592" w:type="dxa"/>
            <w:tcMar>
              <w:top w:w="55" w:type="dxa"/>
              <w:left w:w="70" w:type="dxa"/>
              <w:bottom w:w="55" w:type="dxa"/>
              <w:right w:w="70" w:type="dxa"/>
            </w:tcMar>
            <w:vAlign w:val="center"/>
          </w:tcPr>
          <w:p w14:paraId="67E085B7">
            <w:pPr>
              <w:spacing w:after="0" w:line="240" w:lineRule="auto"/>
            </w:pPr>
            <w:r>
              <w:rPr>
                <w:sz w:val="18"/>
              </w:rPr>
              <w:t>Could I pay with a credit card?</w:t>
            </w:r>
          </w:p>
        </w:tc>
        <w:tc>
          <w:tcPr>
            <w:tcW w:w="4592" w:type="dxa"/>
            <w:tcMar>
              <w:top w:w="55" w:type="dxa"/>
              <w:left w:w="70" w:type="dxa"/>
              <w:bottom w:w="55" w:type="dxa"/>
              <w:right w:w="70" w:type="dxa"/>
            </w:tcMar>
            <w:vAlign w:val="center"/>
          </w:tcPr>
          <w:p w14:paraId="2B76B8AA">
            <w:pPr>
              <w:spacing w:after="0" w:line="240" w:lineRule="auto"/>
            </w:pPr>
            <w:r>
              <w:rPr>
                <w:sz w:val="18"/>
              </w:rPr>
              <w:t>Tôi có thể thanh toán bằng thẻ tín dụng không?</w:t>
            </w:r>
          </w:p>
        </w:tc>
      </w:tr>
      <w:tr w14:paraId="36C4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43CF79A">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1F3AA6F">
            <w:pPr>
              <w:spacing w:after="0" w:line="240" w:lineRule="auto"/>
            </w:pPr>
            <w:r>
              <w:rPr>
                <w:sz w:val="18"/>
              </w:rPr>
              <w:t>Thank you. Please email the receipt to this address.</w:t>
            </w:r>
          </w:p>
        </w:tc>
        <w:tc>
          <w:tcPr>
            <w:tcW w:w="4592" w:type="dxa"/>
            <w:shd w:val="clear" w:color="auto" w:fill="F7FAFC"/>
            <w:tcMar>
              <w:top w:w="55" w:type="dxa"/>
              <w:left w:w="70" w:type="dxa"/>
              <w:bottom w:w="55" w:type="dxa"/>
              <w:right w:w="70" w:type="dxa"/>
            </w:tcMar>
            <w:vAlign w:val="center"/>
          </w:tcPr>
          <w:p w14:paraId="1BDE35D9">
            <w:pPr>
              <w:spacing w:after="0" w:line="240" w:lineRule="auto"/>
            </w:pPr>
            <w:r>
              <w:rPr>
                <w:sz w:val="18"/>
              </w:rPr>
              <w:t>Cảm ơn. Vui lòng gửi hóa đơn đến địa chỉ email này.</w:t>
            </w:r>
          </w:p>
        </w:tc>
      </w:tr>
    </w:tbl>
    <w:tbl>
      <w:tblPr>
        <w:tblStyle w:val="12"/>
        <w:tblW w:w="0" w:type="auto"/>
        <w:jc w:val="center"/>
        <w:tblLayout w:type="autofit"/>
        <w:tblCellMar>
          <w:top w:w="0" w:type="dxa"/>
          <w:left w:w="108" w:type="dxa"/>
          <w:bottom w:w="0" w:type="dxa"/>
          <w:right w:w="108" w:type="dxa"/>
        </w:tblCellMar>
      </w:tblPr>
      <w:tblGrid>
        <w:gridCol w:w="10206"/>
      </w:tblGrid>
      <w:tr w14:paraId="489C7BEA">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E0673FD">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364A9307">
      <w:pPr>
        <w:spacing w:after="40"/>
      </w:pPr>
    </w:p>
    <w:p w14:paraId="65F75745">
      <w:pPr>
        <w:pStyle w:val="3"/>
      </w:pPr>
      <w:r>
        <w:t>Chủ đề 10. Trao đổi văn hóa, du học và tương lai (Cultural Exchange and Study Abroad)</w:t>
      </w:r>
    </w:p>
    <w:p w14:paraId="5CDBE933">
      <w:r>
        <w:rPr>
          <w:color w:val="555555"/>
          <w:sz w:val="19"/>
        </w:rPr>
        <w:t>Cách chia: 4 bài nhỏ. Tổng số câu: 36.</w:t>
      </w:r>
    </w:p>
    <w:p w14:paraId="7B8E4262">
      <w:pPr>
        <w:pStyle w:val="4"/>
      </w:pPr>
      <w:r>
        <w:t>Bài 1. Giới thiệu Việt Nam (Introducing Vietnam)</w:t>
      </w:r>
    </w:p>
    <w:tbl>
      <w:tblPr>
        <w:tblStyle w:val="12"/>
        <w:tblW w:w="0" w:type="auto"/>
        <w:jc w:val="center"/>
        <w:tblLayout w:type="autofit"/>
        <w:tblCellMar>
          <w:top w:w="0" w:type="dxa"/>
          <w:left w:w="108" w:type="dxa"/>
          <w:bottom w:w="0" w:type="dxa"/>
          <w:right w:w="108" w:type="dxa"/>
        </w:tblCellMar>
      </w:tblPr>
      <w:tblGrid>
        <w:gridCol w:w="10206"/>
      </w:tblGrid>
      <w:tr w14:paraId="578BF66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B95A948">
            <w:pPr>
              <w:keepNext/>
              <w:spacing w:after="0"/>
            </w:pPr>
            <w:r>
              <w:rPr>
                <w:b/>
                <w:color w:val="1F4E79"/>
                <w:sz w:val="19"/>
              </w:rPr>
              <w:t xml:space="preserve">Lời mở đầu tự động: </w:t>
            </w:r>
            <w:r>
              <w:rPr>
                <w:sz w:val="19"/>
              </w:rPr>
              <w:t>In this lesson, you will practice “Introducing Vietnam”.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0CD5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2F791062">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52764B34">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1F2FEE4C">
            <w:pPr>
              <w:keepNext/>
              <w:jc w:val="center"/>
            </w:pPr>
            <w:r>
              <w:rPr>
                <w:b/>
                <w:sz w:val="18"/>
              </w:rPr>
              <w:t>Nghĩa tiếng Việt</w:t>
            </w:r>
          </w:p>
        </w:tc>
      </w:tr>
      <w:tr w14:paraId="0C5E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9DCBC47">
            <w:pPr>
              <w:spacing w:after="0" w:line="240" w:lineRule="auto"/>
              <w:jc w:val="center"/>
            </w:pPr>
            <w:r>
              <w:rPr>
                <w:sz w:val="18"/>
              </w:rPr>
              <w:t>1</w:t>
            </w:r>
          </w:p>
        </w:tc>
        <w:tc>
          <w:tcPr>
            <w:tcW w:w="4592" w:type="dxa"/>
            <w:tcMar>
              <w:top w:w="55" w:type="dxa"/>
              <w:left w:w="70" w:type="dxa"/>
              <w:bottom w:w="55" w:type="dxa"/>
              <w:right w:w="70" w:type="dxa"/>
            </w:tcMar>
            <w:vAlign w:val="center"/>
          </w:tcPr>
          <w:p w14:paraId="242FF2D8">
            <w:pPr>
              <w:spacing w:after="0" w:line="240" w:lineRule="auto"/>
            </w:pPr>
            <w:r>
              <w:rPr>
                <w:sz w:val="18"/>
              </w:rPr>
              <w:t>I am from Vietnam, a country in Southeast Asia.</w:t>
            </w:r>
          </w:p>
        </w:tc>
        <w:tc>
          <w:tcPr>
            <w:tcW w:w="4592" w:type="dxa"/>
            <w:tcMar>
              <w:top w:w="55" w:type="dxa"/>
              <w:left w:w="70" w:type="dxa"/>
              <w:bottom w:w="55" w:type="dxa"/>
              <w:right w:w="70" w:type="dxa"/>
            </w:tcMar>
            <w:vAlign w:val="center"/>
          </w:tcPr>
          <w:p w14:paraId="5E841678">
            <w:pPr>
              <w:spacing w:after="0" w:line="240" w:lineRule="auto"/>
            </w:pPr>
            <w:r>
              <w:rPr>
                <w:sz w:val="18"/>
              </w:rPr>
              <w:t>Mình đến từ Việt Nam, một quốc gia ở Đông Nam Á.</w:t>
            </w:r>
          </w:p>
        </w:tc>
      </w:tr>
      <w:tr w14:paraId="1876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2D63752E">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5B931F1B">
            <w:pPr>
              <w:spacing w:after="0" w:line="240" w:lineRule="auto"/>
            </w:pPr>
            <w:r>
              <w:rPr>
                <w:sz w:val="18"/>
              </w:rPr>
              <w:t>Vietnam has long coastlines, busy cities, and beautiful mountains.</w:t>
            </w:r>
          </w:p>
        </w:tc>
        <w:tc>
          <w:tcPr>
            <w:tcW w:w="4592" w:type="dxa"/>
            <w:shd w:val="clear" w:color="auto" w:fill="F7FAFC"/>
            <w:tcMar>
              <w:top w:w="55" w:type="dxa"/>
              <w:left w:w="70" w:type="dxa"/>
              <w:bottom w:w="55" w:type="dxa"/>
              <w:right w:w="70" w:type="dxa"/>
            </w:tcMar>
            <w:vAlign w:val="center"/>
          </w:tcPr>
          <w:p w14:paraId="361D2DE5">
            <w:pPr>
              <w:spacing w:after="0" w:line="240" w:lineRule="auto"/>
            </w:pPr>
            <w:r>
              <w:rPr>
                <w:sz w:val="18"/>
              </w:rPr>
              <w:t>Việt Nam có đường bờ biển dài, các thành phố sôi động và những ngọn núi đẹp.</w:t>
            </w:r>
          </w:p>
        </w:tc>
      </w:tr>
      <w:tr w14:paraId="72FE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2D6F98F">
            <w:pPr>
              <w:spacing w:after="0" w:line="240" w:lineRule="auto"/>
              <w:jc w:val="center"/>
            </w:pPr>
            <w:r>
              <w:rPr>
                <w:sz w:val="18"/>
              </w:rPr>
              <w:t>3</w:t>
            </w:r>
          </w:p>
        </w:tc>
        <w:tc>
          <w:tcPr>
            <w:tcW w:w="4592" w:type="dxa"/>
            <w:tcMar>
              <w:top w:w="55" w:type="dxa"/>
              <w:left w:w="70" w:type="dxa"/>
              <w:bottom w:w="55" w:type="dxa"/>
              <w:right w:w="70" w:type="dxa"/>
            </w:tcMar>
            <w:vAlign w:val="center"/>
          </w:tcPr>
          <w:p w14:paraId="5C30A509">
            <w:pPr>
              <w:spacing w:after="0" w:line="240" w:lineRule="auto"/>
            </w:pPr>
            <w:r>
              <w:rPr>
                <w:sz w:val="18"/>
              </w:rPr>
              <w:t>The capital city is Hanoi, and the largest city is Ho Chi Minh City.</w:t>
            </w:r>
          </w:p>
        </w:tc>
        <w:tc>
          <w:tcPr>
            <w:tcW w:w="4592" w:type="dxa"/>
            <w:tcMar>
              <w:top w:w="55" w:type="dxa"/>
              <w:left w:w="70" w:type="dxa"/>
              <w:bottom w:w="55" w:type="dxa"/>
              <w:right w:w="70" w:type="dxa"/>
            </w:tcMar>
            <w:vAlign w:val="center"/>
          </w:tcPr>
          <w:p w14:paraId="51382C0D">
            <w:pPr>
              <w:spacing w:after="0" w:line="240" w:lineRule="auto"/>
            </w:pPr>
            <w:r>
              <w:rPr>
                <w:sz w:val="18"/>
              </w:rPr>
              <w:t>Thủ đô là Hà Nội và thành phố lớn nhất là Thành phố Hồ Chí Minh.</w:t>
            </w:r>
          </w:p>
        </w:tc>
      </w:tr>
      <w:tr w14:paraId="5880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39D6B45">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92905B7">
            <w:pPr>
              <w:spacing w:after="0" w:line="240" w:lineRule="auto"/>
            </w:pPr>
            <w:r>
              <w:rPr>
                <w:sz w:val="18"/>
              </w:rPr>
              <w:t>Vietnamese food often includes rice, noodles, vegetables, and fresh herbs.</w:t>
            </w:r>
          </w:p>
        </w:tc>
        <w:tc>
          <w:tcPr>
            <w:tcW w:w="4592" w:type="dxa"/>
            <w:shd w:val="clear" w:color="auto" w:fill="F7FAFC"/>
            <w:tcMar>
              <w:top w:w="55" w:type="dxa"/>
              <w:left w:w="70" w:type="dxa"/>
              <w:bottom w:w="55" w:type="dxa"/>
              <w:right w:w="70" w:type="dxa"/>
            </w:tcMar>
            <w:vAlign w:val="center"/>
          </w:tcPr>
          <w:p w14:paraId="75CD1A8A">
            <w:pPr>
              <w:spacing w:after="0" w:line="240" w:lineRule="auto"/>
            </w:pPr>
            <w:r>
              <w:rPr>
                <w:sz w:val="18"/>
              </w:rPr>
              <w:t>Ẩm thực Việt Nam thường có cơm, mì, rau và các loại rau thơm.</w:t>
            </w:r>
          </w:p>
        </w:tc>
      </w:tr>
      <w:tr w14:paraId="6190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4152FA1">
            <w:pPr>
              <w:spacing w:after="0" w:line="240" w:lineRule="auto"/>
              <w:jc w:val="center"/>
            </w:pPr>
            <w:r>
              <w:rPr>
                <w:sz w:val="18"/>
              </w:rPr>
              <w:t>5</w:t>
            </w:r>
          </w:p>
        </w:tc>
        <w:tc>
          <w:tcPr>
            <w:tcW w:w="4592" w:type="dxa"/>
            <w:tcMar>
              <w:top w:w="55" w:type="dxa"/>
              <w:left w:w="70" w:type="dxa"/>
              <w:bottom w:w="55" w:type="dxa"/>
              <w:right w:w="70" w:type="dxa"/>
            </w:tcMar>
            <w:vAlign w:val="center"/>
          </w:tcPr>
          <w:p w14:paraId="7BD118CA">
            <w:pPr>
              <w:spacing w:after="0" w:line="240" w:lineRule="auto"/>
            </w:pPr>
            <w:r>
              <w:rPr>
                <w:sz w:val="18"/>
              </w:rPr>
              <w:t>Family relationships are very important in Vietnamese culture.</w:t>
            </w:r>
          </w:p>
        </w:tc>
        <w:tc>
          <w:tcPr>
            <w:tcW w:w="4592" w:type="dxa"/>
            <w:tcMar>
              <w:top w:w="55" w:type="dxa"/>
              <w:left w:w="70" w:type="dxa"/>
              <w:bottom w:w="55" w:type="dxa"/>
              <w:right w:w="70" w:type="dxa"/>
            </w:tcMar>
            <w:vAlign w:val="center"/>
          </w:tcPr>
          <w:p w14:paraId="1FB0ED67">
            <w:pPr>
              <w:spacing w:after="0" w:line="240" w:lineRule="auto"/>
            </w:pPr>
            <w:r>
              <w:rPr>
                <w:sz w:val="18"/>
              </w:rPr>
              <w:t>Quan hệ gia đình rất quan trọng trong văn hóa Việt Nam.</w:t>
            </w:r>
          </w:p>
        </w:tc>
      </w:tr>
      <w:tr w14:paraId="10C0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86ED22">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B441D9F">
            <w:pPr>
              <w:spacing w:after="0" w:line="240" w:lineRule="auto"/>
            </w:pPr>
            <w:r>
              <w:rPr>
                <w:sz w:val="18"/>
              </w:rPr>
              <w:t>Tet is the most important traditional holiday of the year.</w:t>
            </w:r>
          </w:p>
        </w:tc>
        <w:tc>
          <w:tcPr>
            <w:tcW w:w="4592" w:type="dxa"/>
            <w:shd w:val="clear" w:color="auto" w:fill="F7FAFC"/>
            <w:tcMar>
              <w:top w:w="55" w:type="dxa"/>
              <w:left w:w="70" w:type="dxa"/>
              <w:bottom w:w="55" w:type="dxa"/>
              <w:right w:w="70" w:type="dxa"/>
            </w:tcMar>
            <w:vAlign w:val="center"/>
          </w:tcPr>
          <w:p w14:paraId="2F3148BC">
            <w:pPr>
              <w:spacing w:after="0" w:line="240" w:lineRule="auto"/>
            </w:pPr>
            <w:r>
              <w:rPr>
                <w:sz w:val="18"/>
              </w:rPr>
              <w:t>Tết là ngày lễ truyền thống quan trọng nhất trong năm.</w:t>
            </w:r>
          </w:p>
        </w:tc>
      </w:tr>
      <w:tr w14:paraId="5FFC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36411733">
            <w:pPr>
              <w:spacing w:after="0" w:line="240" w:lineRule="auto"/>
              <w:jc w:val="center"/>
            </w:pPr>
            <w:r>
              <w:rPr>
                <w:sz w:val="18"/>
              </w:rPr>
              <w:t>7</w:t>
            </w:r>
          </w:p>
        </w:tc>
        <w:tc>
          <w:tcPr>
            <w:tcW w:w="4592" w:type="dxa"/>
            <w:tcMar>
              <w:top w:w="55" w:type="dxa"/>
              <w:left w:w="70" w:type="dxa"/>
              <w:bottom w:w="55" w:type="dxa"/>
              <w:right w:w="70" w:type="dxa"/>
            </w:tcMar>
            <w:vAlign w:val="center"/>
          </w:tcPr>
          <w:p w14:paraId="7A23D791">
            <w:pPr>
              <w:spacing w:after="0" w:line="240" w:lineRule="auto"/>
            </w:pPr>
            <w:r>
              <w:rPr>
                <w:sz w:val="18"/>
              </w:rPr>
              <w:t>During Tet, families gather and wish each other good luck.</w:t>
            </w:r>
          </w:p>
        </w:tc>
        <w:tc>
          <w:tcPr>
            <w:tcW w:w="4592" w:type="dxa"/>
            <w:tcMar>
              <w:top w:w="55" w:type="dxa"/>
              <w:left w:w="70" w:type="dxa"/>
              <w:bottom w:w="55" w:type="dxa"/>
              <w:right w:w="70" w:type="dxa"/>
            </w:tcMar>
            <w:vAlign w:val="center"/>
          </w:tcPr>
          <w:p w14:paraId="4C11BFEC">
            <w:pPr>
              <w:spacing w:after="0" w:line="240" w:lineRule="auto"/>
            </w:pPr>
            <w:r>
              <w:rPr>
                <w:sz w:val="18"/>
              </w:rPr>
              <w:t>Trong dịp Tết, gia đình sum họp và chúc nhau may mắn.</w:t>
            </w:r>
          </w:p>
        </w:tc>
      </w:tr>
      <w:tr w14:paraId="1318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C0A254F">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2C46395E">
            <w:pPr>
              <w:spacing w:after="0" w:line="240" w:lineRule="auto"/>
            </w:pPr>
            <w:r>
              <w:rPr>
                <w:sz w:val="18"/>
              </w:rPr>
              <w:t>I would be happy to share more about my country.</w:t>
            </w:r>
          </w:p>
        </w:tc>
        <w:tc>
          <w:tcPr>
            <w:tcW w:w="4592" w:type="dxa"/>
            <w:shd w:val="clear" w:color="auto" w:fill="F7FAFC"/>
            <w:tcMar>
              <w:top w:w="55" w:type="dxa"/>
              <w:left w:w="70" w:type="dxa"/>
              <w:bottom w:w="55" w:type="dxa"/>
              <w:right w:w="70" w:type="dxa"/>
            </w:tcMar>
            <w:vAlign w:val="center"/>
          </w:tcPr>
          <w:p w14:paraId="1D1393C2">
            <w:pPr>
              <w:spacing w:after="0" w:line="240" w:lineRule="auto"/>
            </w:pPr>
            <w:r>
              <w:rPr>
                <w:sz w:val="18"/>
              </w:rPr>
              <w:t>Mình rất vui được chia sẻ thêm về đất nước của mình.</w:t>
            </w:r>
          </w:p>
        </w:tc>
      </w:tr>
      <w:tr w14:paraId="0ACB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18FBDAB">
            <w:pPr>
              <w:spacing w:after="0" w:line="240" w:lineRule="auto"/>
              <w:jc w:val="center"/>
            </w:pPr>
            <w:r>
              <w:rPr>
                <w:sz w:val="18"/>
              </w:rPr>
              <w:t>9</w:t>
            </w:r>
          </w:p>
        </w:tc>
        <w:tc>
          <w:tcPr>
            <w:tcW w:w="4592" w:type="dxa"/>
            <w:tcMar>
              <w:top w:w="55" w:type="dxa"/>
              <w:left w:w="70" w:type="dxa"/>
              <w:bottom w:w="55" w:type="dxa"/>
              <w:right w:w="70" w:type="dxa"/>
            </w:tcMar>
            <w:vAlign w:val="center"/>
          </w:tcPr>
          <w:p w14:paraId="226C0DE8">
            <w:pPr>
              <w:spacing w:after="0" w:line="240" w:lineRule="auto"/>
            </w:pPr>
            <w:r>
              <w:rPr>
                <w:sz w:val="18"/>
              </w:rPr>
              <w:t>What would you like to know about Vietnam?</w:t>
            </w:r>
          </w:p>
        </w:tc>
        <w:tc>
          <w:tcPr>
            <w:tcW w:w="4592" w:type="dxa"/>
            <w:tcMar>
              <w:top w:w="55" w:type="dxa"/>
              <w:left w:w="70" w:type="dxa"/>
              <w:bottom w:w="55" w:type="dxa"/>
              <w:right w:w="70" w:type="dxa"/>
            </w:tcMar>
            <w:vAlign w:val="center"/>
          </w:tcPr>
          <w:p w14:paraId="265E4D62">
            <w:pPr>
              <w:spacing w:after="0" w:line="240" w:lineRule="auto"/>
            </w:pPr>
            <w:r>
              <w:rPr>
                <w:sz w:val="18"/>
              </w:rPr>
              <w:t>Bạn muốn biết điều gì về Việt Nam?</w:t>
            </w:r>
          </w:p>
        </w:tc>
      </w:tr>
    </w:tbl>
    <w:tbl>
      <w:tblPr>
        <w:tblStyle w:val="12"/>
        <w:tblW w:w="0" w:type="auto"/>
        <w:jc w:val="center"/>
        <w:tblLayout w:type="autofit"/>
        <w:tblCellMar>
          <w:top w:w="0" w:type="dxa"/>
          <w:left w:w="108" w:type="dxa"/>
          <w:bottom w:w="0" w:type="dxa"/>
          <w:right w:w="108" w:type="dxa"/>
        </w:tblCellMar>
      </w:tblPr>
      <w:tblGrid>
        <w:gridCol w:w="10206"/>
      </w:tblGrid>
      <w:tr w14:paraId="5FE16CD8">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798116E">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66198A09">
      <w:pPr>
        <w:spacing w:after="40"/>
      </w:pPr>
    </w:p>
    <w:p w14:paraId="7CD166DD">
      <w:pPr>
        <w:pStyle w:val="4"/>
      </w:pPr>
      <w:r>
        <w:t>Bài 2. Giao tiếp với bạn quốc tế (Communicating with International Friends)</w:t>
      </w:r>
    </w:p>
    <w:tbl>
      <w:tblPr>
        <w:tblStyle w:val="12"/>
        <w:tblW w:w="0" w:type="auto"/>
        <w:jc w:val="center"/>
        <w:tblLayout w:type="autofit"/>
        <w:tblCellMar>
          <w:top w:w="0" w:type="dxa"/>
          <w:left w:w="108" w:type="dxa"/>
          <w:bottom w:w="0" w:type="dxa"/>
          <w:right w:w="108" w:type="dxa"/>
        </w:tblCellMar>
      </w:tblPr>
      <w:tblGrid>
        <w:gridCol w:w="10206"/>
      </w:tblGrid>
      <w:tr w14:paraId="051A1406">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08642632">
            <w:pPr>
              <w:keepNext/>
              <w:spacing w:after="0"/>
            </w:pPr>
            <w:r>
              <w:rPr>
                <w:b/>
                <w:color w:val="1F4E79"/>
                <w:sz w:val="19"/>
              </w:rPr>
              <w:t xml:space="preserve">Lời mở đầu tự động: </w:t>
            </w:r>
            <w:r>
              <w:rPr>
                <w:sz w:val="19"/>
              </w:rPr>
              <w:t>In this lesson, you will practice “Communicating with International Friends”.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71CD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547EE513">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2326DAE7">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24A890F5">
            <w:pPr>
              <w:keepNext/>
              <w:jc w:val="center"/>
            </w:pPr>
            <w:r>
              <w:rPr>
                <w:b/>
                <w:sz w:val="18"/>
              </w:rPr>
              <w:t>Nghĩa tiếng Việt</w:t>
            </w:r>
          </w:p>
        </w:tc>
      </w:tr>
      <w:tr w14:paraId="0E5B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0492664">
            <w:pPr>
              <w:spacing w:after="0" w:line="240" w:lineRule="auto"/>
              <w:jc w:val="center"/>
            </w:pPr>
            <w:r>
              <w:rPr>
                <w:sz w:val="18"/>
              </w:rPr>
              <w:t>1</w:t>
            </w:r>
          </w:p>
        </w:tc>
        <w:tc>
          <w:tcPr>
            <w:tcW w:w="4592" w:type="dxa"/>
            <w:tcMar>
              <w:top w:w="55" w:type="dxa"/>
              <w:left w:w="70" w:type="dxa"/>
              <w:bottom w:w="55" w:type="dxa"/>
              <w:right w:w="70" w:type="dxa"/>
            </w:tcMar>
            <w:vAlign w:val="center"/>
          </w:tcPr>
          <w:p w14:paraId="1152696D">
            <w:pPr>
              <w:spacing w:after="0" w:line="240" w:lineRule="auto"/>
            </w:pPr>
            <w:r>
              <w:rPr>
                <w:sz w:val="18"/>
              </w:rPr>
              <w:t>What is school life like in your country?</w:t>
            </w:r>
          </w:p>
        </w:tc>
        <w:tc>
          <w:tcPr>
            <w:tcW w:w="4592" w:type="dxa"/>
            <w:tcMar>
              <w:top w:w="55" w:type="dxa"/>
              <w:left w:w="70" w:type="dxa"/>
              <w:bottom w:w="55" w:type="dxa"/>
              <w:right w:w="70" w:type="dxa"/>
            </w:tcMar>
            <w:vAlign w:val="center"/>
          </w:tcPr>
          <w:p w14:paraId="21A33CB0">
            <w:pPr>
              <w:spacing w:after="0" w:line="240" w:lineRule="auto"/>
            </w:pPr>
            <w:r>
              <w:rPr>
                <w:sz w:val="18"/>
              </w:rPr>
              <w:t>Cuộc sống học đường ở nước bạn như thế nào?</w:t>
            </w:r>
          </w:p>
        </w:tc>
      </w:tr>
      <w:tr w14:paraId="78DE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EE98B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74649A03">
            <w:pPr>
              <w:spacing w:after="0" w:line="240" w:lineRule="auto"/>
            </w:pPr>
            <w:r>
              <w:rPr>
                <w:sz w:val="18"/>
              </w:rPr>
              <w:t>Our school day usually ends in the early afternoon.</w:t>
            </w:r>
          </w:p>
        </w:tc>
        <w:tc>
          <w:tcPr>
            <w:tcW w:w="4592" w:type="dxa"/>
            <w:shd w:val="clear" w:color="auto" w:fill="F7FAFC"/>
            <w:tcMar>
              <w:top w:w="55" w:type="dxa"/>
              <w:left w:w="70" w:type="dxa"/>
              <w:bottom w:w="55" w:type="dxa"/>
              <w:right w:w="70" w:type="dxa"/>
            </w:tcMar>
            <w:vAlign w:val="center"/>
          </w:tcPr>
          <w:p w14:paraId="52754B84">
            <w:pPr>
              <w:spacing w:after="0" w:line="240" w:lineRule="auto"/>
            </w:pPr>
            <w:r>
              <w:rPr>
                <w:sz w:val="18"/>
              </w:rPr>
              <w:t>Ngày học của chúng mình thường kết thúc vào đầu giờ chiều.</w:t>
            </w:r>
          </w:p>
        </w:tc>
      </w:tr>
      <w:tr w14:paraId="682B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B23093F">
            <w:pPr>
              <w:spacing w:after="0" w:line="240" w:lineRule="auto"/>
              <w:jc w:val="center"/>
            </w:pPr>
            <w:r>
              <w:rPr>
                <w:sz w:val="18"/>
              </w:rPr>
              <w:t>3</w:t>
            </w:r>
          </w:p>
        </w:tc>
        <w:tc>
          <w:tcPr>
            <w:tcW w:w="4592" w:type="dxa"/>
            <w:tcMar>
              <w:top w:w="55" w:type="dxa"/>
              <w:left w:w="70" w:type="dxa"/>
              <w:bottom w:w="55" w:type="dxa"/>
              <w:right w:w="70" w:type="dxa"/>
            </w:tcMar>
            <w:vAlign w:val="center"/>
          </w:tcPr>
          <w:p w14:paraId="2A26725B">
            <w:pPr>
              <w:spacing w:after="0" w:line="240" w:lineRule="auto"/>
            </w:pPr>
            <w:r>
              <w:rPr>
                <w:sz w:val="18"/>
              </w:rPr>
              <w:t>That is different from my schedule in Vietnam.</w:t>
            </w:r>
          </w:p>
        </w:tc>
        <w:tc>
          <w:tcPr>
            <w:tcW w:w="4592" w:type="dxa"/>
            <w:tcMar>
              <w:top w:w="55" w:type="dxa"/>
              <w:left w:w="70" w:type="dxa"/>
              <w:bottom w:w="55" w:type="dxa"/>
              <w:right w:w="70" w:type="dxa"/>
            </w:tcMar>
            <w:vAlign w:val="center"/>
          </w:tcPr>
          <w:p w14:paraId="1FFDD6F1">
            <w:pPr>
              <w:spacing w:after="0" w:line="240" w:lineRule="auto"/>
            </w:pPr>
            <w:r>
              <w:rPr>
                <w:sz w:val="18"/>
              </w:rPr>
              <w:t>Điều đó khác với lịch học của mình ở Việt Nam.</w:t>
            </w:r>
          </w:p>
        </w:tc>
      </w:tr>
      <w:tr w14:paraId="0A39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6AAA8ABF">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B99B2E8">
            <w:pPr>
              <w:spacing w:after="0" w:line="240" w:lineRule="auto"/>
            </w:pPr>
            <w:r>
              <w:rPr>
                <w:sz w:val="18"/>
              </w:rPr>
              <w:t>What do students usually do after school?</w:t>
            </w:r>
          </w:p>
        </w:tc>
        <w:tc>
          <w:tcPr>
            <w:tcW w:w="4592" w:type="dxa"/>
            <w:shd w:val="clear" w:color="auto" w:fill="F7FAFC"/>
            <w:tcMar>
              <w:top w:w="55" w:type="dxa"/>
              <w:left w:w="70" w:type="dxa"/>
              <w:bottom w:w="55" w:type="dxa"/>
              <w:right w:w="70" w:type="dxa"/>
            </w:tcMar>
            <w:vAlign w:val="center"/>
          </w:tcPr>
          <w:p w14:paraId="427128E0">
            <w:pPr>
              <w:spacing w:after="0" w:line="240" w:lineRule="auto"/>
            </w:pPr>
            <w:r>
              <w:rPr>
                <w:sz w:val="18"/>
              </w:rPr>
              <w:t>Học sinh thường làm gì sau giờ học?</w:t>
            </w:r>
          </w:p>
        </w:tc>
      </w:tr>
      <w:tr w14:paraId="06B4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C7393CE">
            <w:pPr>
              <w:spacing w:after="0" w:line="240" w:lineRule="auto"/>
              <w:jc w:val="center"/>
            </w:pPr>
            <w:r>
              <w:rPr>
                <w:sz w:val="18"/>
              </w:rPr>
              <w:t>5</w:t>
            </w:r>
          </w:p>
        </w:tc>
        <w:tc>
          <w:tcPr>
            <w:tcW w:w="4592" w:type="dxa"/>
            <w:tcMar>
              <w:top w:w="55" w:type="dxa"/>
              <w:left w:w="70" w:type="dxa"/>
              <w:bottom w:w="55" w:type="dxa"/>
              <w:right w:w="70" w:type="dxa"/>
            </w:tcMar>
            <w:vAlign w:val="center"/>
          </w:tcPr>
          <w:p w14:paraId="28FA37A7">
            <w:pPr>
              <w:spacing w:after="0" w:line="240" w:lineRule="auto"/>
            </w:pPr>
            <w:r>
              <w:rPr>
                <w:sz w:val="18"/>
              </w:rPr>
              <w:t>Many students join sports teams or community activities.</w:t>
            </w:r>
          </w:p>
        </w:tc>
        <w:tc>
          <w:tcPr>
            <w:tcW w:w="4592" w:type="dxa"/>
            <w:tcMar>
              <w:top w:w="55" w:type="dxa"/>
              <w:left w:w="70" w:type="dxa"/>
              <w:bottom w:w="55" w:type="dxa"/>
              <w:right w:w="70" w:type="dxa"/>
            </w:tcMar>
            <w:vAlign w:val="center"/>
          </w:tcPr>
          <w:p w14:paraId="2235D836">
            <w:pPr>
              <w:spacing w:after="0" w:line="240" w:lineRule="auto"/>
            </w:pPr>
            <w:r>
              <w:rPr>
                <w:sz w:val="18"/>
              </w:rPr>
              <w:t>Nhiều học sinh tham gia đội thể thao hoặc hoạt động cộng đồng.</w:t>
            </w:r>
          </w:p>
        </w:tc>
      </w:tr>
      <w:tr w14:paraId="5934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5110ACC1">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07C04C39">
            <w:pPr>
              <w:spacing w:after="0" w:line="240" w:lineRule="auto"/>
            </w:pPr>
            <w:r>
              <w:rPr>
                <w:sz w:val="18"/>
              </w:rPr>
              <w:t>I would like to learn more about those activities.</w:t>
            </w:r>
          </w:p>
        </w:tc>
        <w:tc>
          <w:tcPr>
            <w:tcW w:w="4592" w:type="dxa"/>
            <w:shd w:val="clear" w:color="auto" w:fill="F7FAFC"/>
            <w:tcMar>
              <w:top w:w="55" w:type="dxa"/>
              <w:left w:w="70" w:type="dxa"/>
              <w:bottom w:w="55" w:type="dxa"/>
              <w:right w:w="70" w:type="dxa"/>
            </w:tcMar>
            <w:vAlign w:val="center"/>
          </w:tcPr>
          <w:p w14:paraId="7738CD97">
            <w:pPr>
              <w:spacing w:after="0" w:line="240" w:lineRule="auto"/>
            </w:pPr>
            <w:r>
              <w:rPr>
                <w:sz w:val="18"/>
              </w:rPr>
              <w:t>Mình muốn tìm hiểu thêm về các hoạt động đó.</w:t>
            </w:r>
          </w:p>
        </w:tc>
      </w:tr>
      <w:tr w14:paraId="3BA7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10" w:type="dxa"/>
            <w:tcMar>
              <w:top w:w="55" w:type="dxa"/>
              <w:left w:w="70" w:type="dxa"/>
              <w:bottom w:w="55" w:type="dxa"/>
              <w:right w:w="70" w:type="dxa"/>
            </w:tcMar>
            <w:vAlign w:val="center"/>
          </w:tcPr>
          <w:p w14:paraId="4068114B">
            <w:pPr>
              <w:spacing w:after="0" w:line="240" w:lineRule="auto"/>
              <w:jc w:val="center"/>
            </w:pPr>
            <w:r>
              <w:rPr>
                <w:sz w:val="18"/>
              </w:rPr>
              <w:t>7</w:t>
            </w:r>
          </w:p>
        </w:tc>
        <w:tc>
          <w:tcPr>
            <w:tcW w:w="4592" w:type="dxa"/>
            <w:tcMar>
              <w:top w:w="55" w:type="dxa"/>
              <w:left w:w="70" w:type="dxa"/>
              <w:bottom w:w="55" w:type="dxa"/>
              <w:right w:w="70" w:type="dxa"/>
            </w:tcMar>
            <w:vAlign w:val="center"/>
          </w:tcPr>
          <w:p w14:paraId="736C5431">
            <w:pPr>
              <w:spacing w:after="0" w:line="240" w:lineRule="auto"/>
            </w:pPr>
            <w:r>
              <w:rPr>
                <w:sz w:val="18"/>
              </w:rPr>
              <w:t>Sometimes cultural differences can cause misunderstandings.</w:t>
            </w:r>
          </w:p>
        </w:tc>
        <w:tc>
          <w:tcPr>
            <w:tcW w:w="4592" w:type="dxa"/>
            <w:tcMar>
              <w:top w:w="55" w:type="dxa"/>
              <w:left w:w="70" w:type="dxa"/>
              <w:bottom w:w="55" w:type="dxa"/>
              <w:right w:w="70" w:type="dxa"/>
            </w:tcMar>
            <w:vAlign w:val="center"/>
          </w:tcPr>
          <w:p w14:paraId="1DE6D5DD">
            <w:pPr>
              <w:spacing w:after="0" w:line="240" w:lineRule="auto"/>
            </w:pPr>
            <w:r>
              <w:rPr>
                <w:sz w:val="18"/>
              </w:rPr>
              <w:t>Đôi khi khác biệt văn hóa có thể gây hiểu lầm.</w:t>
            </w:r>
          </w:p>
        </w:tc>
      </w:tr>
      <w:tr w14:paraId="3533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7B7FB80">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083808E3">
            <w:pPr>
              <w:spacing w:after="0" w:line="240" w:lineRule="auto"/>
            </w:pPr>
            <w:r>
              <w:rPr>
                <w:sz w:val="18"/>
              </w:rPr>
              <w:t>It is helpful to ask questions instead of making assumptions.</w:t>
            </w:r>
          </w:p>
        </w:tc>
        <w:tc>
          <w:tcPr>
            <w:tcW w:w="4592" w:type="dxa"/>
            <w:shd w:val="clear" w:color="auto" w:fill="F7FAFC"/>
            <w:tcMar>
              <w:top w:w="55" w:type="dxa"/>
              <w:left w:w="70" w:type="dxa"/>
              <w:bottom w:w="55" w:type="dxa"/>
              <w:right w:w="70" w:type="dxa"/>
            </w:tcMar>
            <w:vAlign w:val="center"/>
          </w:tcPr>
          <w:p w14:paraId="68B9A675">
            <w:pPr>
              <w:spacing w:after="0" w:line="240" w:lineRule="auto"/>
            </w:pPr>
            <w:r>
              <w:rPr>
                <w:sz w:val="18"/>
              </w:rPr>
              <w:t>Đặt câu hỏi thay vì tự suy đoán là điều hữu ích.</w:t>
            </w:r>
          </w:p>
        </w:tc>
      </w:tr>
      <w:tr w14:paraId="2438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E650A96">
            <w:pPr>
              <w:spacing w:after="0" w:line="240" w:lineRule="auto"/>
              <w:jc w:val="center"/>
            </w:pPr>
            <w:r>
              <w:rPr>
                <w:sz w:val="18"/>
              </w:rPr>
              <w:t>9</w:t>
            </w:r>
          </w:p>
        </w:tc>
        <w:tc>
          <w:tcPr>
            <w:tcW w:w="4592" w:type="dxa"/>
            <w:tcMar>
              <w:top w:w="55" w:type="dxa"/>
              <w:left w:w="70" w:type="dxa"/>
              <w:bottom w:w="55" w:type="dxa"/>
              <w:right w:w="70" w:type="dxa"/>
            </w:tcMar>
            <w:vAlign w:val="center"/>
          </w:tcPr>
          <w:p w14:paraId="2553E4F3">
            <w:pPr>
              <w:spacing w:after="0" w:line="240" w:lineRule="auto"/>
            </w:pPr>
            <w:r>
              <w:rPr>
                <w:sz w:val="18"/>
              </w:rPr>
              <w:t>Respectful curiosity helps people understand each other.</w:t>
            </w:r>
          </w:p>
        </w:tc>
        <w:tc>
          <w:tcPr>
            <w:tcW w:w="4592" w:type="dxa"/>
            <w:tcMar>
              <w:top w:w="55" w:type="dxa"/>
              <w:left w:w="70" w:type="dxa"/>
              <w:bottom w:w="55" w:type="dxa"/>
              <w:right w:w="70" w:type="dxa"/>
            </w:tcMar>
            <w:vAlign w:val="center"/>
          </w:tcPr>
          <w:p w14:paraId="1E830A8F">
            <w:pPr>
              <w:spacing w:after="0" w:line="240" w:lineRule="auto"/>
            </w:pPr>
            <w:r>
              <w:rPr>
                <w:sz w:val="18"/>
              </w:rPr>
              <w:t>Sự tò mò có tôn trọng giúp mọi người hiểu nhau.</w:t>
            </w:r>
          </w:p>
        </w:tc>
      </w:tr>
    </w:tbl>
    <w:tbl>
      <w:tblPr>
        <w:tblStyle w:val="12"/>
        <w:tblW w:w="0" w:type="auto"/>
        <w:jc w:val="center"/>
        <w:tblLayout w:type="autofit"/>
        <w:tblCellMar>
          <w:top w:w="0" w:type="dxa"/>
          <w:left w:w="108" w:type="dxa"/>
          <w:bottom w:w="0" w:type="dxa"/>
          <w:right w:w="108" w:type="dxa"/>
        </w:tblCellMar>
      </w:tblPr>
      <w:tblGrid>
        <w:gridCol w:w="10206"/>
      </w:tblGrid>
      <w:tr w14:paraId="4D596F7C">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3029C438">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7B16CB66">
      <w:pPr>
        <w:spacing w:after="40"/>
      </w:pPr>
    </w:p>
    <w:p w14:paraId="348602B7">
      <w:pPr>
        <w:pStyle w:val="4"/>
      </w:pPr>
      <w:r>
        <w:t>Bài 3. Hỏi về trường và khóa học (Asking About a School and Course)</w:t>
      </w:r>
    </w:p>
    <w:tbl>
      <w:tblPr>
        <w:tblStyle w:val="12"/>
        <w:tblW w:w="0" w:type="auto"/>
        <w:jc w:val="center"/>
        <w:tblLayout w:type="autofit"/>
        <w:tblCellMar>
          <w:top w:w="0" w:type="dxa"/>
          <w:left w:w="108" w:type="dxa"/>
          <w:bottom w:w="0" w:type="dxa"/>
          <w:right w:w="108" w:type="dxa"/>
        </w:tblCellMar>
      </w:tblPr>
      <w:tblGrid>
        <w:gridCol w:w="10206"/>
      </w:tblGrid>
      <w:tr w14:paraId="1A1006A9">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1422E74C">
            <w:pPr>
              <w:keepNext/>
              <w:spacing w:after="0"/>
            </w:pPr>
            <w:r>
              <w:rPr>
                <w:b/>
                <w:color w:val="1F4E79"/>
                <w:sz w:val="19"/>
              </w:rPr>
              <w:t xml:space="preserve">Lời mở đầu tự động: </w:t>
            </w:r>
            <w:r>
              <w:rPr>
                <w:sz w:val="19"/>
              </w:rPr>
              <w:t>In this lesson, you will practice “Asking About a School and Course”.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A55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73DC2FC6">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121A97A">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636F928C">
            <w:pPr>
              <w:keepNext/>
              <w:jc w:val="center"/>
            </w:pPr>
            <w:r>
              <w:rPr>
                <w:b/>
                <w:sz w:val="18"/>
              </w:rPr>
              <w:t>Nghĩa tiếng Việt</w:t>
            </w:r>
          </w:p>
        </w:tc>
      </w:tr>
      <w:tr w14:paraId="1673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D94D072">
            <w:pPr>
              <w:spacing w:after="0" w:line="240" w:lineRule="auto"/>
              <w:jc w:val="center"/>
            </w:pPr>
            <w:r>
              <w:rPr>
                <w:sz w:val="18"/>
              </w:rPr>
              <w:t>1</w:t>
            </w:r>
          </w:p>
        </w:tc>
        <w:tc>
          <w:tcPr>
            <w:tcW w:w="4592" w:type="dxa"/>
            <w:tcMar>
              <w:top w:w="55" w:type="dxa"/>
              <w:left w:w="70" w:type="dxa"/>
              <w:bottom w:w="55" w:type="dxa"/>
              <w:right w:w="70" w:type="dxa"/>
            </w:tcMar>
            <w:vAlign w:val="center"/>
          </w:tcPr>
          <w:p w14:paraId="310D8639">
            <w:pPr>
              <w:spacing w:after="0" w:line="240" w:lineRule="auto"/>
            </w:pPr>
            <w:r>
              <w:rPr>
                <w:sz w:val="18"/>
              </w:rPr>
              <w:t>I am interested in your summer English program.</w:t>
            </w:r>
          </w:p>
        </w:tc>
        <w:tc>
          <w:tcPr>
            <w:tcW w:w="4592" w:type="dxa"/>
            <w:tcMar>
              <w:top w:w="55" w:type="dxa"/>
              <w:left w:w="70" w:type="dxa"/>
              <w:bottom w:w="55" w:type="dxa"/>
              <w:right w:w="70" w:type="dxa"/>
            </w:tcMar>
            <w:vAlign w:val="center"/>
          </w:tcPr>
          <w:p w14:paraId="6EE30641">
            <w:pPr>
              <w:spacing w:after="0" w:line="240" w:lineRule="auto"/>
            </w:pPr>
            <w:r>
              <w:rPr>
                <w:sz w:val="18"/>
              </w:rPr>
              <w:t>Mình quan tâm đến chương trình tiếng Anh mùa hè của trường.</w:t>
            </w:r>
          </w:p>
        </w:tc>
      </w:tr>
      <w:tr w14:paraId="1376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7827A2E0">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23A056D3">
            <w:pPr>
              <w:spacing w:after="0" w:line="240" w:lineRule="auto"/>
            </w:pPr>
            <w:r>
              <w:rPr>
                <w:sz w:val="18"/>
              </w:rPr>
              <w:t>Could you tell me the entry requirements?</w:t>
            </w:r>
          </w:p>
        </w:tc>
        <w:tc>
          <w:tcPr>
            <w:tcW w:w="4592" w:type="dxa"/>
            <w:shd w:val="clear" w:color="auto" w:fill="F7FAFC"/>
            <w:tcMar>
              <w:top w:w="55" w:type="dxa"/>
              <w:left w:w="70" w:type="dxa"/>
              <w:bottom w:w="55" w:type="dxa"/>
              <w:right w:w="70" w:type="dxa"/>
            </w:tcMar>
            <w:vAlign w:val="center"/>
          </w:tcPr>
          <w:p w14:paraId="592FA269">
            <w:pPr>
              <w:spacing w:after="0" w:line="240" w:lineRule="auto"/>
            </w:pPr>
            <w:r>
              <w:rPr>
                <w:sz w:val="18"/>
              </w:rPr>
              <w:t>Bạn có thể cho mình biết yêu cầu đầu vào không?</w:t>
            </w:r>
          </w:p>
        </w:tc>
      </w:tr>
      <w:tr w14:paraId="3522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4251011B">
            <w:pPr>
              <w:spacing w:after="0" w:line="240" w:lineRule="auto"/>
              <w:jc w:val="center"/>
            </w:pPr>
            <w:r>
              <w:rPr>
                <w:sz w:val="18"/>
              </w:rPr>
              <w:t>3</w:t>
            </w:r>
          </w:p>
        </w:tc>
        <w:tc>
          <w:tcPr>
            <w:tcW w:w="4592" w:type="dxa"/>
            <w:tcMar>
              <w:top w:w="55" w:type="dxa"/>
              <w:left w:w="70" w:type="dxa"/>
              <w:bottom w:w="55" w:type="dxa"/>
              <w:right w:w="70" w:type="dxa"/>
            </w:tcMar>
            <w:vAlign w:val="center"/>
          </w:tcPr>
          <w:p w14:paraId="38A445B8">
            <w:pPr>
              <w:spacing w:after="0" w:line="240" w:lineRule="auto"/>
            </w:pPr>
            <w:r>
              <w:rPr>
                <w:sz w:val="18"/>
              </w:rPr>
              <w:t>Applicants need to complete an online language test.</w:t>
            </w:r>
          </w:p>
        </w:tc>
        <w:tc>
          <w:tcPr>
            <w:tcW w:w="4592" w:type="dxa"/>
            <w:tcMar>
              <w:top w:w="55" w:type="dxa"/>
              <w:left w:w="70" w:type="dxa"/>
              <w:bottom w:w="55" w:type="dxa"/>
              <w:right w:w="70" w:type="dxa"/>
            </w:tcMar>
            <w:vAlign w:val="center"/>
          </w:tcPr>
          <w:p w14:paraId="111386AD">
            <w:pPr>
              <w:spacing w:after="0" w:line="240" w:lineRule="auto"/>
            </w:pPr>
            <w:r>
              <w:rPr>
                <w:sz w:val="18"/>
              </w:rPr>
              <w:t>Ứng viên cần hoàn thành bài kiểm tra ngôn ngữ trực tuyến.</w:t>
            </w:r>
          </w:p>
        </w:tc>
      </w:tr>
      <w:tr w14:paraId="4895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37F1129">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3CC2005A">
            <w:pPr>
              <w:spacing w:after="0" w:line="240" w:lineRule="auto"/>
            </w:pPr>
            <w:r>
              <w:rPr>
                <w:sz w:val="18"/>
              </w:rPr>
              <w:t>How many hours of class are there each week?</w:t>
            </w:r>
          </w:p>
        </w:tc>
        <w:tc>
          <w:tcPr>
            <w:tcW w:w="4592" w:type="dxa"/>
            <w:shd w:val="clear" w:color="auto" w:fill="F7FAFC"/>
            <w:tcMar>
              <w:top w:w="55" w:type="dxa"/>
              <w:left w:w="70" w:type="dxa"/>
              <w:bottom w:w="55" w:type="dxa"/>
              <w:right w:w="70" w:type="dxa"/>
            </w:tcMar>
            <w:vAlign w:val="center"/>
          </w:tcPr>
          <w:p w14:paraId="799447D8">
            <w:pPr>
              <w:spacing w:after="0" w:line="240" w:lineRule="auto"/>
            </w:pPr>
            <w:r>
              <w:rPr>
                <w:sz w:val="18"/>
              </w:rPr>
              <w:t>Mỗi tuần có bao nhiêu giờ học?</w:t>
            </w:r>
          </w:p>
        </w:tc>
      </w:tr>
      <w:tr w14:paraId="0DA8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1E7D9106">
            <w:pPr>
              <w:spacing w:after="0" w:line="240" w:lineRule="auto"/>
              <w:jc w:val="center"/>
            </w:pPr>
            <w:r>
              <w:rPr>
                <w:sz w:val="18"/>
              </w:rPr>
              <w:t>5</w:t>
            </w:r>
          </w:p>
        </w:tc>
        <w:tc>
          <w:tcPr>
            <w:tcW w:w="4592" w:type="dxa"/>
            <w:tcMar>
              <w:top w:w="55" w:type="dxa"/>
              <w:left w:w="70" w:type="dxa"/>
              <w:bottom w:w="55" w:type="dxa"/>
              <w:right w:w="70" w:type="dxa"/>
            </w:tcMar>
            <w:vAlign w:val="center"/>
          </w:tcPr>
          <w:p w14:paraId="52314C46">
            <w:pPr>
              <w:spacing w:after="0" w:line="240" w:lineRule="auto"/>
            </w:pPr>
            <w:r>
              <w:rPr>
                <w:sz w:val="18"/>
              </w:rPr>
              <w:t>Students attend fifteen hours of class per week.</w:t>
            </w:r>
          </w:p>
        </w:tc>
        <w:tc>
          <w:tcPr>
            <w:tcW w:w="4592" w:type="dxa"/>
            <w:tcMar>
              <w:top w:w="55" w:type="dxa"/>
              <w:left w:w="70" w:type="dxa"/>
              <w:bottom w:w="55" w:type="dxa"/>
              <w:right w:w="70" w:type="dxa"/>
            </w:tcMar>
            <w:vAlign w:val="center"/>
          </w:tcPr>
          <w:p w14:paraId="48480301">
            <w:pPr>
              <w:spacing w:after="0" w:line="240" w:lineRule="auto"/>
            </w:pPr>
            <w:r>
              <w:rPr>
                <w:sz w:val="18"/>
              </w:rPr>
              <w:t>Học sinh học mười lăm giờ mỗi tuần.</w:t>
            </w:r>
          </w:p>
        </w:tc>
      </w:tr>
      <w:tr w14:paraId="6067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42A5C18">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681BAE87">
            <w:pPr>
              <w:spacing w:after="0" w:line="240" w:lineRule="auto"/>
            </w:pPr>
            <w:r>
              <w:rPr>
                <w:sz w:val="18"/>
              </w:rPr>
              <w:t>Does the program include speaking activities?</w:t>
            </w:r>
          </w:p>
        </w:tc>
        <w:tc>
          <w:tcPr>
            <w:tcW w:w="4592" w:type="dxa"/>
            <w:shd w:val="clear" w:color="auto" w:fill="F7FAFC"/>
            <w:tcMar>
              <w:top w:w="55" w:type="dxa"/>
              <w:left w:w="70" w:type="dxa"/>
              <w:bottom w:w="55" w:type="dxa"/>
              <w:right w:w="70" w:type="dxa"/>
            </w:tcMar>
            <w:vAlign w:val="center"/>
          </w:tcPr>
          <w:p w14:paraId="09035886">
            <w:pPr>
              <w:spacing w:after="0" w:line="240" w:lineRule="auto"/>
            </w:pPr>
            <w:r>
              <w:rPr>
                <w:sz w:val="18"/>
              </w:rPr>
              <w:t>Chương trình có hoạt động luyện nói không?</w:t>
            </w:r>
          </w:p>
        </w:tc>
      </w:tr>
      <w:tr w14:paraId="60B5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607A6C">
            <w:pPr>
              <w:spacing w:after="0" w:line="240" w:lineRule="auto"/>
              <w:jc w:val="center"/>
            </w:pPr>
            <w:r>
              <w:rPr>
                <w:sz w:val="18"/>
              </w:rPr>
              <w:t>7</w:t>
            </w:r>
          </w:p>
        </w:tc>
        <w:tc>
          <w:tcPr>
            <w:tcW w:w="4592" w:type="dxa"/>
            <w:tcMar>
              <w:top w:w="55" w:type="dxa"/>
              <w:left w:w="70" w:type="dxa"/>
              <w:bottom w:w="55" w:type="dxa"/>
              <w:right w:w="70" w:type="dxa"/>
            </w:tcMar>
            <w:vAlign w:val="center"/>
          </w:tcPr>
          <w:p w14:paraId="3E4546EB">
            <w:pPr>
              <w:spacing w:after="0" w:line="240" w:lineRule="auto"/>
            </w:pPr>
            <w:r>
              <w:rPr>
                <w:sz w:val="18"/>
              </w:rPr>
              <w:t>Yes, there are group discussions and project presentations.</w:t>
            </w:r>
          </w:p>
        </w:tc>
        <w:tc>
          <w:tcPr>
            <w:tcW w:w="4592" w:type="dxa"/>
            <w:tcMar>
              <w:top w:w="55" w:type="dxa"/>
              <w:left w:w="70" w:type="dxa"/>
              <w:bottom w:w="55" w:type="dxa"/>
              <w:right w:w="70" w:type="dxa"/>
            </w:tcMar>
            <w:vAlign w:val="center"/>
          </w:tcPr>
          <w:p w14:paraId="02BE7C5E">
            <w:pPr>
              <w:spacing w:after="0" w:line="240" w:lineRule="auto"/>
            </w:pPr>
            <w:r>
              <w:rPr>
                <w:sz w:val="18"/>
              </w:rPr>
              <w:t>Có, chương trình có thảo luận nhóm và thuyết trình dự án.</w:t>
            </w:r>
          </w:p>
        </w:tc>
      </w:tr>
      <w:tr w14:paraId="791A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3A27946E">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1B7616F5">
            <w:pPr>
              <w:spacing w:after="0" w:line="240" w:lineRule="auto"/>
            </w:pPr>
            <w:r>
              <w:rPr>
                <w:sz w:val="18"/>
              </w:rPr>
              <w:t>Are accommodation and meals included in the fee?</w:t>
            </w:r>
          </w:p>
        </w:tc>
        <w:tc>
          <w:tcPr>
            <w:tcW w:w="4592" w:type="dxa"/>
            <w:shd w:val="clear" w:color="auto" w:fill="F7FAFC"/>
            <w:tcMar>
              <w:top w:w="55" w:type="dxa"/>
              <w:left w:w="70" w:type="dxa"/>
              <w:bottom w:w="55" w:type="dxa"/>
              <w:right w:w="70" w:type="dxa"/>
            </w:tcMar>
            <w:vAlign w:val="center"/>
          </w:tcPr>
          <w:p w14:paraId="1C5B6410">
            <w:pPr>
              <w:spacing w:after="0" w:line="240" w:lineRule="auto"/>
            </w:pPr>
            <w:r>
              <w:rPr>
                <w:sz w:val="18"/>
              </w:rPr>
              <w:t>Chi phí có bao gồm chỗ ở và bữa ăn không?</w:t>
            </w:r>
          </w:p>
        </w:tc>
      </w:tr>
      <w:tr w14:paraId="2A4B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0646FCE7">
            <w:pPr>
              <w:spacing w:after="0" w:line="240" w:lineRule="auto"/>
              <w:jc w:val="center"/>
            </w:pPr>
            <w:r>
              <w:rPr>
                <w:sz w:val="18"/>
              </w:rPr>
              <w:t>9</w:t>
            </w:r>
          </w:p>
        </w:tc>
        <w:tc>
          <w:tcPr>
            <w:tcW w:w="4592" w:type="dxa"/>
            <w:tcMar>
              <w:top w:w="55" w:type="dxa"/>
              <w:left w:w="70" w:type="dxa"/>
              <w:bottom w:w="55" w:type="dxa"/>
              <w:right w:w="70" w:type="dxa"/>
            </w:tcMar>
            <w:vAlign w:val="center"/>
          </w:tcPr>
          <w:p w14:paraId="6C60E230">
            <w:pPr>
              <w:spacing w:after="0" w:line="240" w:lineRule="auto"/>
            </w:pPr>
            <w:r>
              <w:rPr>
                <w:sz w:val="18"/>
              </w:rPr>
              <w:t>Please send me the application guide and full cost details.</w:t>
            </w:r>
          </w:p>
        </w:tc>
        <w:tc>
          <w:tcPr>
            <w:tcW w:w="4592" w:type="dxa"/>
            <w:tcMar>
              <w:top w:w="55" w:type="dxa"/>
              <w:left w:w="70" w:type="dxa"/>
              <w:bottom w:w="55" w:type="dxa"/>
              <w:right w:w="70" w:type="dxa"/>
            </w:tcMar>
            <w:vAlign w:val="center"/>
          </w:tcPr>
          <w:p w14:paraId="5BD23516">
            <w:pPr>
              <w:spacing w:after="0" w:line="240" w:lineRule="auto"/>
            </w:pPr>
            <w:r>
              <w:rPr>
                <w:sz w:val="18"/>
              </w:rPr>
              <w:t>Vui lòng gửi mình hướng dẫn đăng ký và chi tiết toàn bộ chi phí.</w:t>
            </w:r>
          </w:p>
        </w:tc>
      </w:tr>
    </w:tbl>
    <w:tbl>
      <w:tblPr>
        <w:tblStyle w:val="12"/>
        <w:tblW w:w="0" w:type="auto"/>
        <w:jc w:val="center"/>
        <w:tblLayout w:type="autofit"/>
        <w:tblCellMar>
          <w:top w:w="0" w:type="dxa"/>
          <w:left w:w="108" w:type="dxa"/>
          <w:bottom w:w="0" w:type="dxa"/>
          <w:right w:w="108" w:type="dxa"/>
        </w:tblCellMar>
      </w:tblPr>
      <w:tblGrid>
        <w:gridCol w:w="10206"/>
      </w:tblGrid>
      <w:tr w14:paraId="705F5C8D">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2A61434B">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156E71EE">
      <w:pPr>
        <w:spacing w:after="40"/>
      </w:pPr>
    </w:p>
    <w:p w14:paraId="49156FBB">
      <w:pPr>
        <w:pStyle w:val="4"/>
      </w:pPr>
      <w:r>
        <w:t>Bài 4. Phỏng vấn và kế hoạch tương lai (Interview and Future Plans)</w:t>
      </w:r>
    </w:p>
    <w:tbl>
      <w:tblPr>
        <w:tblStyle w:val="12"/>
        <w:tblW w:w="0" w:type="auto"/>
        <w:jc w:val="center"/>
        <w:tblLayout w:type="autofit"/>
        <w:tblCellMar>
          <w:top w:w="0" w:type="dxa"/>
          <w:left w:w="108" w:type="dxa"/>
          <w:bottom w:w="0" w:type="dxa"/>
          <w:right w:w="108" w:type="dxa"/>
        </w:tblCellMar>
      </w:tblPr>
      <w:tblGrid>
        <w:gridCol w:w="10206"/>
      </w:tblGrid>
      <w:tr w14:paraId="12432C51">
        <w:tblPrEx>
          <w:tblCellMar>
            <w:top w:w="0" w:type="dxa"/>
            <w:left w:w="108" w:type="dxa"/>
            <w:bottom w:w="0" w:type="dxa"/>
            <w:right w:w="108" w:type="dxa"/>
          </w:tblCellMar>
        </w:tblPrEx>
        <w:trPr>
          <w:cantSplit/>
          <w:jc w:val="center"/>
        </w:trPr>
        <w:tc>
          <w:tcPr>
            <w:tcW w:w="10206" w:type="dxa"/>
            <w:shd w:val="clear" w:color="auto" w:fill="EAF2F8"/>
            <w:tcMar>
              <w:top w:w="90" w:type="dxa"/>
              <w:left w:w="120" w:type="dxa"/>
              <w:bottom w:w="90" w:type="dxa"/>
              <w:right w:w="120" w:type="dxa"/>
            </w:tcMar>
          </w:tcPr>
          <w:p w14:paraId="566C4295">
            <w:pPr>
              <w:keepNext/>
              <w:spacing w:after="0"/>
            </w:pPr>
            <w:r>
              <w:rPr>
                <w:b/>
                <w:color w:val="1F4E79"/>
                <w:sz w:val="19"/>
              </w:rPr>
              <w:t xml:space="preserve">Lời mở đầu tự động: </w:t>
            </w:r>
            <w:r>
              <w:rPr>
                <w:sz w:val="19"/>
              </w:rPr>
              <w:t>In this lesson, you will practice “Interview and Future Plans”. Listen carefully, then record yourself repeating each sentence. Con có thể bật phần tiếng Việt khi cần hỗ trợ.</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4592"/>
        <w:gridCol w:w="4592"/>
      </w:tblGrid>
      <w:tr w14:paraId="49AD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D9EAF7"/>
            <w:tcMar>
              <w:top w:w="80" w:type="dxa"/>
              <w:left w:w="80" w:type="dxa"/>
              <w:bottom w:w="80" w:type="dxa"/>
              <w:right w:w="80" w:type="dxa"/>
            </w:tcMar>
            <w:vAlign w:val="center"/>
          </w:tcPr>
          <w:p w14:paraId="3607DF44">
            <w:pPr>
              <w:keepNext/>
              <w:jc w:val="center"/>
            </w:pPr>
            <w:r>
              <w:rPr>
                <w:b/>
                <w:sz w:val="18"/>
              </w:rPr>
              <w:t>STT</w:t>
            </w:r>
          </w:p>
        </w:tc>
        <w:tc>
          <w:tcPr>
            <w:tcW w:w="4592" w:type="dxa"/>
            <w:shd w:val="clear" w:color="auto" w:fill="D9EAF7"/>
            <w:tcMar>
              <w:top w:w="80" w:type="dxa"/>
              <w:left w:w="80" w:type="dxa"/>
              <w:bottom w:w="80" w:type="dxa"/>
              <w:right w:w="80" w:type="dxa"/>
            </w:tcMar>
            <w:vAlign w:val="center"/>
          </w:tcPr>
          <w:p w14:paraId="670D0440">
            <w:pPr>
              <w:keepNext/>
              <w:jc w:val="center"/>
            </w:pPr>
            <w:r>
              <w:rPr>
                <w:b/>
                <w:sz w:val="18"/>
              </w:rPr>
              <w:t>Câu tiếng Anh</w:t>
            </w:r>
          </w:p>
        </w:tc>
        <w:tc>
          <w:tcPr>
            <w:tcW w:w="4592" w:type="dxa"/>
            <w:shd w:val="clear" w:color="auto" w:fill="D9EAF7"/>
            <w:tcMar>
              <w:top w:w="80" w:type="dxa"/>
              <w:left w:w="80" w:type="dxa"/>
              <w:bottom w:w="80" w:type="dxa"/>
              <w:right w:w="80" w:type="dxa"/>
            </w:tcMar>
            <w:vAlign w:val="center"/>
          </w:tcPr>
          <w:p w14:paraId="7968EF33">
            <w:pPr>
              <w:keepNext/>
              <w:jc w:val="center"/>
            </w:pPr>
            <w:r>
              <w:rPr>
                <w:b/>
                <w:sz w:val="18"/>
              </w:rPr>
              <w:t>Nghĩa tiếng Việt</w:t>
            </w:r>
          </w:p>
        </w:tc>
      </w:tr>
      <w:tr w14:paraId="0990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209D3E40">
            <w:pPr>
              <w:spacing w:after="0" w:line="240" w:lineRule="auto"/>
              <w:jc w:val="center"/>
            </w:pPr>
            <w:r>
              <w:rPr>
                <w:sz w:val="18"/>
              </w:rPr>
              <w:t>1</w:t>
            </w:r>
          </w:p>
        </w:tc>
        <w:tc>
          <w:tcPr>
            <w:tcW w:w="4592" w:type="dxa"/>
            <w:tcMar>
              <w:top w:w="55" w:type="dxa"/>
              <w:left w:w="70" w:type="dxa"/>
              <w:bottom w:w="55" w:type="dxa"/>
              <w:right w:w="70" w:type="dxa"/>
            </w:tcMar>
            <w:vAlign w:val="center"/>
          </w:tcPr>
          <w:p w14:paraId="4B69D84B">
            <w:pPr>
              <w:spacing w:after="0" w:line="240" w:lineRule="auto"/>
            </w:pPr>
            <w:r>
              <w:rPr>
                <w:sz w:val="18"/>
              </w:rPr>
              <w:t>Why are you interested in studying abroad?</w:t>
            </w:r>
          </w:p>
        </w:tc>
        <w:tc>
          <w:tcPr>
            <w:tcW w:w="4592" w:type="dxa"/>
            <w:tcMar>
              <w:top w:w="55" w:type="dxa"/>
              <w:left w:w="70" w:type="dxa"/>
              <w:bottom w:w="55" w:type="dxa"/>
              <w:right w:w="70" w:type="dxa"/>
            </w:tcMar>
            <w:vAlign w:val="center"/>
          </w:tcPr>
          <w:p w14:paraId="369B942E">
            <w:pPr>
              <w:spacing w:after="0" w:line="240" w:lineRule="auto"/>
            </w:pPr>
            <w:r>
              <w:rPr>
                <w:sz w:val="18"/>
              </w:rPr>
              <w:t>Tại sao bạn quan tâm đến việc du học?</w:t>
            </w:r>
          </w:p>
        </w:tc>
      </w:tr>
      <w:tr w14:paraId="3A91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8B943B7">
            <w:pPr>
              <w:spacing w:after="0" w:line="240" w:lineRule="auto"/>
              <w:jc w:val="center"/>
            </w:pPr>
            <w:r>
              <w:rPr>
                <w:sz w:val="18"/>
              </w:rPr>
              <w:t>2</w:t>
            </w:r>
          </w:p>
        </w:tc>
        <w:tc>
          <w:tcPr>
            <w:tcW w:w="4592" w:type="dxa"/>
            <w:shd w:val="clear" w:color="auto" w:fill="F7FAFC"/>
            <w:tcMar>
              <w:top w:w="55" w:type="dxa"/>
              <w:left w:w="70" w:type="dxa"/>
              <w:bottom w:w="55" w:type="dxa"/>
              <w:right w:w="70" w:type="dxa"/>
            </w:tcMar>
            <w:vAlign w:val="center"/>
          </w:tcPr>
          <w:p w14:paraId="466784D1">
            <w:pPr>
              <w:spacing w:after="0" w:line="240" w:lineRule="auto"/>
            </w:pPr>
            <w:r>
              <w:rPr>
                <w:sz w:val="18"/>
              </w:rPr>
              <w:t>I want to experience a different learning environment.</w:t>
            </w:r>
          </w:p>
        </w:tc>
        <w:tc>
          <w:tcPr>
            <w:tcW w:w="4592" w:type="dxa"/>
            <w:shd w:val="clear" w:color="auto" w:fill="F7FAFC"/>
            <w:tcMar>
              <w:top w:w="55" w:type="dxa"/>
              <w:left w:w="70" w:type="dxa"/>
              <w:bottom w:w="55" w:type="dxa"/>
              <w:right w:w="70" w:type="dxa"/>
            </w:tcMar>
            <w:vAlign w:val="center"/>
          </w:tcPr>
          <w:p w14:paraId="0C5F2EC1">
            <w:pPr>
              <w:spacing w:after="0" w:line="240" w:lineRule="auto"/>
            </w:pPr>
            <w:r>
              <w:rPr>
                <w:sz w:val="18"/>
              </w:rPr>
              <w:t>Mình muốn trải nghiệm một môi trường học tập khác.</w:t>
            </w:r>
          </w:p>
        </w:tc>
      </w:tr>
      <w:tr w14:paraId="17DC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7536EBE5">
            <w:pPr>
              <w:spacing w:after="0" w:line="240" w:lineRule="auto"/>
              <w:jc w:val="center"/>
            </w:pPr>
            <w:r>
              <w:rPr>
                <w:sz w:val="18"/>
              </w:rPr>
              <w:t>3</w:t>
            </w:r>
          </w:p>
        </w:tc>
        <w:tc>
          <w:tcPr>
            <w:tcW w:w="4592" w:type="dxa"/>
            <w:tcMar>
              <w:top w:w="55" w:type="dxa"/>
              <w:left w:w="70" w:type="dxa"/>
              <w:bottom w:w="55" w:type="dxa"/>
              <w:right w:w="70" w:type="dxa"/>
            </w:tcMar>
            <w:vAlign w:val="center"/>
          </w:tcPr>
          <w:p w14:paraId="5704A2FB">
            <w:pPr>
              <w:spacing w:after="0" w:line="240" w:lineRule="auto"/>
            </w:pPr>
            <w:r>
              <w:rPr>
                <w:sz w:val="18"/>
              </w:rPr>
              <w:t>I also hope to improve my English through daily communication.</w:t>
            </w:r>
          </w:p>
        </w:tc>
        <w:tc>
          <w:tcPr>
            <w:tcW w:w="4592" w:type="dxa"/>
            <w:tcMar>
              <w:top w:w="55" w:type="dxa"/>
              <w:left w:w="70" w:type="dxa"/>
              <w:bottom w:w="55" w:type="dxa"/>
              <w:right w:w="70" w:type="dxa"/>
            </w:tcMar>
            <w:vAlign w:val="center"/>
          </w:tcPr>
          <w:p w14:paraId="67ED5B83">
            <w:pPr>
              <w:spacing w:after="0" w:line="240" w:lineRule="auto"/>
            </w:pPr>
            <w:r>
              <w:rPr>
                <w:sz w:val="18"/>
              </w:rPr>
              <w:t>Mình cũng hy vọng cải thiện tiếng Anh qua giao tiếp hằng ngày.</w:t>
            </w:r>
          </w:p>
        </w:tc>
      </w:tr>
      <w:tr w14:paraId="0B90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3F68148">
            <w:pPr>
              <w:spacing w:after="0" w:line="240" w:lineRule="auto"/>
              <w:jc w:val="center"/>
            </w:pPr>
            <w:r>
              <w:rPr>
                <w:sz w:val="18"/>
              </w:rPr>
              <w:t>4</w:t>
            </w:r>
          </w:p>
        </w:tc>
        <w:tc>
          <w:tcPr>
            <w:tcW w:w="4592" w:type="dxa"/>
            <w:shd w:val="clear" w:color="auto" w:fill="F7FAFC"/>
            <w:tcMar>
              <w:top w:w="55" w:type="dxa"/>
              <w:left w:w="70" w:type="dxa"/>
              <w:bottom w:w="55" w:type="dxa"/>
              <w:right w:w="70" w:type="dxa"/>
            </w:tcMar>
            <w:vAlign w:val="center"/>
          </w:tcPr>
          <w:p w14:paraId="22CA5D1B">
            <w:pPr>
              <w:spacing w:after="0" w:line="240" w:lineRule="auto"/>
            </w:pPr>
            <w:r>
              <w:rPr>
                <w:sz w:val="18"/>
              </w:rPr>
              <w:t>What challenges do you expect to face?</w:t>
            </w:r>
          </w:p>
        </w:tc>
        <w:tc>
          <w:tcPr>
            <w:tcW w:w="4592" w:type="dxa"/>
            <w:shd w:val="clear" w:color="auto" w:fill="F7FAFC"/>
            <w:tcMar>
              <w:top w:w="55" w:type="dxa"/>
              <w:left w:w="70" w:type="dxa"/>
              <w:bottom w:w="55" w:type="dxa"/>
              <w:right w:w="70" w:type="dxa"/>
            </w:tcMar>
            <w:vAlign w:val="center"/>
          </w:tcPr>
          <w:p w14:paraId="4862A641">
            <w:pPr>
              <w:spacing w:after="0" w:line="240" w:lineRule="auto"/>
            </w:pPr>
            <w:r>
              <w:rPr>
                <w:sz w:val="18"/>
              </w:rPr>
              <w:t>Bạn dự đoán sẽ gặp những khó khăn nào?</w:t>
            </w:r>
          </w:p>
        </w:tc>
      </w:tr>
      <w:tr w14:paraId="0710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534BE774">
            <w:pPr>
              <w:spacing w:after="0" w:line="240" w:lineRule="auto"/>
              <w:jc w:val="center"/>
            </w:pPr>
            <w:r>
              <w:rPr>
                <w:sz w:val="18"/>
              </w:rPr>
              <w:t>5</w:t>
            </w:r>
          </w:p>
        </w:tc>
        <w:tc>
          <w:tcPr>
            <w:tcW w:w="4592" w:type="dxa"/>
            <w:tcMar>
              <w:top w:w="55" w:type="dxa"/>
              <w:left w:w="70" w:type="dxa"/>
              <w:bottom w:w="55" w:type="dxa"/>
              <w:right w:w="70" w:type="dxa"/>
            </w:tcMar>
            <w:vAlign w:val="center"/>
          </w:tcPr>
          <w:p w14:paraId="21FB3E22">
            <w:pPr>
              <w:spacing w:after="0" w:line="240" w:lineRule="auto"/>
            </w:pPr>
            <w:r>
              <w:rPr>
                <w:sz w:val="18"/>
              </w:rPr>
              <w:t>I may feel homesick and need time to adjust.</w:t>
            </w:r>
          </w:p>
        </w:tc>
        <w:tc>
          <w:tcPr>
            <w:tcW w:w="4592" w:type="dxa"/>
            <w:tcMar>
              <w:top w:w="55" w:type="dxa"/>
              <w:left w:w="70" w:type="dxa"/>
              <w:bottom w:w="55" w:type="dxa"/>
              <w:right w:w="70" w:type="dxa"/>
            </w:tcMar>
            <w:vAlign w:val="center"/>
          </w:tcPr>
          <w:p w14:paraId="3E8B74E5">
            <w:pPr>
              <w:spacing w:after="0" w:line="240" w:lineRule="auto"/>
            </w:pPr>
            <w:r>
              <w:rPr>
                <w:sz w:val="18"/>
              </w:rPr>
              <w:t>Mình có thể nhớ nhà và cần thời gian thích nghi.</w:t>
            </w:r>
          </w:p>
        </w:tc>
      </w:tr>
      <w:tr w14:paraId="6178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1686E529">
            <w:pPr>
              <w:spacing w:after="0" w:line="240" w:lineRule="auto"/>
              <w:jc w:val="center"/>
            </w:pPr>
            <w:r>
              <w:rPr>
                <w:sz w:val="18"/>
              </w:rPr>
              <w:t>6</w:t>
            </w:r>
          </w:p>
        </w:tc>
        <w:tc>
          <w:tcPr>
            <w:tcW w:w="4592" w:type="dxa"/>
            <w:shd w:val="clear" w:color="auto" w:fill="F7FAFC"/>
            <w:tcMar>
              <w:top w:w="55" w:type="dxa"/>
              <w:left w:w="70" w:type="dxa"/>
              <w:bottom w:w="55" w:type="dxa"/>
              <w:right w:w="70" w:type="dxa"/>
            </w:tcMar>
            <w:vAlign w:val="center"/>
          </w:tcPr>
          <w:p w14:paraId="501213A3">
            <w:pPr>
              <w:spacing w:after="0" w:line="240" w:lineRule="auto"/>
            </w:pPr>
            <w:r>
              <w:rPr>
                <w:sz w:val="18"/>
              </w:rPr>
              <w:t>I plan to stay connected with my family and ask for support when needed.</w:t>
            </w:r>
          </w:p>
        </w:tc>
        <w:tc>
          <w:tcPr>
            <w:tcW w:w="4592" w:type="dxa"/>
            <w:shd w:val="clear" w:color="auto" w:fill="F7FAFC"/>
            <w:tcMar>
              <w:top w:w="55" w:type="dxa"/>
              <w:left w:w="70" w:type="dxa"/>
              <w:bottom w:w="55" w:type="dxa"/>
              <w:right w:w="70" w:type="dxa"/>
            </w:tcMar>
            <w:vAlign w:val="center"/>
          </w:tcPr>
          <w:p w14:paraId="60882177">
            <w:pPr>
              <w:spacing w:after="0" w:line="240" w:lineRule="auto"/>
            </w:pPr>
            <w:r>
              <w:rPr>
                <w:sz w:val="18"/>
              </w:rPr>
              <w:t>Mình dự định giữ liên lạc với gia đình và nhờ hỗ trợ khi cần.</w:t>
            </w:r>
          </w:p>
        </w:tc>
      </w:tr>
      <w:tr w14:paraId="15A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EFD8E3B">
            <w:pPr>
              <w:spacing w:after="0" w:line="240" w:lineRule="auto"/>
              <w:jc w:val="center"/>
            </w:pPr>
            <w:r>
              <w:rPr>
                <w:sz w:val="18"/>
              </w:rPr>
              <w:t>7</w:t>
            </w:r>
          </w:p>
        </w:tc>
        <w:tc>
          <w:tcPr>
            <w:tcW w:w="4592" w:type="dxa"/>
            <w:tcMar>
              <w:top w:w="55" w:type="dxa"/>
              <w:left w:w="70" w:type="dxa"/>
              <w:bottom w:w="55" w:type="dxa"/>
              <w:right w:w="70" w:type="dxa"/>
            </w:tcMar>
            <w:vAlign w:val="center"/>
          </w:tcPr>
          <w:p w14:paraId="10466FD0">
            <w:pPr>
              <w:spacing w:after="0" w:line="240" w:lineRule="auto"/>
            </w:pPr>
            <w:r>
              <w:rPr>
                <w:sz w:val="18"/>
              </w:rPr>
              <w:t>What would you like to study in the future?</w:t>
            </w:r>
          </w:p>
        </w:tc>
        <w:tc>
          <w:tcPr>
            <w:tcW w:w="4592" w:type="dxa"/>
            <w:tcMar>
              <w:top w:w="55" w:type="dxa"/>
              <w:left w:w="70" w:type="dxa"/>
              <w:bottom w:w="55" w:type="dxa"/>
              <w:right w:w="70" w:type="dxa"/>
            </w:tcMar>
            <w:vAlign w:val="center"/>
          </w:tcPr>
          <w:p w14:paraId="793C3422">
            <w:pPr>
              <w:spacing w:after="0" w:line="240" w:lineRule="auto"/>
            </w:pPr>
            <w:r>
              <w:rPr>
                <w:sz w:val="18"/>
              </w:rPr>
              <w:t>Trong tương lai bạn muốn học lĩnh vực gì?</w:t>
            </w:r>
          </w:p>
        </w:tc>
      </w:tr>
      <w:tr w14:paraId="4D69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shd w:val="clear" w:color="auto" w:fill="F7FAFC"/>
            <w:tcMar>
              <w:top w:w="55" w:type="dxa"/>
              <w:left w:w="70" w:type="dxa"/>
              <w:bottom w:w="55" w:type="dxa"/>
              <w:right w:w="70" w:type="dxa"/>
            </w:tcMar>
            <w:vAlign w:val="center"/>
          </w:tcPr>
          <w:p w14:paraId="0E32CDD1">
            <w:pPr>
              <w:spacing w:after="0" w:line="240" w:lineRule="auto"/>
              <w:jc w:val="center"/>
            </w:pPr>
            <w:r>
              <w:rPr>
                <w:sz w:val="18"/>
              </w:rPr>
              <w:t>8</w:t>
            </w:r>
          </w:p>
        </w:tc>
        <w:tc>
          <w:tcPr>
            <w:tcW w:w="4592" w:type="dxa"/>
            <w:shd w:val="clear" w:color="auto" w:fill="F7FAFC"/>
            <w:tcMar>
              <w:top w:w="55" w:type="dxa"/>
              <w:left w:w="70" w:type="dxa"/>
              <w:bottom w:w="55" w:type="dxa"/>
              <w:right w:w="70" w:type="dxa"/>
            </w:tcMar>
            <w:vAlign w:val="center"/>
          </w:tcPr>
          <w:p w14:paraId="4E0E8B37">
            <w:pPr>
              <w:spacing w:after="0" w:line="240" w:lineRule="auto"/>
            </w:pPr>
            <w:r>
              <w:rPr>
                <w:sz w:val="18"/>
              </w:rPr>
              <w:t>I am considering technology, design, or international business.</w:t>
            </w:r>
          </w:p>
        </w:tc>
        <w:tc>
          <w:tcPr>
            <w:tcW w:w="4592" w:type="dxa"/>
            <w:shd w:val="clear" w:color="auto" w:fill="F7FAFC"/>
            <w:tcMar>
              <w:top w:w="55" w:type="dxa"/>
              <w:left w:w="70" w:type="dxa"/>
              <w:bottom w:w="55" w:type="dxa"/>
              <w:right w:w="70" w:type="dxa"/>
            </w:tcMar>
            <w:vAlign w:val="center"/>
          </w:tcPr>
          <w:p w14:paraId="1EFF90FA">
            <w:pPr>
              <w:spacing w:after="0" w:line="240" w:lineRule="auto"/>
            </w:pPr>
            <w:r>
              <w:rPr>
                <w:sz w:val="18"/>
              </w:rPr>
              <w:t>Mình đang cân nhắc công nghệ, thiết kế hoặc kinh doanh quốc tế.</w:t>
            </w:r>
          </w:p>
        </w:tc>
      </w:tr>
      <w:tr w14:paraId="0850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Mar>
              <w:top w:w="55" w:type="dxa"/>
              <w:left w:w="70" w:type="dxa"/>
              <w:bottom w:w="55" w:type="dxa"/>
              <w:right w:w="70" w:type="dxa"/>
            </w:tcMar>
            <w:vAlign w:val="center"/>
          </w:tcPr>
          <w:p w14:paraId="6614BE48">
            <w:pPr>
              <w:spacing w:after="0" w:line="240" w:lineRule="auto"/>
              <w:jc w:val="center"/>
            </w:pPr>
            <w:r>
              <w:rPr>
                <w:sz w:val="18"/>
              </w:rPr>
              <w:t>9</w:t>
            </w:r>
          </w:p>
        </w:tc>
        <w:tc>
          <w:tcPr>
            <w:tcW w:w="4592" w:type="dxa"/>
            <w:tcMar>
              <w:top w:w="55" w:type="dxa"/>
              <w:left w:w="70" w:type="dxa"/>
              <w:bottom w:w="55" w:type="dxa"/>
              <w:right w:w="70" w:type="dxa"/>
            </w:tcMar>
            <w:vAlign w:val="center"/>
          </w:tcPr>
          <w:p w14:paraId="44D4CDE3">
            <w:pPr>
              <w:spacing w:after="0" w:line="240" w:lineRule="auto"/>
            </w:pPr>
            <w:r>
              <w:rPr>
                <w:sz w:val="18"/>
              </w:rPr>
              <w:t>I hope my future studies will help me contribute to my community.</w:t>
            </w:r>
          </w:p>
        </w:tc>
        <w:tc>
          <w:tcPr>
            <w:tcW w:w="4592" w:type="dxa"/>
            <w:tcMar>
              <w:top w:w="55" w:type="dxa"/>
              <w:left w:w="70" w:type="dxa"/>
              <w:bottom w:w="55" w:type="dxa"/>
              <w:right w:w="70" w:type="dxa"/>
            </w:tcMar>
            <w:vAlign w:val="center"/>
          </w:tcPr>
          <w:p w14:paraId="32EB4F5D">
            <w:pPr>
              <w:spacing w:after="0" w:line="240" w:lineRule="auto"/>
            </w:pPr>
            <w:r>
              <w:rPr>
                <w:sz w:val="18"/>
              </w:rPr>
              <w:t>Mình hy vọng việc học trong tương lai sẽ giúp mình đóng góp cho cộng đồng.</w:t>
            </w:r>
          </w:p>
        </w:tc>
      </w:tr>
    </w:tbl>
    <w:tbl>
      <w:tblPr>
        <w:tblStyle w:val="12"/>
        <w:tblW w:w="0" w:type="auto"/>
        <w:jc w:val="center"/>
        <w:tblLayout w:type="autofit"/>
        <w:tblCellMar>
          <w:top w:w="0" w:type="dxa"/>
          <w:left w:w="108" w:type="dxa"/>
          <w:bottom w:w="0" w:type="dxa"/>
          <w:right w:w="108" w:type="dxa"/>
        </w:tblCellMar>
      </w:tblPr>
      <w:tblGrid>
        <w:gridCol w:w="10206"/>
      </w:tblGrid>
      <w:tr w14:paraId="70ABAAA1">
        <w:tblPrEx>
          <w:tblCellMar>
            <w:top w:w="0" w:type="dxa"/>
            <w:left w:w="108" w:type="dxa"/>
            <w:bottom w:w="0" w:type="dxa"/>
            <w:right w:w="108" w:type="dxa"/>
          </w:tblCellMar>
        </w:tblPrEx>
        <w:trPr>
          <w:cantSplit/>
          <w:jc w:val="center"/>
        </w:trPr>
        <w:tc>
          <w:tcPr>
            <w:tcW w:w="10206" w:type="dxa"/>
            <w:shd w:val="clear" w:color="auto" w:fill="F1F8E9"/>
            <w:tcMar>
              <w:top w:w="90" w:type="dxa"/>
              <w:left w:w="120" w:type="dxa"/>
              <w:bottom w:w="90" w:type="dxa"/>
              <w:right w:w="120" w:type="dxa"/>
            </w:tcMar>
          </w:tcPr>
          <w:p w14:paraId="101AD6B5">
            <w:pPr>
              <w:spacing w:after="0"/>
            </w:pPr>
            <w:r>
              <w:rPr>
                <w:b/>
                <w:color w:val="1F4E79"/>
                <w:sz w:val="19"/>
              </w:rPr>
              <w:t xml:space="preserve">Lời kết tự động: </w:t>
            </w:r>
            <w:r>
              <w:rPr>
                <w:sz w:val="19"/>
              </w:rPr>
              <w:t>Well done. You have completed this lesson. Review your recordings and repeat any sentence you want to improve.</w:t>
            </w:r>
          </w:p>
        </w:tc>
      </w:tr>
    </w:tbl>
    <w:p w14:paraId="04BDCA45">
      <w:pPr>
        <w:spacing w:after="40"/>
      </w:pPr>
    </w:p>
    <w:sectPr>
      <w:footerReference r:id="rId5" w:type="default"/>
      <w:pgSz w:w="16838" w:h="11906" w:orient="landscape"/>
      <w:pgMar w:top="850" w:right="850" w:bottom="850" w:left="850"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A3"/>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299A1">
    <w:pPr>
      <w:pStyle w:val="18"/>
      <w:jc w:val="center"/>
    </w:pPr>
    <w:r>
      <w:rPr>
        <w:color w:val="646464"/>
        <w:sz w:val="16"/>
      </w:rPr>
      <w:t xml:space="preserve">Trang </w:t>
    </w:r>
    <w:r>
      <w:rPr>
        <w:color w:val="646464"/>
        <w:sz w:val="16"/>
      </w:rPr>
      <w:fldChar w:fldCharType="begin"/>
    </w:r>
    <w:r>
      <w:rPr>
        <w:color w:val="646464"/>
        <w:sz w:val="16"/>
      </w:rPr>
      <w:instrText xml:space="preserve">PAGE</w:instrText>
    </w:r>
    <w:r>
      <w:rPr>
        <w:color w:val="646464"/>
        <w:sz w:val="16"/>
      </w:rPr>
      <w:fldChar w:fldCharType="separate"/>
    </w:r>
    <w:r>
      <w:rPr>
        <w:color w:val="646464"/>
        <w:sz w:val="16"/>
      </w:rPr>
      <w:t>1</w:t>
    </w:r>
    <w:r>
      <w:rPr>
        <w:color w:val="646464"/>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AAD56"/>
    <w:multiLevelType w:val="singleLevel"/>
    <w:tmpl w:val="899AAD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E8B"/>
    <w:rsid w:val="0029639D"/>
    <w:rsid w:val="00326F90"/>
    <w:rsid w:val="00627855"/>
    <w:rsid w:val="00714E9D"/>
    <w:rsid w:val="009634B5"/>
    <w:rsid w:val="00AA1D8D"/>
    <w:rsid w:val="00AC3144"/>
    <w:rsid w:val="00B47730"/>
    <w:rsid w:val="00BA4F94"/>
    <w:rsid w:val="00CB0664"/>
    <w:rsid w:val="00FC693F"/>
    <w:rsid w:val="090360D7"/>
    <w:rsid w:val="09D027B0"/>
    <w:rsid w:val="15590B40"/>
    <w:rsid w:val="313531D2"/>
    <w:rsid w:val="4AE66BEE"/>
    <w:rsid w:val="4BE845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Arial" w:cstheme="minorBidi"/>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2E74B5"/>
      <w:sz w:val="28"/>
      <w:szCs w:val="26"/>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37474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keepNext/>
      <w:pBdr>
        <w:bottom w:val="single" w:color="4F81BD" w:themeColor="accent1" w:sz="8" w:space="4"/>
      </w:pBdr>
      <w:spacing w:before="160" w:line="240" w:lineRule="auto"/>
      <w:contextualSpacing/>
    </w:pPr>
    <w:rPr>
      <w:rFonts w:asciiTheme="majorHAnsi" w:hAnsiTheme="majorHAnsi" w:eastAsiaTheme="majorEastAsia" w:cstheme="majorBidi"/>
      <w:b/>
      <w:color w:val="1F4E79"/>
      <w:spacing w:val="5"/>
      <w:kern w:val="28"/>
      <w:sz w:val="48"/>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16931</Words>
  <Characters>96512</Characters>
  <Lines>804</Lines>
  <Paragraphs>226</Paragraphs>
  <TotalTime>128</TotalTime>
  <ScaleCrop>false</ScaleCrop>
  <LinksUpToDate>false</LinksUpToDate>
  <CharactersWithSpaces>113217</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Hòa Mỹ</dc:creator>
  <dc:description>generated by python-docx</dc:description>
  <cp:keywords>English learning, children, Vietnamese, app content</cp:keywords>
  <cp:lastModifiedBy>Admin</cp:lastModifiedBy>
  <dcterms:modified xsi:type="dcterms:W3CDTF">2026-07-24T05:38:42Z</dcterms:modified>
  <dc:subject>50 chủ đề, 836 câu mẫu song ngữ Anh–Việt</dc:subject>
  <dc:title>Bộ nội dung học tiếng Anh cho trẻ em 3–15 tuổi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1440FE23472D4C2DBD2B151BE5AAFE6E_13</vt:lpwstr>
  </property>
  <property fmtid="{D5CDD505-2E9C-101B-9397-08002B2CF9AE}" pid="4" name="GrammarlyDocumentId">
    <vt:lpwstr>91f9e0a4-7582-4313-b082-2f994b0878b8</vt:lpwstr>
  </property>
</Properties>
</file>